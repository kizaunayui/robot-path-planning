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AA2FD4">
      <w:pPr>
        <w:rPr>
          <w:rFonts w:hint="eastAsia" w:ascii="Times New Roman" w:hAnsi="Times New Roman" w:eastAsia="宋体"/>
        </w:rPr>
      </w:pPr>
      <w:bookmarkStart w:id="0" w:name="_GoBack"/>
      <w:bookmarkEnd w:id="0"/>
      <w:r>
        <w:rPr>
          <w:rFonts w:hint="eastAsia" w:ascii="Times New Roman" w:hAnsi="Times New Roman" w:eastAsia="宋体"/>
        </w:rPr>
        <w:t>import numpy as np</w:t>
      </w:r>
    </w:p>
    <w:p w14:paraId="1C2E3997">
      <w:pPr>
        <w:rPr>
          <w:rFonts w:hint="eastAsia" w:ascii="Times New Roman" w:hAnsi="Times New Roman" w:eastAsia="宋体"/>
        </w:rPr>
      </w:pPr>
      <w:r>
        <w:rPr>
          <w:rFonts w:hint="eastAsia" w:ascii="Times New Roman" w:hAnsi="Times New Roman" w:eastAsia="宋体"/>
        </w:rPr>
        <w:t>import math</w:t>
      </w:r>
    </w:p>
    <w:p w14:paraId="2F7BF797">
      <w:pPr>
        <w:rPr>
          <w:rFonts w:hint="eastAsia" w:ascii="Times New Roman" w:hAnsi="Times New Roman" w:eastAsia="宋体"/>
        </w:rPr>
      </w:pPr>
      <w:r>
        <w:rPr>
          <w:rFonts w:hint="eastAsia" w:ascii="Times New Roman" w:hAnsi="Times New Roman" w:eastAsia="宋体"/>
        </w:rPr>
        <w:t>from shapely.geometry import Polygon, LineString, MultiPolygon, Point</w:t>
      </w:r>
    </w:p>
    <w:p w14:paraId="49EC8B22">
      <w:pPr>
        <w:rPr>
          <w:rFonts w:hint="eastAsia" w:ascii="Times New Roman" w:hAnsi="Times New Roman" w:eastAsia="宋体"/>
        </w:rPr>
      </w:pPr>
      <w:r>
        <w:rPr>
          <w:rFonts w:hint="eastAsia" w:ascii="Times New Roman" w:hAnsi="Times New Roman" w:eastAsia="宋体"/>
        </w:rPr>
        <w:t>from shapely.ops import polygonize, unary_union</w:t>
      </w:r>
    </w:p>
    <w:p w14:paraId="133450F8">
      <w:pPr>
        <w:rPr>
          <w:rFonts w:hint="eastAsia" w:ascii="Times New Roman" w:hAnsi="Times New Roman" w:eastAsia="宋体"/>
        </w:rPr>
      </w:pPr>
      <w:r>
        <w:rPr>
          <w:rFonts w:hint="eastAsia" w:ascii="Times New Roman" w:hAnsi="Times New Roman" w:eastAsia="宋体"/>
        </w:rPr>
        <w:t>from shapely.affinity import rotate, translate</w:t>
      </w:r>
    </w:p>
    <w:p w14:paraId="42E09C5A">
      <w:pPr>
        <w:rPr>
          <w:rFonts w:hint="eastAsia" w:ascii="Times New Roman" w:hAnsi="Times New Roman" w:eastAsia="宋体"/>
        </w:rPr>
      </w:pPr>
      <w:r>
        <w:rPr>
          <w:rFonts w:hint="eastAsia" w:ascii="Times New Roman" w:hAnsi="Times New Roman" w:eastAsia="宋体"/>
        </w:rPr>
        <w:t>from scipy.spatial import KDTree</w:t>
      </w:r>
    </w:p>
    <w:p w14:paraId="1AF5972F">
      <w:pPr>
        <w:rPr>
          <w:rFonts w:hint="eastAsia" w:ascii="Times New Roman" w:hAnsi="Times New Roman" w:eastAsia="宋体"/>
        </w:rPr>
      </w:pPr>
      <w:r>
        <w:rPr>
          <w:rFonts w:hint="eastAsia" w:ascii="Times New Roman" w:hAnsi="Times New Roman" w:eastAsia="宋体"/>
        </w:rPr>
        <w:t>import heapq</w:t>
      </w:r>
    </w:p>
    <w:p w14:paraId="3BE65163">
      <w:pPr>
        <w:rPr>
          <w:rFonts w:hint="eastAsia" w:ascii="Times New Roman" w:hAnsi="Times New Roman" w:eastAsia="宋体"/>
        </w:rPr>
      </w:pPr>
      <w:r>
        <w:rPr>
          <w:rFonts w:hint="eastAsia" w:ascii="Times New Roman" w:hAnsi="Times New Roman" w:eastAsia="宋体"/>
        </w:rPr>
        <w:t>from collections import defaultdict</w:t>
      </w:r>
    </w:p>
    <w:p w14:paraId="56FE508A">
      <w:pPr>
        <w:rPr>
          <w:rFonts w:hint="eastAsia" w:ascii="Times New Roman" w:hAnsi="Times New Roman" w:eastAsia="宋体"/>
        </w:rPr>
      </w:pPr>
      <w:r>
        <w:rPr>
          <w:rFonts w:hint="eastAsia" w:ascii="Times New Roman" w:hAnsi="Times New Roman" w:eastAsia="宋体"/>
        </w:rPr>
        <w:t>import random</w:t>
      </w:r>
    </w:p>
    <w:p w14:paraId="39AA86EE">
      <w:pPr>
        <w:rPr>
          <w:rFonts w:hint="eastAsia" w:ascii="Times New Roman" w:hAnsi="Times New Roman" w:eastAsia="宋体"/>
        </w:rPr>
      </w:pPr>
      <w:r>
        <w:rPr>
          <w:rFonts w:hint="eastAsia" w:ascii="Times New Roman" w:hAnsi="Times New Roman" w:eastAsia="宋体"/>
        </w:rPr>
        <w:t>from datetime import datetime</w:t>
      </w:r>
    </w:p>
    <w:p w14:paraId="78FC2D70">
      <w:pPr>
        <w:rPr>
          <w:rFonts w:hint="eastAsia" w:ascii="Times New Roman" w:hAnsi="Times New Roman" w:eastAsia="宋体"/>
        </w:rPr>
      </w:pPr>
      <w:r>
        <w:rPr>
          <w:rFonts w:hint="eastAsia" w:ascii="Times New Roman" w:hAnsi="Times New Roman" w:eastAsia="宋体"/>
        </w:rPr>
        <w:t>import pandas as pd</w:t>
      </w:r>
    </w:p>
    <w:p w14:paraId="43C9A4CD">
      <w:pPr>
        <w:rPr>
          <w:rFonts w:hint="eastAsia" w:ascii="Times New Roman" w:hAnsi="Times New Roman" w:eastAsia="宋体"/>
        </w:rPr>
      </w:pPr>
    </w:p>
    <w:p w14:paraId="1DC3FC18">
      <w:pPr>
        <w:rPr>
          <w:rFonts w:hint="eastAsia" w:ascii="Times New Roman" w:hAnsi="Times New Roman" w:eastAsia="宋体"/>
        </w:rPr>
      </w:pPr>
      <w:r>
        <w:rPr>
          <w:rFonts w:hint="eastAsia" w:ascii="Times New Roman" w:hAnsi="Times New Roman" w:eastAsia="宋体"/>
        </w:rPr>
        <w:t># 需要安装的额外库：</w:t>
      </w:r>
    </w:p>
    <w:p w14:paraId="4C19686A">
      <w:pPr>
        <w:rPr>
          <w:rFonts w:hint="eastAsia" w:ascii="Times New Roman" w:hAnsi="Times New Roman" w:eastAsia="宋体"/>
        </w:rPr>
      </w:pPr>
      <w:r>
        <w:rPr>
          <w:rFonts w:hint="eastAsia" w:ascii="Times New Roman" w:hAnsi="Times New Roman" w:eastAsia="宋体"/>
        </w:rPr>
        <w:t># pip install shapely scipy triangle scikit-learn</w:t>
      </w:r>
    </w:p>
    <w:p w14:paraId="3E7B34CF">
      <w:pPr>
        <w:rPr>
          <w:rFonts w:hint="eastAsia" w:ascii="Times New Roman" w:hAnsi="Times New Roman" w:eastAsia="宋体"/>
        </w:rPr>
      </w:pPr>
    </w:p>
    <w:p w14:paraId="2B0624A0">
      <w:pPr>
        <w:rPr>
          <w:rFonts w:hint="eastAsia" w:ascii="Times New Roman" w:hAnsi="Times New Roman" w:eastAsia="宋体"/>
        </w:rPr>
      </w:pPr>
      <w:r>
        <w:rPr>
          <w:rFonts w:hint="eastAsia" w:ascii="Times New Roman" w:hAnsi="Times New Roman" w:eastAsia="宋体"/>
        </w:rPr>
        <w:t>def generate_navigable_areas_from_obstacles(wall_segments,</w:t>
      </w:r>
    </w:p>
    <w:p w14:paraId="5FE4EC9D">
      <w:pPr>
        <w:rPr>
          <w:rFonts w:hint="eastAsia" w:ascii="Times New Roman" w:hAnsi="Times New Roman" w:eastAsia="宋体"/>
        </w:rPr>
      </w:pPr>
      <w:r>
        <w:rPr>
          <w:rFonts w:hint="eastAsia" w:ascii="Times New Roman" w:hAnsi="Times New Roman" w:eastAsia="宋体"/>
        </w:rPr>
        <w:t xml:space="preserve">                                           door_segments, </w:t>
      </w:r>
    </w:p>
    <w:p w14:paraId="420B20C3">
      <w:pPr>
        <w:rPr>
          <w:rFonts w:hint="eastAsia" w:ascii="Times New Roman" w:hAnsi="Times New Roman" w:eastAsia="宋体"/>
        </w:rPr>
      </w:pPr>
      <w:r>
        <w:rPr>
          <w:rFonts w:hint="eastAsia" w:ascii="Times New Roman" w:hAnsi="Times New Roman" w:eastAsia="宋体"/>
        </w:rPr>
        <w:t xml:space="preserve">                                           window_segments, </w:t>
      </w:r>
    </w:p>
    <w:p w14:paraId="6AE827EB">
      <w:pPr>
        <w:rPr>
          <w:rFonts w:hint="eastAsia" w:ascii="Times New Roman" w:hAnsi="Times New Roman" w:eastAsia="宋体"/>
        </w:rPr>
      </w:pPr>
      <w:r>
        <w:rPr>
          <w:rFonts w:hint="eastAsia" w:ascii="Times New Roman" w:hAnsi="Times New Roman" w:eastAsia="宋体"/>
        </w:rPr>
        <w:t xml:space="preserve">                                           area_type):</w:t>
      </w:r>
    </w:p>
    <w:p w14:paraId="49B0B910">
      <w:pPr>
        <w:rPr>
          <w:rFonts w:hint="eastAsia" w:ascii="Times New Roman" w:hAnsi="Times New Roman" w:eastAsia="宋体"/>
        </w:rPr>
      </w:pPr>
      <w:r>
        <w:rPr>
          <w:rFonts w:hint="eastAsia" w:ascii="Times New Roman" w:hAnsi="Times New Roman" w:eastAsia="宋体"/>
        </w:rPr>
        <w:t xml:space="preserve">    """</w:t>
      </w:r>
    </w:p>
    <w:p w14:paraId="12F86962">
      <w:pPr>
        <w:rPr>
          <w:rFonts w:hint="eastAsia" w:ascii="Times New Roman" w:hAnsi="Times New Roman" w:eastAsia="宋体"/>
        </w:rPr>
      </w:pPr>
      <w:r>
        <w:rPr>
          <w:rFonts w:hint="eastAsia" w:ascii="Times New Roman" w:hAnsi="Times New Roman" w:eastAsia="宋体"/>
        </w:rPr>
        <w:t xml:space="preserve">    基于栅格地图与几何约束的医院走廊可通行区域自动划分算法。</w:t>
      </w:r>
    </w:p>
    <w:p w14:paraId="1B70F9F7">
      <w:pPr>
        <w:rPr>
          <w:rFonts w:hint="eastAsia" w:ascii="Times New Roman" w:hAnsi="Times New Roman" w:eastAsia="宋体"/>
        </w:rPr>
      </w:pPr>
      <w:r>
        <w:rPr>
          <w:rFonts w:hint="eastAsia" w:ascii="Times New Roman" w:hAnsi="Times New Roman" w:eastAsia="宋体"/>
        </w:rPr>
        <w:t xml:space="preserve">    核心逻辑将障碍物线段闭合多边形，区域类型进行缓冲偏移生成禁行区，</w:t>
      </w:r>
    </w:p>
    <w:p w14:paraId="29057739">
      <w:pPr>
        <w:rPr>
          <w:rFonts w:hint="eastAsia" w:ascii="Times New Roman" w:hAnsi="Times New Roman" w:eastAsia="宋体"/>
        </w:rPr>
      </w:pPr>
      <w:r>
        <w:rPr>
          <w:rFonts w:hint="eastAsia" w:ascii="Times New Roman" w:hAnsi="Times New Roman" w:eastAsia="宋体"/>
        </w:rPr>
        <w:t xml:space="preserve">    最终通过布尔差集计算可通行区域。</w:t>
      </w:r>
    </w:p>
    <w:p w14:paraId="0F1176C1">
      <w:pPr>
        <w:rPr>
          <w:rFonts w:hint="eastAsia" w:ascii="Times New Roman" w:hAnsi="Times New Roman" w:eastAsia="宋体"/>
        </w:rPr>
      </w:pPr>
      <w:r>
        <w:rPr>
          <w:rFonts w:hint="eastAsia" w:ascii="Times New Roman" w:hAnsi="Times New Roman" w:eastAsia="宋体"/>
        </w:rPr>
        <w:t xml:space="preserve">    """</w:t>
      </w:r>
    </w:p>
    <w:p w14:paraId="1E706FD7">
      <w:pPr>
        <w:rPr>
          <w:rFonts w:hint="eastAsia" w:ascii="Times New Roman" w:hAnsi="Times New Roman" w:eastAsia="宋体"/>
        </w:rPr>
      </w:pPr>
      <w:r>
        <w:rPr>
          <w:rFonts w:hint="eastAsia" w:ascii="Times New Roman" w:hAnsi="Times New Roman" w:eastAsia="宋体"/>
        </w:rPr>
        <w:t xml:space="preserve">    from shapely.ops import polygonize, unary_union</w:t>
      </w:r>
    </w:p>
    <w:p w14:paraId="79A968F7">
      <w:pPr>
        <w:rPr>
          <w:rFonts w:hint="eastAsia" w:ascii="Times New Roman" w:hAnsi="Times New Roman" w:eastAsia="宋体"/>
        </w:rPr>
      </w:pPr>
      <w:r>
        <w:rPr>
          <w:rFonts w:hint="eastAsia" w:ascii="Times New Roman" w:hAnsi="Times New Roman" w:eastAsia="宋体"/>
        </w:rPr>
        <w:t xml:space="preserve">    </w:t>
      </w:r>
    </w:p>
    <w:p w14:paraId="09FB4D3C">
      <w:pPr>
        <w:rPr>
          <w:rFonts w:hint="eastAsia" w:ascii="Times New Roman" w:hAnsi="Times New Roman" w:eastAsia="宋体"/>
        </w:rPr>
      </w:pPr>
      <w:r>
        <w:rPr>
          <w:rFonts w:hint="eastAsia" w:ascii="Times New Roman" w:hAnsi="Times New Roman" w:eastAsia="宋体"/>
        </w:rPr>
        <w:t xml:space="preserve">    # 将输入线段组合并尝试构建多边形障碍物轮廓</w:t>
      </w:r>
    </w:p>
    <w:p w14:paraId="340883AD">
      <w:pPr>
        <w:rPr>
          <w:rFonts w:hint="eastAsia" w:ascii="Times New Roman" w:hAnsi="Times New Roman" w:eastAsia="宋体"/>
        </w:rPr>
      </w:pPr>
      <w:r>
        <w:rPr>
          <w:rFonts w:hint="eastAsia" w:ascii="Times New Roman" w:hAnsi="Times New Roman" w:eastAsia="宋体"/>
        </w:rPr>
        <w:t xml:space="preserve">    all_lines = []</w:t>
      </w:r>
    </w:p>
    <w:p w14:paraId="16AD2063">
      <w:pPr>
        <w:rPr>
          <w:rFonts w:hint="eastAsia" w:ascii="Times New Roman" w:hAnsi="Times New Roman" w:eastAsia="宋体"/>
        </w:rPr>
      </w:pPr>
      <w:r>
        <w:rPr>
          <w:rFonts w:hint="eastAsia" w:ascii="Times New Roman" w:hAnsi="Times New Roman" w:eastAsia="宋体"/>
        </w:rPr>
        <w:t xml:space="preserve">    if wall_segments:</w:t>
      </w:r>
    </w:p>
    <w:p w14:paraId="50600DE8">
      <w:pPr>
        <w:rPr>
          <w:rFonts w:hint="eastAsia" w:ascii="Times New Roman" w:hAnsi="Times New Roman" w:eastAsia="宋体"/>
        </w:rPr>
      </w:pPr>
      <w:r>
        <w:rPr>
          <w:rFonts w:hint="eastAsia" w:ascii="Times New Roman" w:hAnsi="Times New Roman" w:eastAsia="宋体"/>
        </w:rPr>
        <w:t xml:space="preserve">        for seg in wall_segments:</w:t>
      </w:r>
    </w:p>
    <w:p w14:paraId="7F7AAD47">
      <w:pPr>
        <w:rPr>
          <w:rFonts w:hint="eastAsia" w:ascii="Times New Roman" w:hAnsi="Times New Roman" w:eastAsia="宋体"/>
        </w:rPr>
      </w:pPr>
      <w:r>
        <w:rPr>
          <w:rFonts w:hint="eastAsia" w:ascii="Times New Roman" w:hAnsi="Times New Roman" w:eastAsia="宋体"/>
        </w:rPr>
        <w:t xml:space="preserve">            # 每个seg是[(x1,y1), (x2,y2)]的线段</w:t>
      </w:r>
    </w:p>
    <w:p w14:paraId="2DC93E2D">
      <w:pPr>
        <w:rPr>
          <w:rFonts w:hint="eastAsia" w:ascii="Times New Roman" w:hAnsi="Times New Roman" w:eastAsia="宋体"/>
        </w:rPr>
      </w:pPr>
      <w:r>
        <w:rPr>
          <w:rFonts w:hint="eastAsia" w:ascii="Times New Roman" w:hAnsi="Times New Roman" w:eastAsia="宋体"/>
        </w:rPr>
        <w:t xml:space="preserve">            line = LineString(seg)</w:t>
      </w:r>
    </w:p>
    <w:p w14:paraId="0D8F865C">
      <w:pPr>
        <w:rPr>
          <w:rFonts w:hint="eastAsia" w:ascii="Times New Roman" w:hAnsi="Times New Roman" w:eastAsia="宋体"/>
        </w:rPr>
      </w:pPr>
      <w:r>
        <w:rPr>
          <w:rFonts w:hint="eastAsia" w:ascii="Times New Roman" w:hAnsi="Times New Roman" w:eastAsia="宋体"/>
        </w:rPr>
        <w:t xml:space="preserve">            all_lines.append(line)</w:t>
      </w:r>
    </w:p>
    <w:p w14:paraId="4BE282CB">
      <w:pPr>
        <w:rPr>
          <w:rFonts w:hint="eastAsia" w:ascii="Times New Roman" w:hAnsi="Times New Roman" w:eastAsia="宋体"/>
        </w:rPr>
      </w:pPr>
      <w:r>
        <w:rPr>
          <w:rFonts w:hint="eastAsia" w:ascii="Times New Roman" w:hAnsi="Times New Roman" w:eastAsia="宋体"/>
        </w:rPr>
        <w:t xml:space="preserve">    polygons = list(polygonize(all_lines))</w:t>
      </w:r>
    </w:p>
    <w:p w14:paraId="1CD94DB8">
      <w:pPr>
        <w:rPr>
          <w:rFonts w:hint="eastAsia" w:ascii="Times New Roman" w:hAnsi="Times New Roman" w:eastAsia="宋体"/>
        </w:rPr>
      </w:pPr>
      <w:r>
        <w:rPr>
          <w:rFonts w:hint="eastAsia" w:ascii="Times New Roman" w:hAnsi="Times New Roman" w:eastAsia="宋体"/>
        </w:rPr>
        <w:t xml:space="preserve">    if not polygons:</w:t>
      </w:r>
    </w:p>
    <w:p w14:paraId="5541CA1D">
      <w:pPr>
        <w:rPr>
          <w:rFonts w:hint="eastAsia" w:ascii="Times New Roman" w:hAnsi="Times New Roman" w:eastAsia="宋体"/>
        </w:rPr>
      </w:pPr>
      <w:r>
        <w:rPr>
          <w:rFonts w:hint="eastAsia" w:ascii="Times New Roman" w:hAnsi="Times New Roman" w:eastAsia="宋体"/>
        </w:rPr>
        <w:t xml:space="preserve">        # 如果没有形成闭合多边形，则创建一个从线段缓冲区得到的障碍物</w:t>
      </w:r>
    </w:p>
    <w:p w14:paraId="664AAB44">
      <w:pPr>
        <w:rPr>
          <w:rFonts w:hint="eastAsia" w:ascii="Times New Roman" w:hAnsi="Times New Roman" w:eastAsia="宋体"/>
        </w:rPr>
      </w:pPr>
      <w:r>
        <w:rPr>
          <w:rFonts w:hint="eastAsia" w:ascii="Times New Roman" w:hAnsi="Times New Roman" w:eastAsia="宋体"/>
        </w:rPr>
        <w:t xml:space="preserve">        merged_lines = unary_union(all_lines)</w:t>
      </w:r>
    </w:p>
    <w:p w14:paraId="008681A8">
      <w:pPr>
        <w:rPr>
          <w:rFonts w:hint="eastAsia" w:ascii="Times New Roman" w:hAnsi="Times New Roman" w:eastAsia="宋体"/>
        </w:rPr>
      </w:pPr>
      <w:r>
        <w:rPr>
          <w:rFonts w:hint="eastAsia" w:ascii="Times New Roman" w:hAnsi="Times New Roman" w:eastAsia="宋体"/>
        </w:rPr>
        <w:t xml:space="preserve">        obstacle_polygons = merged_lines.buffer(0.1)  # 微小缓冲确保形成面</w:t>
      </w:r>
    </w:p>
    <w:p w14:paraId="7329FE4A">
      <w:pPr>
        <w:rPr>
          <w:rFonts w:hint="eastAsia" w:ascii="Times New Roman" w:hAnsi="Times New Roman" w:eastAsia="宋体"/>
        </w:rPr>
      </w:pPr>
      <w:r>
        <w:rPr>
          <w:rFonts w:hint="eastAsia" w:ascii="Times New Roman" w:hAnsi="Times New Roman" w:eastAsia="宋体"/>
        </w:rPr>
        <w:t xml:space="preserve">    else:</w:t>
      </w:r>
    </w:p>
    <w:p w14:paraId="67AE1C4B">
      <w:pPr>
        <w:rPr>
          <w:rFonts w:hint="eastAsia" w:ascii="Times New Roman" w:hAnsi="Times New Roman" w:eastAsia="宋体"/>
        </w:rPr>
      </w:pPr>
      <w:r>
        <w:rPr>
          <w:rFonts w:hint="eastAsia" w:ascii="Times New Roman" w:hAnsi="Times New Roman" w:eastAsia="宋体"/>
        </w:rPr>
        <w:t xml:space="preserve">        obstacle_polygons = unary_union(polygons)</w:t>
      </w:r>
    </w:p>
    <w:p w14:paraId="5405E432">
      <w:pPr>
        <w:rPr>
          <w:rFonts w:hint="eastAsia" w:ascii="Times New Roman" w:hAnsi="Times New Roman" w:eastAsia="宋体"/>
        </w:rPr>
      </w:pPr>
      <w:r>
        <w:rPr>
          <w:rFonts w:hint="eastAsia" w:ascii="Times New Roman" w:hAnsi="Times New Roman" w:eastAsia="宋体"/>
        </w:rPr>
        <w:t xml:space="preserve">    # 区域类型确定缓冲距离规则</w:t>
      </w:r>
    </w:p>
    <w:p w14:paraId="1798501E">
      <w:pPr>
        <w:rPr>
          <w:rFonts w:hint="eastAsia" w:ascii="Times New Roman" w:hAnsi="Times New Roman" w:eastAsia="宋体"/>
        </w:rPr>
      </w:pPr>
      <w:r>
        <w:rPr>
          <w:rFonts w:hint="eastAsia" w:ascii="Times New Roman" w:hAnsi="Times New Roman" w:eastAsia="宋体"/>
        </w:rPr>
        <w:t xml:space="preserve">    buffer_rules = {</w:t>
      </w:r>
    </w:p>
    <w:p w14:paraId="402E8BE0">
      <w:pPr>
        <w:rPr>
          <w:rFonts w:hint="eastAsia" w:ascii="Times New Roman" w:hAnsi="Times New Roman" w:eastAsia="宋体"/>
        </w:rPr>
      </w:pPr>
      <w:r>
        <w:rPr>
          <w:rFonts w:hint="eastAsia" w:ascii="Times New Roman" w:hAnsi="Times New Roman" w:eastAsia="宋体"/>
        </w:rPr>
        <w:t xml:space="preserve">        '普通走廊': 0.6,</w:t>
      </w:r>
    </w:p>
    <w:p w14:paraId="5B055B36">
      <w:pPr>
        <w:rPr>
          <w:rFonts w:hint="eastAsia" w:ascii="Times New Roman" w:hAnsi="Times New Roman" w:eastAsia="宋体"/>
        </w:rPr>
      </w:pPr>
      <w:r>
        <w:rPr>
          <w:rFonts w:hint="eastAsia" w:ascii="Times New Roman" w:hAnsi="Times New Roman" w:eastAsia="宋体"/>
        </w:rPr>
        <w:t xml:space="preserve">        '手术室通道': 1.2,</w:t>
      </w:r>
    </w:p>
    <w:p w14:paraId="5C99553B">
      <w:pPr>
        <w:rPr>
          <w:rFonts w:hint="eastAsia" w:ascii="Times New Roman" w:hAnsi="Times New Roman" w:eastAsia="宋体"/>
        </w:rPr>
      </w:pPr>
      <w:r>
        <w:rPr>
          <w:rFonts w:hint="eastAsia" w:ascii="Times New Roman" w:hAnsi="Times New Roman" w:eastAsia="宋体"/>
        </w:rPr>
        <w:t xml:space="preserve">        '污染区走廊': 0.8,</w:t>
      </w:r>
    </w:p>
    <w:p w14:paraId="11DC07BC">
      <w:pPr>
        <w:rPr>
          <w:rFonts w:hint="eastAsia" w:ascii="Times New Roman" w:hAnsi="Times New Roman" w:eastAsia="宋体"/>
        </w:rPr>
      </w:pPr>
      <w:r>
        <w:rPr>
          <w:rFonts w:hint="eastAsia" w:ascii="Times New Roman" w:hAnsi="Times New Roman" w:eastAsia="宋体"/>
        </w:rPr>
        <w:t xml:space="preserve">        '药房通道': 0.7,</w:t>
      </w:r>
    </w:p>
    <w:p w14:paraId="6D7A2572">
      <w:pPr>
        <w:rPr>
          <w:rFonts w:hint="eastAsia" w:ascii="Times New Roman" w:hAnsi="Times New Roman" w:eastAsia="宋体"/>
        </w:rPr>
      </w:pPr>
      <w:r>
        <w:rPr>
          <w:rFonts w:hint="eastAsia" w:ascii="Times New Roman" w:hAnsi="Times New Roman" w:eastAsia="宋体"/>
        </w:rPr>
        <w:t xml:space="preserve">        '无菌通道': 1.0,</w:t>
      </w:r>
    </w:p>
    <w:p w14:paraId="242E6A92">
      <w:pPr>
        <w:rPr>
          <w:rFonts w:hint="eastAsia" w:ascii="Times New Roman" w:hAnsi="Times New Roman" w:eastAsia="宋体"/>
        </w:rPr>
      </w:pPr>
      <w:r>
        <w:rPr>
          <w:rFonts w:hint="eastAsia" w:ascii="Times New Roman" w:hAnsi="Times New Roman" w:eastAsia="宋体"/>
        </w:rPr>
        <w:t xml:space="preserve">        '电梯间': 0.5</w:t>
      </w:r>
    </w:p>
    <w:p w14:paraId="195CCC56">
      <w:pPr>
        <w:rPr>
          <w:rFonts w:hint="eastAsia" w:ascii="Times New Roman" w:hAnsi="Times New Roman" w:eastAsia="宋体"/>
        </w:rPr>
      </w:pPr>
      <w:r>
        <w:rPr>
          <w:rFonts w:hint="eastAsia" w:ascii="Times New Roman" w:hAnsi="Times New Roman" w:eastAsia="宋体"/>
        </w:rPr>
        <w:t xml:space="preserve">    }</w:t>
      </w:r>
    </w:p>
    <w:p w14:paraId="161EA2AD">
      <w:pPr>
        <w:rPr>
          <w:rFonts w:hint="eastAsia" w:ascii="Times New Roman" w:hAnsi="Times New Roman" w:eastAsia="宋体"/>
        </w:rPr>
      </w:pPr>
      <w:r>
        <w:rPr>
          <w:rFonts w:hint="eastAsia" w:ascii="Times New Roman" w:hAnsi="Times New Roman" w:eastAsia="宋体"/>
        </w:rPr>
        <w:t xml:space="preserve">    base_buffer = buffer_rules.get(area_type, 0.5)</w:t>
      </w:r>
    </w:p>
    <w:p w14:paraId="3F0F9342">
      <w:pPr>
        <w:rPr>
          <w:rFonts w:hint="eastAsia" w:ascii="Times New Roman" w:hAnsi="Times New Roman" w:eastAsia="宋体"/>
        </w:rPr>
      </w:pPr>
      <w:r>
        <w:rPr>
          <w:rFonts w:hint="eastAsia" w:ascii="Times New Roman" w:hAnsi="Times New Roman" w:eastAsia="宋体"/>
        </w:rPr>
        <w:t xml:space="preserve">    if area_type == '污染区走廊':</w:t>
      </w:r>
    </w:p>
    <w:p w14:paraId="4589D0B0">
      <w:pPr>
        <w:rPr>
          <w:rFonts w:hint="eastAsia" w:ascii="Times New Roman" w:hAnsi="Times New Roman" w:eastAsia="宋体"/>
        </w:rPr>
      </w:pPr>
      <w:r>
        <w:rPr>
          <w:rFonts w:hint="eastAsia" w:ascii="Times New Roman" w:hAnsi="Times New Roman" w:eastAsia="宋体"/>
        </w:rPr>
        <w:t xml:space="preserve">        # 污染区额外0.3米的隔离带</w:t>
      </w:r>
    </w:p>
    <w:p w14:paraId="540A515A">
      <w:pPr>
        <w:rPr>
          <w:rFonts w:hint="eastAsia" w:ascii="Times New Roman" w:hAnsi="Times New Roman" w:eastAsia="宋体"/>
        </w:rPr>
      </w:pPr>
      <w:r>
        <w:rPr>
          <w:rFonts w:hint="eastAsia" w:ascii="Times New Roman" w:hAnsi="Times New Roman" w:eastAsia="宋体"/>
        </w:rPr>
        <w:t xml:space="preserve">        forbidden_zone = obstacle_polygons.buffer(base_buffer + 0.3)</w:t>
      </w:r>
    </w:p>
    <w:p w14:paraId="6BB24CBF">
      <w:pPr>
        <w:rPr>
          <w:rFonts w:hint="eastAsia" w:ascii="Times New Roman" w:hAnsi="Times New Roman" w:eastAsia="宋体"/>
        </w:rPr>
      </w:pPr>
      <w:r>
        <w:rPr>
          <w:rFonts w:hint="eastAsia" w:ascii="Times New Roman" w:hAnsi="Times New Roman" w:eastAsia="宋体"/>
        </w:rPr>
        <w:t xml:space="preserve">    elif area_type == '手术室通道':</w:t>
      </w:r>
    </w:p>
    <w:p w14:paraId="5E7F6A56">
      <w:pPr>
        <w:rPr>
          <w:rFonts w:hint="eastAsia" w:ascii="Times New Roman" w:hAnsi="Times New Roman" w:eastAsia="宋体"/>
        </w:rPr>
      </w:pPr>
      <w:r>
        <w:rPr>
          <w:rFonts w:hint="eastAsia" w:ascii="Times New Roman" w:hAnsi="Times New Roman" w:eastAsia="宋体"/>
        </w:rPr>
        <w:t xml:space="preserve">        # 手术室通道两侧均需更宽安全距离</w:t>
      </w:r>
    </w:p>
    <w:p w14:paraId="3369A66A">
      <w:pPr>
        <w:rPr>
          <w:rFonts w:hint="eastAsia" w:ascii="Times New Roman" w:hAnsi="Times New Roman" w:eastAsia="宋体"/>
        </w:rPr>
      </w:pPr>
      <w:r>
        <w:rPr>
          <w:rFonts w:hint="eastAsia" w:ascii="Times New Roman" w:hAnsi="Times New Roman" w:eastAsia="宋体"/>
        </w:rPr>
        <w:t xml:space="preserve">        forbidden_zone = obstacle_polygons.buffer(base_buffer * 1.5)</w:t>
      </w:r>
    </w:p>
    <w:p w14:paraId="76C68ABC">
      <w:pPr>
        <w:rPr>
          <w:rFonts w:hint="eastAsia" w:ascii="Times New Roman" w:hAnsi="Times New Roman" w:eastAsia="宋体"/>
        </w:rPr>
      </w:pPr>
      <w:r>
        <w:rPr>
          <w:rFonts w:hint="eastAsia" w:ascii="Times New Roman" w:hAnsi="Times New Roman" w:eastAsia="宋体"/>
        </w:rPr>
        <w:t xml:space="preserve">    else:</w:t>
      </w:r>
    </w:p>
    <w:p w14:paraId="55DF923A">
      <w:pPr>
        <w:rPr>
          <w:rFonts w:hint="eastAsia" w:ascii="Times New Roman" w:hAnsi="Times New Roman" w:eastAsia="宋体"/>
        </w:rPr>
      </w:pPr>
      <w:r>
        <w:rPr>
          <w:rFonts w:hint="eastAsia" w:ascii="Times New Roman" w:hAnsi="Times New Roman" w:eastAsia="宋体"/>
        </w:rPr>
        <w:t xml:space="preserve">        forbidden_zone = obstacle_polygons.buffer(base_buffer)</w:t>
      </w:r>
    </w:p>
    <w:p w14:paraId="280F12E1">
      <w:pPr>
        <w:rPr>
          <w:rFonts w:hint="eastAsia" w:ascii="Times New Roman" w:hAnsi="Times New Roman" w:eastAsia="宋体"/>
        </w:rPr>
      </w:pPr>
      <w:r>
        <w:rPr>
          <w:rFonts w:hint="eastAsia" w:ascii="Times New Roman" w:hAnsi="Times New Roman" w:eastAsia="宋体"/>
        </w:rPr>
        <w:t xml:space="preserve">    map_boundary_coords = [(0, 0), (100, 0), (100, 80), (0, 80)]</w:t>
      </w:r>
    </w:p>
    <w:p w14:paraId="462CF2F4">
      <w:pPr>
        <w:rPr>
          <w:rFonts w:hint="eastAsia" w:ascii="Times New Roman" w:hAnsi="Times New Roman" w:eastAsia="宋体"/>
        </w:rPr>
      </w:pPr>
      <w:r>
        <w:rPr>
          <w:rFonts w:hint="eastAsia" w:ascii="Times New Roman" w:hAnsi="Times New Roman" w:eastAsia="宋体"/>
        </w:rPr>
        <w:t xml:space="preserve">    map_boundary = Polygon(map_boundary_coords)</w:t>
      </w:r>
    </w:p>
    <w:p w14:paraId="17C790A6">
      <w:pPr>
        <w:rPr>
          <w:rFonts w:hint="eastAsia" w:ascii="Times New Roman" w:hAnsi="Times New Roman" w:eastAsia="宋体"/>
        </w:rPr>
      </w:pPr>
      <w:r>
        <w:rPr>
          <w:rFonts w:hint="eastAsia" w:ascii="Times New Roman" w:hAnsi="Times New Roman" w:eastAsia="宋体"/>
        </w:rPr>
        <w:t xml:space="preserve">    </w:t>
      </w:r>
    </w:p>
    <w:p w14:paraId="4E572B07">
      <w:pPr>
        <w:rPr>
          <w:rFonts w:hint="eastAsia" w:ascii="Times New Roman" w:hAnsi="Times New Roman" w:eastAsia="宋体"/>
        </w:rPr>
      </w:pPr>
      <w:r>
        <w:rPr>
          <w:rFonts w:hint="eastAsia" w:ascii="Times New Roman" w:hAnsi="Times New Roman" w:eastAsia="宋体"/>
        </w:rPr>
        <w:t xml:space="preserve">    # 计算可通行区域：地图边界减去禁止通行区</w:t>
      </w:r>
    </w:p>
    <w:p w14:paraId="01A0434B">
      <w:pPr>
        <w:rPr>
          <w:rFonts w:hint="eastAsia" w:ascii="Times New Roman" w:hAnsi="Times New Roman" w:eastAsia="宋体"/>
        </w:rPr>
      </w:pPr>
      <w:r>
        <w:rPr>
          <w:rFonts w:hint="eastAsia" w:ascii="Times New Roman" w:hAnsi="Times New Roman" w:eastAsia="宋体"/>
        </w:rPr>
        <w:t xml:space="preserve">    navigable_area = map_boundary.difference(forbidden_zone)</w:t>
      </w:r>
    </w:p>
    <w:p w14:paraId="7CB34A8C">
      <w:pPr>
        <w:rPr>
          <w:rFonts w:hint="eastAsia" w:ascii="Times New Roman" w:hAnsi="Times New Roman" w:eastAsia="宋体"/>
        </w:rPr>
      </w:pPr>
      <w:r>
        <w:rPr>
          <w:rFonts w:hint="eastAsia" w:ascii="Times New Roman" w:hAnsi="Times New Roman" w:eastAsia="宋体"/>
        </w:rPr>
        <w:t xml:space="preserve">    # 处理结果，确保输出多边形集合</w:t>
      </w:r>
    </w:p>
    <w:p w14:paraId="05B9EE28">
      <w:pPr>
        <w:rPr>
          <w:rFonts w:hint="eastAsia" w:ascii="Times New Roman" w:hAnsi="Times New Roman" w:eastAsia="宋体"/>
        </w:rPr>
      </w:pPr>
      <w:r>
        <w:rPr>
          <w:rFonts w:hint="eastAsia" w:ascii="Times New Roman" w:hAnsi="Times New Roman" w:eastAsia="宋体"/>
        </w:rPr>
        <w:t xml:space="preserve">    if isinstance(navigable_area, Polygon):</w:t>
      </w:r>
    </w:p>
    <w:p w14:paraId="42FE2641">
      <w:pPr>
        <w:rPr>
          <w:rFonts w:hint="eastAsia" w:ascii="Times New Roman" w:hAnsi="Times New Roman" w:eastAsia="宋体"/>
        </w:rPr>
      </w:pPr>
      <w:r>
        <w:rPr>
          <w:rFonts w:hint="eastAsia" w:ascii="Times New Roman" w:hAnsi="Times New Roman" w:eastAsia="宋体"/>
        </w:rPr>
        <w:t xml:space="preserve">        result_polygons = [navigable_area]</w:t>
      </w:r>
    </w:p>
    <w:p w14:paraId="40759B84">
      <w:pPr>
        <w:rPr>
          <w:rFonts w:hint="eastAsia" w:ascii="Times New Roman" w:hAnsi="Times New Roman" w:eastAsia="宋体"/>
        </w:rPr>
      </w:pPr>
      <w:r>
        <w:rPr>
          <w:rFonts w:hint="eastAsia" w:ascii="Times New Roman" w:hAnsi="Times New Roman" w:eastAsia="宋体"/>
        </w:rPr>
        <w:t xml:space="preserve">    elif isinstance(navigable_area, MultiPolygon):</w:t>
      </w:r>
    </w:p>
    <w:p w14:paraId="288A8FA7">
      <w:pPr>
        <w:rPr>
          <w:rFonts w:hint="eastAsia" w:ascii="Times New Roman" w:hAnsi="Times New Roman" w:eastAsia="宋体"/>
        </w:rPr>
      </w:pPr>
      <w:r>
        <w:rPr>
          <w:rFonts w:hint="eastAsia" w:ascii="Times New Roman" w:hAnsi="Times New Roman" w:eastAsia="宋体"/>
        </w:rPr>
        <w:t xml:space="preserve">        result_polygons = list(navigable_area.geoms)</w:t>
      </w:r>
    </w:p>
    <w:p w14:paraId="5A219FEF">
      <w:pPr>
        <w:rPr>
          <w:rFonts w:hint="eastAsia" w:ascii="Times New Roman" w:hAnsi="Times New Roman" w:eastAsia="宋体"/>
        </w:rPr>
      </w:pPr>
      <w:r>
        <w:rPr>
          <w:rFonts w:hint="eastAsia" w:ascii="Times New Roman" w:hAnsi="Times New Roman" w:eastAsia="宋体"/>
        </w:rPr>
        <w:t xml:space="preserve">    else:</w:t>
      </w:r>
    </w:p>
    <w:p w14:paraId="5FC23F58">
      <w:pPr>
        <w:rPr>
          <w:rFonts w:hint="eastAsia" w:ascii="Times New Roman" w:hAnsi="Times New Roman" w:eastAsia="宋体"/>
        </w:rPr>
      </w:pPr>
      <w:r>
        <w:rPr>
          <w:rFonts w:hint="eastAsia" w:ascii="Times New Roman" w:hAnsi="Times New Roman" w:eastAsia="宋体"/>
        </w:rPr>
        <w:t xml:space="preserve">        result_polygons = []</w:t>
      </w:r>
    </w:p>
    <w:p w14:paraId="6F34CB2A">
      <w:pPr>
        <w:rPr>
          <w:rFonts w:hint="eastAsia" w:ascii="Times New Roman" w:hAnsi="Times New Roman" w:eastAsia="宋体"/>
        </w:rPr>
      </w:pPr>
      <w:r>
        <w:rPr>
          <w:rFonts w:hint="eastAsia" w:ascii="Times New Roman" w:hAnsi="Times New Roman" w:eastAsia="宋体"/>
        </w:rPr>
        <w:t xml:space="preserve">    # 每个区域附加类型标签</w:t>
      </w:r>
    </w:p>
    <w:p w14:paraId="60BE3A94">
      <w:pPr>
        <w:rPr>
          <w:rFonts w:hint="eastAsia" w:ascii="Times New Roman" w:hAnsi="Times New Roman" w:eastAsia="宋体"/>
        </w:rPr>
      </w:pPr>
      <w:r>
        <w:rPr>
          <w:rFonts w:hint="eastAsia" w:ascii="Times New Roman" w:hAnsi="Times New Roman" w:eastAsia="宋体"/>
        </w:rPr>
        <w:t xml:space="preserve">    labeled_areas = []</w:t>
      </w:r>
    </w:p>
    <w:p w14:paraId="6DC77E08">
      <w:pPr>
        <w:rPr>
          <w:rFonts w:hint="eastAsia" w:ascii="Times New Roman" w:hAnsi="Times New Roman" w:eastAsia="宋体"/>
        </w:rPr>
      </w:pPr>
      <w:r>
        <w:rPr>
          <w:rFonts w:hint="eastAsia" w:ascii="Times New Roman" w:hAnsi="Times New Roman" w:eastAsia="宋体"/>
        </w:rPr>
        <w:t xml:space="preserve">    for poly in result_polygons:</w:t>
      </w:r>
    </w:p>
    <w:p w14:paraId="00F9FBAE">
      <w:pPr>
        <w:rPr>
          <w:rFonts w:hint="eastAsia" w:ascii="Times New Roman" w:hAnsi="Times New Roman" w:eastAsia="宋体"/>
        </w:rPr>
      </w:pPr>
      <w:r>
        <w:rPr>
          <w:rFonts w:hint="eastAsia" w:ascii="Times New Roman" w:hAnsi="Times New Roman" w:eastAsia="宋体"/>
        </w:rPr>
        <w:t xml:space="preserve">        if poly.area &gt; 0.1:  # 忽略过小的区域</w:t>
      </w:r>
    </w:p>
    <w:p w14:paraId="4550D53B">
      <w:pPr>
        <w:rPr>
          <w:rFonts w:hint="eastAsia" w:ascii="Times New Roman" w:hAnsi="Times New Roman" w:eastAsia="宋体"/>
        </w:rPr>
      </w:pPr>
      <w:r>
        <w:rPr>
          <w:rFonts w:hint="eastAsia" w:ascii="Times New Roman" w:hAnsi="Times New Roman" w:eastAsia="宋体"/>
        </w:rPr>
        <w:t xml:space="preserve">            labeled_areas.append({</w:t>
      </w:r>
    </w:p>
    <w:p w14:paraId="2B81CA48">
      <w:pPr>
        <w:rPr>
          <w:rFonts w:hint="eastAsia" w:ascii="Times New Roman" w:hAnsi="Times New Roman" w:eastAsia="宋体"/>
        </w:rPr>
      </w:pPr>
      <w:r>
        <w:rPr>
          <w:rFonts w:hint="eastAsia" w:ascii="Times New Roman" w:hAnsi="Times New Roman" w:eastAsia="宋体"/>
        </w:rPr>
        <w:t xml:space="preserve">                'polygon': poly,</w:t>
      </w:r>
    </w:p>
    <w:p w14:paraId="2E77A96A">
      <w:pPr>
        <w:rPr>
          <w:rFonts w:hint="eastAsia" w:ascii="Times New Roman" w:hAnsi="Times New Roman" w:eastAsia="宋体"/>
        </w:rPr>
      </w:pPr>
      <w:r>
        <w:rPr>
          <w:rFonts w:hint="eastAsia" w:ascii="Times New Roman" w:hAnsi="Times New Roman" w:eastAsia="宋体"/>
        </w:rPr>
        <w:t xml:space="preserve">                'type': area_type,</w:t>
      </w:r>
    </w:p>
    <w:p w14:paraId="7FDADEA5">
      <w:pPr>
        <w:rPr>
          <w:rFonts w:hint="eastAsia" w:ascii="Times New Roman" w:hAnsi="Times New Roman" w:eastAsia="宋体"/>
        </w:rPr>
      </w:pPr>
      <w:r>
        <w:rPr>
          <w:rFonts w:hint="eastAsia" w:ascii="Times New Roman" w:hAnsi="Times New Roman" w:eastAsia="宋体"/>
        </w:rPr>
        <w:t xml:space="preserve">                'area_sqm': poly.area</w:t>
      </w:r>
    </w:p>
    <w:p w14:paraId="00A6AB10">
      <w:pPr>
        <w:rPr>
          <w:rFonts w:hint="eastAsia" w:ascii="Times New Roman" w:hAnsi="Times New Roman" w:eastAsia="宋体"/>
        </w:rPr>
      </w:pPr>
      <w:r>
        <w:rPr>
          <w:rFonts w:hint="eastAsia" w:ascii="Times New Roman" w:hAnsi="Times New Roman" w:eastAsia="宋体"/>
        </w:rPr>
        <w:t xml:space="preserve">            })</w:t>
      </w:r>
    </w:p>
    <w:p w14:paraId="5DF5DFC2">
      <w:pPr>
        <w:rPr>
          <w:rFonts w:hint="eastAsia" w:ascii="Times New Roman" w:hAnsi="Times New Roman" w:eastAsia="宋体"/>
        </w:rPr>
      </w:pPr>
      <w:r>
        <w:rPr>
          <w:rFonts w:hint="eastAsia" w:ascii="Times New Roman" w:hAnsi="Times New Roman" w:eastAsia="宋体"/>
        </w:rPr>
        <w:t xml:space="preserve">    </w:t>
      </w:r>
    </w:p>
    <w:p w14:paraId="6283FDEE">
      <w:pPr>
        <w:rPr>
          <w:rFonts w:hint="eastAsia" w:ascii="Times New Roman" w:hAnsi="Times New Roman" w:eastAsia="宋体"/>
        </w:rPr>
      </w:pPr>
      <w:r>
        <w:rPr>
          <w:rFonts w:hint="eastAsia" w:ascii="Times New Roman" w:hAnsi="Times New Roman" w:eastAsia="宋体"/>
        </w:rPr>
        <w:t xml:space="preserve">    return labeled_areas</w:t>
      </w:r>
    </w:p>
    <w:p w14:paraId="6516CD0C">
      <w:pPr>
        <w:rPr>
          <w:rFonts w:hint="eastAsia" w:ascii="Times New Roman" w:hAnsi="Times New Roman" w:eastAsia="宋体"/>
        </w:rPr>
      </w:pPr>
    </w:p>
    <w:p w14:paraId="0EA11EB7">
      <w:pPr>
        <w:rPr>
          <w:rFonts w:hint="eastAsia" w:ascii="Times New Roman" w:hAnsi="Times New Roman" w:eastAsia="宋体"/>
        </w:rPr>
      </w:pPr>
    </w:p>
    <w:p w14:paraId="4F6ED217">
      <w:pPr>
        <w:rPr>
          <w:rFonts w:hint="eastAsia" w:ascii="Times New Roman" w:hAnsi="Times New Roman" w:eastAsia="宋体"/>
        </w:rPr>
      </w:pPr>
      <w:r>
        <w:rPr>
          <w:rFonts w:hint="eastAsia" w:ascii="Times New Roman" w:hAnsi="Times New Roman" w:eastAsia="宋体"/>
        </w:rPr>
        <w:t>def hybrid_path_search_and_smoothing(start_coord, end_coord,</w:t>
      </w:r>
    </w:p>
    <w:p w14:paraId="5DF6E419">
      <w:pPr>
        <w:rPr>
          <w:rFonts w:hint="eastAsia" w:ascii="Times New Roman" w:hAnsi="Times New Roman" w:eastAsia="宋体"/>
        </w:rPr>
      </w:pPr>
      <w:r>
        <w:rPr>
          <w:rFonts w:hint="eastAsia" w:ascii="Times New Roman" w:hAnsi="Times New Roman" w:eastAsia="宋体"/>
        </w:rPr>
        <w:t xml:space="preserve">                                     navigable_polygons, path_properties):</w:t>
      </w:r>
    </w:p>
    <w:p w14:paraId="36182362">
      <w:pPr>
        <w:rPr>
          <w:rFonts w:hint="eastAsia" w:ascii="Times New Roman" w:hAnsi="Times New Roman" w:eastAsia="宋体"/>
        </w:rPr>
      </w:pPr>
      <w:r>
        <w:rPr>
          <w:rFonts w:hint="eastAsia" w:ascii="Times New Roman" w:hAnsi="Times New Roman" w:eastAsia="宋体"/>
        </w:rPr>
        <w:t xml:space="preserve">    """</w:t>
      </w:r>
    </w:p>
    <w:p w14:paraId="4A22D0E9">
      <w:pPr>
        <w:rPr>
          <w:rFonts w:hint="eastAsia" w:ascii="Times New Roman" w:hAnsi="Times New Roman" w:eastAsia="宋体"/>
        </w:rPr>
      </w:pPr>
      <w:r>
        <w:rPr>
          <w:rFonts w:hint="eastAsia" w:ascii="Times New Roman" w:hAnsi="Times New Roman" w:eastAsia="宋体"/>
        </w:rPr>
        <w:t xml:space="preserve">    多约束条件下的实时路径搜索与平滑算法（A* 与梯度下降混合）。</w:t>
      </w:r>
    </w:p>
    <w:p w14:paraId="54919DAE">
      <w:pPr>
        <w:rPr>
          <w:rFonts w:hint="eastAsia" w:ascii="Times New Roman" w:hAnsi="Times New Roman" w:eastAsia="宋体"/>
        </w:rPr>
      </w:pPr>
      <w:r>
        <w:rPr>
          <w:rFonts w:hint="eastAsia" w:ascii="Times New Roman" w:hAnsi="Times New Roman" w:eastAsia="宋体"/>
        </w:rPr>
        <w:t xml:space="preserve">    核心逻辑在可通行区域内生成路径点网格，改进A*算法，最后对路径进行平滑优化。</w:t>
      </w:r>
    </w:p>
    <w:p w14:paraId="2864E2D9">
      <w:pPr>
        <w:rPr>
          <w:rFonts w:hint="eastAsia" w:ascii="Times New Roman" w:hAnsi="Times New Roman" w:eastAsia="宋体"/>
        </w:rPr>
      </w:pPr>
      <w:r>
        <w:rPr>
          <w:rFonts w:hint="eastAsia" w:ascii="Times New Roman" w:hAnsi="Times New Roman" w:eastAsia="宋体"/>
        </w:rPr>
        <w:t xml:space="preserve">    """</w:t>
      </w:r>
    </w:p>
    <w:p w14:paraId="2846FA45">
      <w:pPr>
        <w:rPr>
          <w:rFonts w:hint="eastAsia" w:ascii="Times New Roman" w:hAnsi="Times New Roman" w:eastAsia="宋体"/>
        </w:rPr>
      </w:pPr>
      <w:r>
        <w:rPr>
          <w:rFonts w:hint="eastAsia" w:ascii="Times New Roman" w:hAnsi="Times New Roman" w:eastAsia="宋体"/>
        </w:rPr>
        <w:t xml:space="preserve">    from scipy.spatial import KDTree</w:t>
      </w:r>
    </w:p>
    <w:p w14:paraId="5D0C5262">
      <w:pPr>
        <w:rPr>
          <w:rFonts w:hint="eastAsia" w:ascii="Times New Roman" w:hAnsi="Times New Roman" w:eastAsia="宋体"/>
        </w:rPr>
      </w:pPr>
      <w:r>
        <w:rPr>
          <w:rFonts w:hint="eastAsia" w:ascii="Times New Roman" w:hAnsi="Times New Roman" w:eastAsia="宋体"/>
        </w:rPr>
        <w:t xml:space="preserve">    </w:t>
      </w:r>
    </w:p>
    <w:p w14:paraId="704A8D04">
      <w:pPr>
        <w:rPr>
          <w:rFonts w:hint="eastAsia" w:ascii="Times New Roman" w:hAnsi="Times New Roman" w:eastAsia="宋体"/>
        </w:rPr>
      </w:pPr>
      <w:r>
        <w:rPr>
          <w:rFonts w:hint="eastAsia" w:ascii="Times New Roman" w:hAnsi="Times New Roman" w:eastAsia="宋体"/>
        </w:rPr>
        <w:t xml:space="preserve">    # 从路径属性提取约束</w:t>
      </w:r>
    </w:p>
    <w:p w14:paraId="21601156">
      <w:pPr>
        <w:rPr>
          <w:rFonts w:hint="eastAsia" w:ascii="Times New Roman" w:hAnsi="Times New Roman" w:eastAsia="宋体"/>
        </w:rPr>
      </w:pPr>
      <w:r>
        <w:rPr>
          <w:rFonts w:hint="eastAsia" w:ascii="Times New Roman" w:hAnsi="Times New Roman" w:eastAsia="宋体"/>
        </w:rPr>
        <w:t xml:space="preserve">    direction = path_properties.get('direction', 'bidirectional')</w:t>
      </w:r>
    </w:p>
    <w:p w14:paraId="3E93B5ED">
      <w:pPr>
        <w:rPr>
          <w:rFonts w:hint="eastAsia" w:ascii="Times New Roman" w:hAnsi="Times New Roman" w:eastAsia="宋体"/>
        </w:rPr>
      </w:pPr>
      <w:r>
        <w:rPr>
          <w:rFonts w:hint="eastAsia" w:ascii="Times New Roman" w:hAnsi="Times New Roman" w:eastAsia="宋体"/>
        </w:rPr>
        <w:t xml:space="preserve">    max_speed = path_properties.get('max_speed', 1.0)</w:t>
      </w:r>
    </w:p>
    <w:p w14:paraId="76C6857E">
      <w:pPr>
        <w:rPr>
          <w:rFonts w:hint="eastAsia" w:ascii="Times New Roman" w:hAnsi="Times New Roman" w:eastAsia="宋体"/>
        </w:rPr>
      </w:pPr>
      <w:r>
        <w:rPr>
          <w:rFonts w:hint="eastAsia" w:ascii="Times New Roman" w:hAnsi="Times New Roman" w:eastAsia="宋体"/>
        </w:rPr>
        <w:t xml:space="preserve">    is_emergency = path_properties.get('is_emergency', False)</w:t>
      </w:r>
    </w:p>
    <w:p w14:paraId="0BC2AFEB">
      <w:pPr>
        <w:rPr>
          <w:rFonts w:hint="eastAsia" w:ascii="Times New Roman" w:hAnsi="Times New Roman" w:eastAsia="宋体"/>
        </w:rPr>
      </w:pPr>
      <w:r>
        <w:rPr>
          <w:rFonts w:hint="eastAsia" w:ascii="Times New Roman" w:hAnsi="Times New Roman" w:eastAsia="宋体"/>
        </w:rPr>
        <w:t xml:space="preserve">    </w:t>
      </w:r>
    </w:p>
    <w:p w14:paraId="481E2C07">
      <w:pPr>
        <w:rPr>
          <w:rFonts w:hint="eastAsia" w:ascii="Times New Roman" w:hAnsi="Times New Roman" w:eastAsia="宋体"/>
        </w:rPr>
      </w:pPr>
      <w:r>
        <w:rPr>
          <w:rFonts w:hint="eastAsia" w:ascii="Times New Roman" w:hAnsi="Times New Roman" w:eastAsia="宋体"/>
        </w:rPr>
        <w:t xml:space="preserve">    # 合并所有可通行多边形，用于生成网格和碰撞检测</w:t>
      </w:r>
    </w:p>
    <w:p w14:paraId="05959D96">
      <w:pPr>
        <w:rPr>
          <w:rFonts w:hint="eastAsia" w:ascii="Times New Roman" w:hAnsi="Times New Roman" w:eastAsia="宋体"/>
        </w:rPr>
      </w:pPr>
      <w:r>
        <w:rPr>
          <w:rFonts w:hint="eastAsia" w:ascii="Times New Roman" w:hAnsi="Times New Roman" w:eastAsia="宋体"/>
        </w:rPr>
        <w:t xml:space="preserve">    combined_area = None</w:t>
      </w:r>
    </w:p>
    <w:p w14:paraId="2A46D5B8">
      <w:pPr>
        <w:rPr>
          <w:rFonts w:hint="eastAsia" w:ascii="Times New Roman" w:hAnsi="Times New Roman" w:eastAsia="宋体"/>
        </w:rPr>
      </w:pPr>
      <w:r>
        <w:rPr>
          <w:rFonts w:hint="eastAsia" w:ascii="Times New Roman" w:hAnsi="Times New Roman" w:eastAsia="宋体"/>
        </w:rPr>
        <w:t xml:space="preserve">    for area in navigable_polygons:</w:t>
      </w:r>
    </w:p>
    <w:p w14:paraId="3CA40F56">
      <w:pPr>
        <w:rPr>
          <w:rFonts w:hint="eastAsia" w:ascii="Times New Roman" w:hAnsi="Times New Roman" w:eastAsia="宋体"/>
        </w:rPr>
      </w:pPr>
      <w:r>
        <w:rPr>
          <w:rFonts w:hint="eastAsia" w:ascii="Times New Roman" w:hAnsi="Times New Roman" w:eastAsia="宋体"/>
        </w:rPr>
        <w:t xml:space="preserve">        poly = area['polygon']</w:t>
      </w:r>
    </w:p>
    <w:p w14:paraId="7CDBEB4F">
      <w:pPr>
        <w:rPr>
          <w:rFonts w:hint="eastAsia" w:ascii="Times New Roman" w:hAnsi="Times New Roman" w:eastAsia="宋体"/>
        </w:rPr>
      </w:pPr>
      <w:r>
        <w:rPr>
          <w:rFonts w:hint="eastAsia" w:ascii="Times New Roman" w:hAnsi="Times New Roman" w:eastAsia="宋体"/>
        </w:rPr>
        <w:t xml:space="preserve">        if combined_area is None:</w:t>
      </w:r>
    </w:p>
    <w:p w14:paraId="1AF91FE0">
      <w:pPr>
        <w:rPr>
          <w:rFonts w:hint="eastAsia" w:ascii="Times New Roman" w:hAnsi="Times New Roman" w:eastAsia="宋体"/>
        </w:rPr>
      </w:pPr>
      <w:r>
        <w:rPr>
          <w:rFonts w:hint="eastAsia" w:ascii="Times New Roman" w:hAnsi="Times New Roman" w:eastAsia="宋体"/>
        </w:rPr>
        <w:t xml:space="preserve">            combined_area = poly</w:t>
      </w:r>
    </w:p>
    <w:p w14:paraId="082870AE">
      <w:pPr>
        <w:rPr>
          <w:rFonts w:hint="eastAsia" w:ascii="Times New Roman" w:hAnsi="Times New Roman" w:eastAsia="宋体"/>
        </w:rPr>
      </w:pPr>
      <w:r>
        <w:rPr>
          <w:rFonts w:hint="eastAsia" w:ascii="Times New Roman" w:hAnsi="Times New Roman" w:eastAsia="宋体"/>
        </w:rPr>
        <w:t xml:space="preserve">        else:</w:t>
      </w:r>
    </w:p>
    <w:p w14:paraId="6C48BDA8">
      <w:pPr>
        <w:rPr>
          <w:rFonts w:hint="eastAsia" w:ascii="Times New Roman" w:hAnsi="Times New Roman" w:eastAsia="宋体"/>
        </w:rPr>
      </w:pPr>
      <w:r>
        <w:rPr>
          <w:rFonts w:hint="eastAsia" w:ascii="Times New Roman" w:hAnsi="Times New Roman" w:eastAsia="宋体"/>
        </w:rPr>
        <w:t xml:space="preserve">            combined_area = combined_area.union(poly)</w:t>
      </w:r>
    </w:p>
    <w:p w14:paraId="725AC1AC">
      <w:pPr>
        <w:rPr>
          <w:rFonts w:hint="eastAsia" w:ascii="Times New Roman" w:hAnsi="Times New Roman" w:eastAsia="宋体"/>
        </w:rPr>
      </w:pPr>
      <w:r>
        <w:rPr>
          <w:rFonts w:hint="eastAsia" w:ascii="Times New Roman" w:hAnsi="Times New Roman" w:eastAsia="宋体"/>
        </w:rPr>
        <w:t xml:space="preserve">    </w:t>
      </w:r>
    </w:p>
    <w:p w14:paraId="5664A403">
      <w:pPr>
        <w:rPr>
          <w:rFonts w:hint="eastAsia" w:ascii="Times New Roman" w:hAnsi="Times New Roman" w:eastAsia="宋体"/>
        </w:rPr>
      </w:pPr>
      <w:r>
        <w:rPr>
          <w:rFonts w:hint="eastAsia" w:ascii="Times New Roman" w:hAnsi="Times New Roman" w:eastAsia="宋体"/>
        </w:rPr>
        <w:t xml:space="preserve">    if combined_area is None or combined_area.is_empty:</w:t>
      </w:r>
    </w:p>
    <w:p w14:paraId="787D1BC7">
      <w:pPr>
        <w:rPr>
          <w:rFonts w:hint="eastAsia" w:ascii="Times New Roman" w:hAnsi="Times New Roman" w:eastAsia="宋体"/>
        </w:rPr>
      </w:pPr>
      <w:r>
        <w:rPr>
          <w:rFonts w:hint="eastAsia" w:ascii="Times New Roman" w:hAnsi="Times New Roman" w:eastAsia="宋体"/>
        </w:rPr>
        <w:t xml:space="preserve">        return []</w:t>
      </w:r>
    </w:p>
    <w:p w14:paraId="0620CBCF">
      <w:pPr>
        <w:rPr>
          <w:rFonts w:hint="eastAsia" w:ascii="Times New Roman" w:hAnsi="Times New Roman" w:eastAsia="宋体"/>
        </w:rPr>
      </w:pPr>
      <w:r>
        <w:rPr>
          <w:rFonts w:hint="eastAsia" w:ascii="Times New Roman" w:hAnsi="Times New Roman" w:eastAsia="宋体"/>
        </w:rPr>
        <w:t xml:space="preserve">    </w:t>
      </w:r>
    </w:p>
    <w:p w14:paraId="517AABC8">
      <w:pPr>
        <w:rPr>
          <w:rFonts w:hint="eastAsia" w:ascii="Times New Roman" w:hAnsi="Times New Roman" w:eastAsia="宋体"/>
        </w:rPr>
      </w:pPr>
      <w:r>
        <w:rPr>
          <w:rFonts w:hint="eastAsia" w:ascii="Times New Roman" w:hAnsi="Times New Roman" w:eastAsia="宋体"/>
        </w:rPr>
        <w:t xml:space="preserve">    # 获取可通行区域的边界框</w:t>
      </w:r>
    </w:p>
    <w:p w14:paraId="21D2C6DE">
      <w:pPr>
        <w:rPr>
          <w:rFonts w:hint="eastAsia" w:ascii="Times New Roman" w:hAnsi="Times New Roman" w:eastAsia="宋体"/>
        </w:rPr>
      </w:pPr>
      <w:r>
        <w:rPr>
          <w:rFonts w:hint="eastAsia" w:ascii="Times New Roman" w:hAnsi="Times New Roman" w:eastAsia="宋体"/>
        </w:rPr>
        <w:t xml:space="preserve">    minx, miny, maxx, maxy = combined_area.bounds</w:t>
      </w:r>
    </w:p>
    <w:p w14:paraId="3C8548E5">
      <w:pPr>
        <w:rPr>
          <w:rFonts w:hint="eastAsia" w:ascii="Times New Roman" w:hAnsi="Times New Roman" w:eastAsia="宋体"/>
        </w:rPr>
      </w:pPr>
      <w:r>
        <w:rPr>
          <w:rFonts w:hint="eastAsia" w:ascii="Times New Roman" w:hAnsi="Times New Roman" w:eastAsia="宋体"/>
        </w:rPr>
        <w:t xml:space="preserve">    grid_resolution = 0.5  # 网格分辨率0.5米</w:t>
      </w:r>
    </w:p>
    <w:p w14:paraId="4ABF9BBE">
      <w:pPr>
        <w:rPr>
          <w:rFonts w:hint="eastAsia" w:ascii="Times New Roman" w:hAnsi="Times New Roman" w:eastAsia="宋体"/>
        </w:rPr>
      </w:pPr>
      <w:r>
        <w:rPr>
          <w:rFonts w:hint="eastAsia" w:ascii="Times New Roman" w:hAnsi="Times New Roman" w:eastAsia="宋体"/>
        </w:rPr>
        <w:t xml:space="preserve">    </w:t>
      </w:r>
    </w:p>
    <w:p w14:paraId="05BB0998">
      <w:pPr>
        <w:rPr>
          <w:rFonts w:hint="eastAsia" w:ascii="Times New Roman" w:hAnsi="Times New Roman" w:eastAsia="宋体"/>
        </w:rPr>
      </w:pPr>
      <w:r>
        <w:rPr>
          <w:rFonts w:hint="eastAsia" w:ascii="Times New Roman" w:hAnsi="Times New Roman" w:eastAsia="宋体"/>
        </w:rPr>
        <w:t xml:space="preserve">    # 生成网格点</w:t>
      </w:r>
    </w:p>
    <w:p w14:paraId="7CFD5622">
      <w:pPr>
        <w:rPr>
          <w:rFonts w:hint="eastAsia" w:ascii="Times New Roman" w:hAnsi="Times New Roman" w:eastAsia="宋体"/>
        </w:rPr>
      </w:pPr>
      <w:r>
        <w:rPr>
          <w:rFonts w:hint="eastAsia" w:ascii="Times New Roman" w:hAnsi="Times New Roman" w:eastAsia="宋体"/>
        </w:rPr>
        <w:t xml:space="preserve">    x_coords = np.arange(minx, maxx + grid_resolution, grid_resolution)</w:t>
      </w:r>
    </w:p>
    <w:p w14:paraId="4E94D77A">
      <w:pPr>
        <w:rPr>
          <w:rFonts w:hint="eastAsia" w:ascii="Times New Roman" w:hAnsi="Times New Roman" w:eastAsia="宋体"/>
        </w:rPr>
      </w:pPr>
      <w:r>
        <w:rPr>
          <w:rFonts w:hint="eastAsia" w:ascii="Times New Roman" w:hAnsi="Times New Roman" w:eastAsia="宋体"/>
        </w:rPr>
        <w:t xml:space="preserve">    y_coords = np.arange(miny, maxy + grid_resolution, grid_resolution)</w:t>
      </w:r>
    </w:p>
    <w:p w14:paraId="38AD2459">
      <w:pPr>
        <w:rPr>
          <w:rFonts w:hint="eastAsia" w:ascii="Times New Roman" w:hAnsi="Times New Roman" w:eastAsia="宋体"/>
        </w:rPr>
      </w:pPr>
      <w:r>
        <w:rPr>
          <w:rFonts w:hint="eastAsia" w:ascii="Times New Roman" w:hAnsi="Times New Roman" w:eastAsia="宋体"/>
        </w:rPr>
        <w:t xml:space="preserve">    grid_points = []</w:t>
      </w:r>
    </w:p>
    <w:p w14:paraId="7F824D8B">
      <w:pPr>
        <w:rPr>
          <w:rFonts w:hint="eastAsia" w:ascii="Times New Roman" w:hAnsi="Times New Roman" w:eastAsia="宋体"/>
        </w:rPr>
      </w:pPr>
      <w:r>
        <w:rPr>
          <w:rFonts w:hint="eastAsia" w:ascii="Times New Roman" w:hAnsi="Times New Roman" w:eastAsia="宋体"/>
        </w:rPr>
        <w:t xml:space="preserve">    point_to_index = {}</w:t>
      </w:r>
    </w:p>
    <w:p w14:paraId="769CD58F">
      <w:pPr>
        <w:rPr>
          <w:rFonts w:hint="eastAsia" w:ascii="Times New Roman" w:hAnsi="Times New Roman" w:eastAsia="宋体"/>
        </w:rPr>
      </w:pPr>
      <w:r>
        <w:rPr>
          <w:rFonts w:hint="eastAsia" w:ascii="Times New Roman" w:hAnsi="Times New Roman" w:eastAsia="宋体"/>
        </w:rPr>
        <w:t xml:space="preserve">    idx = 0</w:t>
      </w:r>
    </w:p>
    <w:p w14:paraId="1B089C73">
      <w:pPr>
        <w:rPr>
          <w:rFonts w:hint="eastAsia" w:ascii="Times New Roman" w:hAnsi="Times New Roman" w:eastAsia="宋体"/>
        </w:rPr>
      </w:pPr>
      <w:r>
        <w:rPr>
          <w:rFonts w:hint="eastAsia" w:ascii="Times New Roman" w:hAnsi="Times New Roman" w:eastAsia="宋体"/>
        </w:rPr>
        <w:t xml:space="preserve">    </w:t>
      </w:r>
    </w:p>
    <w:p w14:paraId="116F00ED">
      <w:pPr>
        <w:rPr>
          <w:rFonts w:hint="eastAsia" w:ascii="Times New Roman" w:hAnsi="Times New Roman" w:eastAsia="宋体"/>
        </w:rPr>
      </w:pPr>
      <w:r>
        <w:rPr>
          <w:rFonts w:hint="eastAsia" w:ascii="Times New Roman" w:hAnsi="Times New Roman" w:eastAsia="宋体"/>
        </w:rPr>
        <w:t xml:space="preserve">    for x in x_coords:</w:t>
      </w:r>
    </w:p>
    <w:p w14:paraId="4277CA8D">
      <w:pPr>
        <w:rPr>
          <w:rFonts w:hint="eastAsia" w:ascii="Times New Roman" w:hAnsi="Times New Roman" w:eastAsia="宋体"/>
        </w:rPr>
      </w:pPr>
      <w:r>
        <w:rPr>
          <w:rFonts w:hint="eastAsia" w:ascii="Times New Roman" w:hAnsi="Times New Roman" w:eastAsia="宋体"/>
        </w:rPr>
        <w:t xml:space="preserve">        for y in y_coords:</w:t>
      </w:r>
    </w:p>
    <w:p w14:paraId="4EE96375">
      <w:pPr>
        <w:rPr>
          <w:rFonts w:hint="eastAsia" w:ascii="Times New Roman" w:hAnsi="Times New Roman" w:eastAsia="宋体"/>
        </w:rPr>
      </w:pPr>
      <w:r>
        <w:rPr>
          <w:rFonts w:hint="eastAsia" w:ascii="Times New Roman" w:hAnsi="Times New Roman" w:eastAsia="宋体"/>
        </w:rPr>
        <w:t xml:space="preserve">            pt = Point(x, y)</w:t>
      </w:r>
    </w:p>
    <w:p w14:paraId="0BA7D66E">
      <w:pPr>
        <w:rPr>
          <w:rFonts w:hint="eastAsia" w:ascii="Times New Roman" w:hAnsi="Times New Roman" w:eastAsia="宋体"/>
        </w:rPr>
      </w:pPr>
      <w:r>
        <w:rPr>
          <w:rFonts w:hint="eastAsia" w:ascii="Times New Roman" w:hAnsi="Times New Roman" w:eastAsia="宋体"/>
        </w:rPr>
        <w:t xml:space="preserve">            if combined_area.contains(pt):</w:t>
      </w:r>
    </w:p>
    <w:p w14:paraId="11A0538D">
      <w:pPr>
        <w:rPr>
          <w:rFonts w:hint="eastAsia" w:ascii="Times New Roman" w:hAnsi="Times New Roman" w:eastAsia="宋体"/>
        </w:rPr>
      </w:pPr>
      <w:r>
        <w:rPr>
          <w:rFonts w:hint="eastAsia" w:ascii="Times New Roman" w:hAnsi="Times New Roman" w:eastAsia="宋体"/>
        </w:rPr>
        <w:t xml:space="preserve">                grid_points.append((x, y))</w:t>
      </w:r>
    </w:p>
    <w:p w14:paraId="19BA4C15">
      <w:pPr>
        <w:rPr>
          <w:rFonts w:hint="eastAsia" w:ascii="Times New Roman" w:hAnsi="Times New Roman" w:eastAsia="宋体"/>
        </w:rPr>
      </w:pPr>
      <w:r>
        <w:rPr>
          <w:rFonts w:hint="eastAsia" w:ascii="Times New Roman" w:hAnsi="Times New Roman" w:eastAsia="宋体"/>
        </w:rPr>
        <w:t xml:space="preserve">                point_to_index[(x, y)] = idx</w:t>
      </w:r>
    </w:p>
    <w:p w14:paraId="5713E955">
      <w:pPr>
        <w:rPr>
          <w:rFonts w:hint="eastAsia" w:ascii="Times New Roman" w:hAnsi="Times New Roman" w:eastAsia="宋体"/>
        </w:rPr>
      </w:pPr>
      <w:r>
        <w:rPr>
          <w:rFonts w:hint="eastAsia" w:ascii="Times New Roman" w:hAnsi="Times New Roman" w:eastAsia="宋体"/>
        </w:rPr>
        <w:t xml:space="preserve">                idx += 1</w:t>
      </w:r>
    </w:p>
    <w:p w14:paraId="6AC062FC">
      <w:pPr>
        <w:rPr>
          <w:rFonts w:hint="eastAsia" w:ascii="Times New Roman" w:hAnsi="Times New Roman" w:eastAsia="宋体"/>
        </w:rPr>
      </w:pPr>
      <w:r>
        <w:rPr>
          <w:rFonts w:hint="eastAsia" w:ascii="Times New Roman" w:hAnsi="Times New Roman" w:eastAsia="宋体"/>
        </w:rPr>
        <w:t xml:space="preserve">    </w:t>
      </w:r>
    </w:p>
    <w:p w14:paraId="6D690460">
      <w:pPr>
        <w:rPr>
          <w:rFonts w:hint="eastAsia" w:ascii="Times New Roman" w:hAnsi="Times New Roman" w:eastAsia="宋体"/>
        </w:rPr>
      </w:pPr>
      <w:r>
        <w:rPr>
          <w:rFonts w:hint="eastAsia" w:ascii="Times New Roman" w:hAnsi="Times New Roman" w:eastAsia="宋体"/>
        </w:rPr>
        <w:t xml:space="preserve">    if not grid_points:</w:t>
      </w:r>
    </w:p>
    <w:p w14:paraId="20E51EB8">
      <w:pPr>
        <w:rPr>
          <w:rFonts w:hint="eastAsia" w:ascii="Times New Roman" w:hAnsi="Times New Roman" w:eastAsia="宋体"/>
        </w:rPr>
      </w:pPr>
      <w:r>
        <w:rPr>
          <w:rFonts w:hint="eastAsia" w:ascii="Times New Roman" w:hAnsi="Times New Roman" w:eastAsia="宋体"/>
        </w:rPr>
        <w:t xml:space="preserve">        return []</w:t>
      </w:r>
    </w:p>
    <w:p w14:paraId="6E0F6014">
      <w:pPr>
        <w:rPr>
          <w:rFonts w:hint="eastAsia" w:ascii="Times New Roman" w:hAnsi="Times New Roman" w:eastAsia="宋体"/>
        </w:rPr>
      </w:pPr>
      <w:r>
        <w:rPr>
          <w:rFonts w:hint="eastAsia" w:ascii="Times New Roman" w:hAnsi="Times New Roman" w:eastAsia="宋体"/>
        </w:rPr>
        <w:t xml:space="preserve">    </w:t>
      </w:r>
    </w:p>
    <w:p w14:paraId="40CC43EF">
      <w:pPr>
        <w:rPr>
          <w:rFonts w:hint="eastAsia" w:ascii="Times New Roman" w:hAnsi="Times New Roman" w:eastAsia="宋体"/>
        </w:rPr>
      </w:pPr>
      <w:r>
        <w:rPr>
          <w:rFonts w:hint="eastAsia" w:ascii="Times New Roman" w:hAnsi="Times New Roman" w:eastAsia="宋体"/>
        </w:rPr>
        <w:t xml:space="preserve">    # 构建KD树用于快速最近邻查找</w:t>
      </w:r>
    </w:p>
    <w:p w14:paraId="15580AEC">
      <w:pPr>
        <w:rPr>
          <w:rFonts w:hint="eastAsia" w:ascii="Times New Roman" w:hAnsi="Times New Roman" w:eastAsia="宋体"/>
        </w:rPr>
      </w:pPr>
      <w:r>
        <w:rPr>
          <w:rFonts w:hint="eastAsia" w:ascii="Times New Roman" w:hAnsi="Times New Roman" w:eastAsia="宋体"/>
        </w:rPr>
        <w:t xml:space="preserve">    kdtree = KDTree(grid_points)</w:t>
      </w:r>
    </w:p>
    <w:p w14:paraId="2198774D">
      <w:pPr>
        <w:rPr>
          <w:rFonts w:hint="eastAsia" w:ascii="Times New Roman" w:hAnsi="Times New Roman" w:eastAsia="宋体"/>
        </w:rPr>
      </w:pPr>
      <w:r>
        <w:rPr>
          <w:rFonts w:hint="eastAsia" w:ascii="Times New Roman" w:hAnsi="Times New Roman" w:eastAsia="宋体"/>
        </w:rPr>
        <w:t xml:space="preserve">    </w:t>
      </w:r>
    </w:p>
    <w:p w14:paraId="603BDBB2">
      <w:pPr>
        <w:rPr>
          <w:rFonts w:hint="eastAsia" w:ascii="Times New Roman" w:hAnsi="Times New Roman" w:eastAsia="宋体"/>
        </w:rPr>
      </w:pPr>
      <w:r>
        <w:rPr>
          <w:rFonts w:hint="eastAsia" w:ascii="Times New Roman" w:hAnsi="Times New Roman" w:eastAsia="宋体"/>
        </w:rPr>
        <w:t xml:space="preserve">    # 查找起点和终点最近的网格点</w:t>
      </w:r>
    </w:p>
    <w:p w14:paraId="129AB993">
      <w:pPr>
        <w:rPr>
          <w:rFonts w:hint="eastAsia" w:ascii="Times New Roman" w:hAnsi="Times New Roman" w:eastAsia="宋体"/>
        </w:rPr>
      </w:pPr>
      <w:r>
        <w:rPr>
          <w:rFonts w:hint="eastAsia" w:ascii="Times New Roman" w:hAnsi="Times New Roman" w:eastAsia="宋体"/>
        </w:rPr>
        <w:t xml:space="preserve">    start_dist, start_idx = kdtree.query([start_coord])</w:t>
      </w:r>
    </w:p>
    <w:p w14:paraId="1503C53B">
      <w:pPr>
        <w:rPr>
          <w:rFonts w:hint="eastAsia" w:ascii="Times New Roman" w:hAnsi="Times New Roman" w:eastAsia="宋体"/>
        </w:rPr>
      </w:pPr>
      <w:r>
        <w:rPr>
          <w:rFonts w:hint="eastAsia" w:ascii="Times New Roman" w:hAnsi="Times New Roman" w:eastAsia="宋体"/>
        </w:rPr>
        <w:t xml:space="preserve">    end_dist, end_idx = kdtree.query([end_coord])</w:t>
      </w:r>
    </w:p>
    <w:p w14:paraId="5AF036B5">
      <w:pPr>
        <w:rPr>
          <w:rFonts w:hint="eastAsia" w:ascii="Times New Roman" w:hAnsi="Times New Roman" w:eastAsia="宋体"/>
        </w:rPr>
      </w:pPr>
      <w:r>
        <w:rPr>
          <w:rFonts w:hint="eastAsia" w:ascii="Times New Roman" w:hAnsi="Times New Roman" w:eastAsia="宋体"/>
        </w:rPr>
        <w:t xml:space="preserve">    start_node = grid_points[start_idx[0]]</w:t>
      </w:r>
    </w:p>
    <w:p w14:paraId="521F131D">
      <w:pPr>
        <w:rPr>
          <w:rFonts w:hint="eastAsia" w:ascii="Times New Roman" w:hAnsi="Times New Roman" w:eastAsia="宋体"/>
        </w:rPr>
      </w:pPr>
      <w:r>
        <w:rPr>
          <w:rFonts w:hint="eastAsia" w:ascii="Times New Roman" w:hAnsi="Times New Roman" w:eastAsia="宋体"/>
        </w:rPr>
        <w:t xml:space="preserve">    end_node = grid_points[end_idx[0]]</w:t>
      </w:r>
    </w:p>
    <w:p w14:paraId="0C00C27E">
      <w:pPr>
        <w:rPr>
          <w:rFonts w:hint="eastAsia" w:ascii="Times New Roman" w:hAnsi="Times New Roman" w:eastAsia="宋体"/>
        </w:rPr>
      </w:pPr>
      <w:r>
        <w:rPr>
          <w:rFonts w:hint="eastAsia" w:ascii="Times New Roman" w:hAnsi="Times New Roman" w:eastAsia="宋体"/>
        </w:rPr>
        <w:t xml:space="preserve">    </w:t>
      </w:r>
    </w:p>
    <w:p w14:paraId="1E3C3915">
      <w:pPr>
        <w:rPr>
          <w:rFonts w:hint="eastAsia" w:ascii="Times New Roman" w:hAnsi="Times New Roman" w:eastAsia="宋体"/>
        </w:rPr>
      </w:pPr>
      <w:r>
        <w:rPr>
          <w:rFonts w:hint="eastAsia" w:ascii="Times New Roman" w:hAnsi="Times New Roman" w:eastAsia="宋体"/>
        </w:rPr>
        <w:t xml:space="preserve">    # 构建图邻接关系（8连通）</w:t>
      </w:r>
    </w:p>
    <w:p w14:paraId="120B462B">
      <w:pPr>
        <w:rPr>
          <w:rFonts w:hint="eastAsia" w:ascii="Times New Roman" w:hAnsi="Times New Roman" w:eastAsia="宋体"/>
        </w:rPr>
      </w:pPr>
      <w:r>
        <w:rPr>
          <w:rFonts w:hint="eastAsia" w:ascii="Times New Roman" w:hAnsi="Times New Roman" w:eastAsia="宋体"/>
        </w:rPr>
        <w:t xml:space="preserve">    neighbors = {}</w:t>
      </w:r>
    </w:p>
    <w:p w14:paraId="0E152C2E">
      <w:pPr>
        <w:rPr>
          <w:rFonts w:hint="eastAsia" w:ascii="Times New Roman" w:hAnsi="Times New Roman" w:eastAsia="宋体"/>
        </w:rPr>
      </w:pPr>
      <w:r>
        <w:rPr>
          <w:rFonts w:hint="eastAsia" w:ascii="Times New Roman" w:hAnsi="Times New Roman" w:eastAsia="宋体"/>
        </w:rPr>
        <w:t xml:space="preserve">    for i, (x, y) in enumerate(grid_points):</w:t>
      </w:r>
    </w:p>
    <w:p w14:paraId="2C2E3FE1">
      <w:pPr>
        <w:rPr>
          <w:rFonts w:hint="eastAsia" w:ascii="Times New Roman" w:hAnsi="Times New Roman" w:eastAsia="宋体"/>
        </w:rPr>
      </w:pPr>
      <w:r>
        <w:rPr>
          <w:rFonts w:hint="eastAsia" w:ascii="Times New Roman" w:hAnsi="Times New Roman" w:eastAsia="宋体"/>
        </w:rPr>
        <w:t xml:space="preserve">        neighbors[i] = []</w:t>
      </w:r>
    </w:p>
    <w:p w14:paraId="182F68F4">
      <w:pPr>
        <w:rPr>
          <w:rFonts w:hint="eastAsia" w:ascii="Times New Roman" w:hAnsi="Times New Roman" w:eastAsia="宋体"/>
        </w:rPr>
      </w:pPr>
      <w:r>
        <w:rPr>
          <w:rFonts w:hint="eastAsia" w:ascii="Times New Roman" w:hAnsi="Times New Roman" w:eastAsia="宋体"/>
        </w:rPr>
        <w:t xml:space="preserve">        # 检查8个方向</w:t>
      </w:r>
    </w:p>
    <w:p w14:paraId="2B6BC7DE">
      <w:pPr>
        <w:rPr>
          <w:rFonts w:hint="eastAsia" w:ascii="Times New Roman" w:hAnsi="Times New Roman" w:eastAsia="宋体"/>
        </w:rPr>
      </w:pPr>
      <w:r>
        <w:rPr>
          <w:rFonts w:hint="eastAsia" w:ascii="Times New Roman" w:hAnsi="Times New Roman" w:eastAsia="宋体"/>
        </w:rPr>
        <w:t xml:space="preserve">        for dx in [-grid_resolution, 0, grid_resolution]:</w:t>
      </w:r>
    </w:p>
    <w:p w14:paraId="48BDEA61">
      <w:pPr>
        <w:rPr>
          <w:rFonts w:hint="eastAsia" w:ascii="Times New Roman" w:hAnsi="Times New Roman" w:eastAsia="宋体"/>
        </w:rPr>
      </w:pPr>
      <w:r>
        <w:rPr>
          <w:rFonts w:hint="eastAsia" w:ascii="Times New Roman" w:hAnsi="Times New Roman" w:eastAsia="宋体"/>
        </w:rPr>
        <w:t xml:space="preserve">            for dy in [-grid_resolution, 0, grid_resolution]:</w:t>
      </w:r>
    </w:p>
    <w:p w14:paraId="619CE3BE">
      <w:pPr>
        <w:rPr>
          <w:rFonts w:hint="eastAsia" w:ascii="Times New Roman" w:hAnsi="Times New Roman" w:eastAsia="宋体"/>
        </w:rPr>
      </w:pPr>
      <w:r>
        <w:rPr>
          <w:rFonts w:hint="eastAsia" w:ascii="Times New Roman" w:hAnsi="Times New Roman" w:eastAsia="宋体"/>
        </w:rPr>
        <w:t xml:space="preserve">                if dx == 0 and dy == 0:</w:t>
      </w:r>
    </w:p>
    <w:p w14:paraId="7F62893A">
      <w:pPr>
        <w:rPr>
          <w:rFonts w:hint="eastAsia" w:ascii="Times New Roman" w:hAnsi="Times New Roman" w:eastAsia="宋体"/>
        </w:rPr>
      </w:pPr>
      <w:r>
        <w:rPr>
          <w:rFonts w:hint="eastAsia" w:ascii="Times New Roman" w:hAnsi="Times New Roman" w:eastAsia="宋体"/>
        </w:rPr>
        <w:t xml:space="preserve">                    continue</w:t>
      </w:r>
    </w:p>
    <w:p w14:paraId="46BC6150">
      <w:pPr>
        <w:rPr>
          <w:rFonts w:hint="eastAsia" w:ascii="Times New Roman" w:hAnsi="Times New Roman" w:eastAsia="宋体"/>
        </w:rPr>
      </w:pPr>
      <w:r>
        <w:rPr>
          <w:rFonts w:hint="eastAsia" w:ascii="Times New Roman" w:hAnsi="Times New Roman" w:eastAsia="宋体"/>
        </w:rPr>
        <w:t xml:space="preserve">                nx, ny = x + dx, y + dy</w:t>
      </w:r>
    </w:p>
    <w:p w14:paraId="4092B977">
      <w:pPr>
        <w:rPr>
          <w:rFonts w:hint="eastAsia" w:ascii="Times New Roman" w:hAnsi="Times New Roman" w:eastAsia="宋体"/>
        </w:rPr>
      </w:pPr>
      <w:r>
        <w:rPr>
          <w:rFonts w:hint="eastAsia" w:ascii="Times New Roman" w:hAnsi="Times New Roman" w:eastAsia="宋体"/>
        </w:rPr>
        <w:t xml:space="preserve">                if (nx, ny) in point_to_index:</w:t>
      </w:r>
    </w:p>
    <w:p w14:paraId="74C74E1D">
      <w:pPr>
        <w:rPr>
          <w:rFonts w:hint="eastAsia" w:ascii="Times New Roman" w:hAnsi="Times New Roman" w:eastAsia="宋体"/>
        </w:rPr>
      </w:pPr>
      <w:r>
        <w:rPr>
          <w:rFonts w:hint="eastAsia" w:ascii="Times New Roman" w:hAnsi="Times New Roman" w:eastAsia="宋体"/>
        </w:rPr>
        <w:t xml:space="preserve">                    # 检查线段是否完全在可通行区域内</w:t>
      </w:r>
    </w:p>
    <w:p w14:paraId="7E54953B">
      <w:pPr>
        <w:rPr>
          <w:rFonts w:hint="eastAsia" w:ascii="Times New Roman" w:hAnsi="Times New Roman" w:eastAsia="宋体"/>
        </w:rPr>
      </w:pPr>
      <w:r>
        <w:rPr>
          <w:rFonts w:hint="eastAsia" w:ascii="Times New Roman" w:hAnsi="Times New Roman" w:eastAsia="宋体"/>
        </w:rPr>
        <w:t xml:space="preserve">                    line = LineString([(x, y), (nx, ny)])</w:t>
      </w:r>
    </w:p>
    <w:p w14:paraId="68F9EDE1">
      <w:pPr>
        <w:rPr>
          <w:rFonts w:hint="eastAsia" w:ascii="Times New Roman" w:hAnsi="Times New Roman" w:eastAsia="宋体"/>
        </w:rPr>
      </w:pPr>
      <w:r>
        <w:rPr>
          <w:rFonts w:hint="eastAsia" w:ascii="Times New Roman" w:hAnsi="Times New Roman" w:eastAsia="宋体"/>
        </w:rPr>
        <w:t xml:space="preserve">                    if combined_area.contains(line):</w:t>
      </w:r>
    </w:p>
    <w:p w14:paraId="07673AB0">
      <w:pPr>
        <w:rPr>
          <w:rFonts w:hint="eastAsia" w:ascii="Times New Roman" w:hAnsi="Times New Roman" w:eastAsia="宋体"/>
        </w:rPr>
      </w:pPr>
      <w:r>
        <w:rPr>
          <w:rFonts w:hint="eastAsia" w:ascii="Times New Roman" w:hAnsi="Times New Roman" w:eastAsia="宋体"/>
        </w:rPr>
        <w:t xml:space="preserve">                        # 计算边的代价，考虑速度约束和区域类型</w:t>
      </w:r>
    </w:p>
    <w:p w14:paraId="4FA33F2A">
      <w:pPr>
        <w:rPr>
          <w:rFonts w:hint="eastAsia" w:ascii="Times New Roman" w:hAnsi="Times New Roman" w:eastAsia="宋体"/>
        </w:rPr>
      </w:pPr>
      <w:r>
        <w:rPr>
          <w:rFonts w:hint="eastAsia" w:ascii="Times New Roman" w:hAnsi="Times New Roman" w:eastAsia="宋体"/>
        </w:rPr>
        <w:t xml:space="preserve">                        base_cost = np.sqrt(dx**2 + dy**2)</w:t>
      </w:r>
    </w:p>
    <w:p w14:paraId="30FD70FC">
      <w:pPr>
        <w:rPr>
          <w:rFonts w:hint="eastAsia" w:ascii="Times New Roman" w:hAnsi="Times New Roman" w:eastAsia="宋体"/>
        </w:rPr>
      </w:pPr>
      <w:r>
        <w:rPr>
          <w:rFonts w:hint="eastAsia" w:ascii="Times New Roman" w:hAnsi="Times New Roman" w:eastAsia="宋体"/>
        </w:rPr>
        <w:t xml:space="preserve">                        # 获取当前点所在区域类型，影响通行代价</w:t>
      </w:r>
    </w:p>
    <w:p w14:paraId="2D8DACBB">
      <w:pPr>
        <w:rPr>
          <w:rFonts w:hint="eastAsia" w:ascii="Times New Roman" w:hAnsi="Times New Roman" w:eastAsia="宋体"/>
        </w:rPr>
      </w:pPr>
      <w:r>
        <w:rPr>
          <w:rFonts w:hint="eastAsia" w:ascii="Times New Roman" w:hAnsi="Times New Roman" w:eastAsia="宋体"/>
        </w:rPr>
        <w:t xml:space="preserve">                        pt = Point(x, y)</w:t>
      </w:r>
    </w:p>
    <w:p w14:paraId="7DEFA76D">
      <w:pPr>
        <w:rPr>
          <w:rFonts w:hint="eastAsia" w:ascii="Times New Roman" w:hAnsi="Times New Roman" w:eastAsia="宋体"/>
        </w:rPr>
      </w:pPr>
      <w:r>
        <w:rPr>
          <w:rFonts w:hint="eastAsia" w:ascii="Times New Roman" w:hAnsi="Times New Roman" w:eastAsia="宋体"/>
        </w:rPr>
        <w:t xml:space="preserve">                        area_type = '普通走廊'</w:t>
      </w:r>
    </w:p>
    <w:p w14:paraId="2A13C016">
      <w:pPr>
        <w:rPr>
          <w:rFonts w:hint="eastAsia" w:ascii="Times New Roman" w:hAnsi="Times New Roman" w:eastAsia="宋体"/>
        </w:rPr>
      </w:pPr>
      <w:r>
        <w:rPr>
          <w:rFonts w:hint="eastAsia" w:ascii="Times New Roman" w:hAnsi="Times New Roman" w:eastAsia="宋体"/>
        </w:rPr>
        <w:t xml:space="preserve">                        for area in navigable_polygons:</w:t>
      </w:r>
    </w:p>
    <w:p w14:paraId="7FAFF78B">
      <w:pPr>
        <w:rPr>
          <w:rFonts w:hint="eastAsia" w:ascii="Times New Roman" w:hAnsi="Times New Roman" w:eastAsia="宋体"/>
        </w:rPr>
      </w:pPr>
      <w:r>
        <w:rPr>
          <w:rFonts w:hint="eastAsia" w:ascii="Times New Roman" w:hAnsi="Times New Roman" w:eastAsia="宋体"/>
        </w:rPr>
        <w:t xml:space="preserve">                            if area['polygon'].contains(pt):</w:t>
      </w:r>
    </w:p>
    <w:p w14:paraId="5A505520">
      <w:pPr>
        <w:rPr>
          <w:rFonts w:hint="eastAsia" w:ascii="Times New Roman" w:hAnsi="Times New Roman" w:eastAsia="宋体"/>
        </w:rPr>
      </w:pPr>
      <w:r>
        <w:rPr>
          <w:rFonts w:hint="eastAsia" w:ascii="Times New Roman" w:hAnsi="Times New Roman" w:eastAsia="宋体"/>
        </w:rPr>
        <w:t xml:space="preserve">                                area_type = area['type']</w:t>
      </w:r>
    </w:p>
    <w:p w14:paraId="7B49A2E1">
      <w:pPr>
        <w:rPr>
          <w:rFonts w:hint="eastAsia" w:ascii="Times New Roman" w:hAnsi="Times New Roman" w:eastAsia="宋体"/>
        </w:rPr>
      </w:pPr>
      <w:r>
        <w:rPr>
          <w:rFonts w:hint="eastAsia" w:ascii="Times New Roman" w:hAnsi="Times New Roman" w:eastAsia="宋体"/>
        </w:rPr>
        <w:t xml:space="preserve">                                break</w:t>
      </w:r>
    </w:p>
    <w:p w14:paraId="7062C5B0">
      <w:pPr>
        <w:rPr>
          <w:rFonts w:hint="eastAsia" w:ascii="Times New Roman" w:hAnsi="Times New Roman" w:eastAsia="宋体"/>
        </w:rPr>
      </w:pPr>
      <w:r>
        <w:rPr>
          <w:rFonts w:hint="eastAsia" w:ascii="Times New Roman" w:hAnsi="Times New Roman" w:eastAsia="宋体"/>
        </w:rPr>
        <w:t xml:space="preserve">                        # 区域类型调整代价因子</w:t>
      </w:r>
    </w:p>
    <w:p w14:paraId="31DE9C70">
      <w:pPr>
        <w:rPr>
          <w:rFonts w:hint="eastAsia" w:ascii="Times New Roman" w:hAnsi="Times New Roman" w:eastAsia="宋体"/>
        </w:rPr>
      </w:pPr>
      <w:r>
        <w:rPr>
          <w:rFonts w:hint="eastAsia" w:ascii="Times New Roman" w:hAnsi="Times New Roman" w:eastAsia="宋体"/>
        </w:rPr>
        <w:t xml:space="preserve">                        type_factor = 1.0</w:t>
      </w:r>
    </w:p>
    <w:p w14:paraId="4EAD5014">
      <w:pPr>
        <w:rPr>
          <w:rFonts w:hint="eastAsia" w:ascii="Times New Roman" w:hAnsi="Times New Roman" w:eastAsia="宋体"/>
        </w:rPr>
      </w:pPr>
      <w:r>
        <w:rPr>
          <w:rFonts w:hint="eastAsia" w:ascii="Times New Roman" w:hAnsi="Times New Roman" w:eastAsia="宋体"/>
        </w:rPr>
        <w:t xml:space="preserve">                        if area_type == '手术室通道':</w:t>
      </w:r>
    </w:p>
    <w:p w14:paraId="066C2C44">
      <w:pPr>
        <w:rPr>
          <w:rFonts w:hint="eastAsia" w:ascii="Times New Roman" w:hAnsi="Times New Roman" w:eastAsia="宋体"/>
        </w:rPr>
      </w:pPr>
      <w:r>
        <w:rPr>
          <w:rFonts w:hint="eastAsia" w:ascii="Times New Roman" w:hAnsi="Times New Roman" w:eastAsia="宋体"/>
        </w:rPr>
        <w:t xml:space="preserve">                            type_factor = 1.5</w:t>
      </w:r>
    </w:p>
    <w:p w14:paraId="6B1DFEE4">
      <w:pPr>
        <w:rPr>
          <w:rFonts w:hint="eastAsia" w:ascii="Times New Roman" w:hAnsi="Times New Roman" w:eastAsia="宋体"/>
        </w:rPr>
      </w:pPr>
      <w:r>
        <w:rPr>
          <w:rFonts w:hint="eastAsia" w:ascii="Times New Roman" w:hAnsi="Times New Roman" w:eastAsia="宋体"/>
        </w:rPr>
        <w:t xml:space="preserve">                        elif area_type == '污染区走廊':</w:t>
      </w:r>
    </w:p>
    <w:p w14:paraId="730D17C3">
      <w:pPr>
        <w:rPr>
          <w:rFonts w:hint="eastAsia" w:ascii="Times New Roman" w:hAnsi="Times New Roman" w:eastAsia="宋体"/>
        </w:rPr>
      </w:pPr>
      <w:r>
        <w:rPr>
          <w:rFonts w:hint="eastAsia" w:ascii="Times New Roman" w:hAnsi="Times New Roman" w:eastAsia="宋体"/>
        </w:rPr>
        <w:t xml:space="preserve">                            type_factor = 2.0</w:t>
      </w:r>
    </w:p>
    <w:p w14:paraId="563D334A">
      <w:pPr>
        <w:rPr>
          <w:rFonts w:hint="eastAsia" w:ascii="Times New Roman" w:hAnsi="Times New Roman" w:eastAsia="宋体"/>
        </w:rPr>
      </w:pPr>
      <w:r>
        <w:rPr>
          <w:rFonts w:hint="eastAsia" w:ascii="Times New Roman" w:hAnsi="Times New Roman" w:eastAsia="宋体"/>
        </w:rPr>
        <w:t xml:space="preserve">                        elif area_type == '电梯间':</w:t>
      </w:r>
    </w:p>
    <w:p w14:paraId="2A309445">
      <w:pPr>
        <w:rPr>
          <w:rFonts w:hint="eastAsia" w:ascii="Times New Roman" w:hAnsi="Times New Roman" w:eastAsia="宋体"/>
        </w:rPr>
      </w:pPr>
      <w:r>
        <w:rPr>
          <w:rFonts w:hint="eastAsia" w:ascii="Times New Roman" w:hAnsi="Times New Roman" w:eastAsia="宋体"/>
        </w:rPr>
        <w:t xml:space="preserve">                            type_factor = 3.0</w:t>
      </w:r>
    </w:p>
    <w:p w14:paraId="37B8DAB6">
      <w:pPr>
        <w:rPr>
          <w:rFonts w:hint="eastAsia" w:ascii="Times New Roman" w:hAnsi="Times New Roman" w:eastAsia="宋体"/>
        </w:rPr>
      </w:pPr>
      <w:r>
        <w:rPr>
          <w:rFonts w:hint="eastAsia" w:ascii="Times New Roman" w:hAnsi="Times New Roman" w:eastAsia="宋体"/>
        </w:rPr>
        <w:t xml:space="preserve">                        </w:t>
      </w:r>
    </w:p>
    <w:p w14:paraId="43900CD7">
      <w:pPr>
        <w:rPr>
          <w:rFonts w:hint="eastAsia" w:ascii="Times New Roman" w:hAnsi="Times New Roman" w:eastAsia="宋体"/>
        </w:rPr>
      </w:pPr>
      <w:r>
        <w:rPr>
          <w:rFonts w:hint="eastAsia" w:ascii="Times New Roman" w:hAnsi="Times New Roman" w:eastAsia="宋体"/>
        </w:rPr>
        <w:t xml:space="preserve">                        # 考虑单向通行约束</w:t>
      </w:r>
    </w:p>
    <w:p w14:paraId="2D737DB2">
      <w:pPr>
        <w:rPr>
          <w:rFonts w:hint="eastAsia" w:ascii="Times New Roman" w:hAnsi="Times New Roman" w:eastAsia="宋体"/>
        </w:rPr>
      </w:pPr>
      <w:r>
        <w:rPr>
          <w:rFonts w:hint="eastAsia" w:ascii="Times New Roman" w:hAnsi="Times New Roman" w:eastAsia="宋体"/>
        </w:rPr>
        <w:t xml:space="preserve">                        if direction == 'one_way' and dx &gt; 0:  # 单向x正方向</w:t>
      </w:r>
    </w:p>
    <w:p w14:paraId="5F43F513">
      <w:pPr>
        <w:rPr>
          <w:rFonts w:hint="eastAsia" w:ascii="Times New Roman" w:hAnsi="Times New Roman" w:eastAsia="宋体"/>
        </w:rPr>
      </w:pPr>
      <w:r>
        <w:rPr>
          <w:rFonts w:hint="eastAsia" w:ascii="Times New Roman" w:hAnsi="Times New Roman" w:eastAsia="宋体"/>
        </w:rPr>
        <w:t xml:space="preserve">                            type_factor *= 10  # 逆向代价极高</w:t>
      </w:r>
    </w:p>
    <w:p w14:paraId="6B083135">
      <w:pPr>
        <w:rPr>
          <w:rFonts w:hint="eastAsia" w:ascii="Times New Roman" w:hAnsi="Times New Roman" w:eastAsia="宋体"/>
        </w:rPr>
      </w:pPr>
      <w:r>
        <w:rPr>
          <w:rFonts w:hint="eastAsia" w:ascii="Times New Roman" w:hAnsi="Times New Roman" w:eastAsia="宋体"/>
        </w:rPr>
        <w:t xml:space="preserve">                        </w:t>
      </w:r>
    </w:p>
    <w:p w14:paraId="018FF527">
      <w:pPr>
        <w:rPr>
          <w:rFonts w:hint="eastAsia" w:ascii="Times New Roman" w:hAnsi="Times New Roman" w:eastAsia="宋体"/>
        </w:rPr>
      </w:pPr>
      <w:r>
        <w:rPr>
          <w:rFonts w:hint="eastAsia" w:ascii="Times New Roman" w:hAnsi="Times New Roman" w:eastAsia="宋体"/>
        </w:rPr>
        <w:t xml:space="preserve">                        cost = base_cost * type_factor</w:t>
      </w:r>
    </w:p>
    <w:p w14:paraId="351457F3">
      <w:pPr>
        <w:rPr>
          <w:rFonts w:hint="eastAsia" w:ascii="Times New Roman" w:hAnsi="Times New Roman" w:eastAsia="宋体"/>
        </w:rPr>
      </w:pPr>
      <w:r>
        <w:rPr>
          <w:rFonts w:hint="eastAsia" w:ascii="Times New Roman" w:hAnsi="Times New Roman" w:eastAsia="宋体"/>
        </w:rPr>
        <w:t xml:space="preserve">                        # 紧急通道优先级体现在启发式函数</w:t>
      </w:r>
    </w:p>
    <w:p w14:paraId="364509F4">
      <w:pPr>
        <w:rPr>
          <w:rFonts w:hint="eastAsia" w:ascii="Times New Roman" w:hAnsi="Times New Roman" w:eastAsia="宋体"/>
        </w:rPr>
      </w:pPr>
      <w:r>
        <w:rPr>
          <w:rFonts w:hint="eastAsia" w:ascii="Times New Roman" w:hAnsi="Times New Roman" w:eastAsia="宋体"/>
        </w:rPr>
        <w:t xml:space="preserve">                        neighbors[i].append((point_to_index[(nx, ny)], cost))</w:t>
      </w:r>
    </w:p>
    <w:p w14:paraId="2A77B976">
      <w:pPr>
        <w:rPr>
          <w:rFonts w:hint="eastAsia" w:ascii="Times New Roman" w:hAnsi="Times New Roman" w:eastAsia="宋体"/>
        </w:rPr>
      </w:pPr>
      <w:r>
        <w:rPr>
          <w:rFonts w:hint="eastAsia" w:ascii="Times New Roman" w:hAnsi="Times New Roman" w:eastAsia="宋体"/>
        </w:rPr>
        <w:t xml:space="preserve">    </w:t>
      </w:r>
    </w:p>
    <w:p w14:paraId="4CA0ED45">
      <w:pPr>
        <w:rPr>
          <w:rFonts w:hint="eastAsia" w:ascii="Times New Roman" w:hAnsi="Times New Roman" w:eastAsia="宋体"/>
        </w:rPr>
      </w:pPr>
      <w:r>
        <w:rPr>
          <w:rFonts w:hint="eastAsia" w:ascii="Times New Roman" w:hAnsi="Times New Roman" w:eastAsia="宋体"/>
        </w:rPr>
        <w:t xml:space="preserve">    # A* 搜索算法</w:t>
      </w:r>
    </w:p>
    <w:p w14:paraId="00B0D142">
      <w:pPr>
        <w:rPr>
          <w:rFonts w:hint="eastAsia" w:ascii="Times New Roman" w:hAnsi="Times New Roman" w:eastAsia="宋体"/>
        </w:rPr>
      </w:pPr>
      <w:r>
        <w:rPr>
          <w:rFonts w:hint="eastAsia" w:ascii="Times New Roman" w:hAnsi="Times New Roman" w:eastAsia="宋体"/>
        </w:rPr>
        <w:t xml:space="preserve">    start_i = point_to_index[start_node]</w:t>
      </w:r>
    </w:p>
    <w:p w14:paraId="43893348">
      <w:pPr>
        <w:rPr>
          <w:rFonts w:hint="eastAsia" w:ascii="Times New Roman" w:hAnsi="Times New Roman" w:eastAsia="宋体"/>
        </w:rPr>
      </w:pPr>
      <w:r>
        <w:rPr>
          <w:rFonts w:hint="eastAsia" w:ascii="Times New Roman" w:hAnsi="Times New Roman" w:eastAsia="宋体"/>
        </w:rPr>
        <w:t xml:space="preserve">    end_i = point_to_index[end_node]</w:t>
      </w:r>
    </w:p>
    <w:p w14:paraId="1F5EE861">
      <w:pPr>
        <w:rPr>
          <w:rFonts w:hint="eastAsia" w:ascii="Times New Roman" w:hAnsi="Times New Roman" w:eastAsia="宋体"/>
        </w:rPr>
      </w:pPr>
      <w:r>
        <w:rPr>
          <w:rFonts w:hint="eastAsia" w:ascii="Times New Roman" w:hAnsi="Times New Roman" w:eastAsia="宋体"/>
        </w:rPr>
        <w:t xml:space="preserve">    open_set = []</w:t>
      </w:r>
    </w:p>
    <w:p w14:paraId="32F69B06">
      <w:pPr>
        <w:rPr>
          <w:rFonts w:hint="eastAsia" w:ascii="Times New Roman" w:hAnsi="Times New Roman" w:eastAsia="宋体"/>
        </w:rPr>
      </w:pPr>
      <w:r>
        <w:rPr>
          <w:rFonts w:hint="eastAsia" w:ascii="Times New Roman" w:hAnsi="Times New Roman" w:eastAsia="宋体"/>
        </w:rPr>
        <w:t xml:space="preserve">    heapq.heappush(open_set, (0, start_i))</w:t>
      </w:r>
    </w:p>
    <w:p w14:paraId="23A71818">
      <w:pPr>
        <w:rPr>
          <w:rFonts w:hint="eastAsia" w:ascii="Times New Roman" w:hAnsi="Times New Roman" w:eastAsia="宋体"/>
        </w:rPr>
      </w:pPr>
      <w:r>
        <w:rPr>
          <w:rFonts w:hint="eastAsia" w:ascii="Times New Roman" w:hAnsi="Times New Roman" w:eastAsia="宋体"/>
        </w:rPr>
        <w:t xml:space="preserve">    came_from = {}</w:t>
      </w:r>
    </w:p>
    <w:p w14:paraId="206418A1">
      <w:pPr>
        <w:rPr>
          <w:rFonts w:hint="eastAsia" w:ascii="Times New Roman" w:hAnsi="Times New Roman" w:eastAsia="宋体"/>
        </w:rPr>
      </w:pPr>
      <w:r>
        <w:rPr>
          <w:rFonts w:hint="eastAsia" w:ascii="Times New Roman" w:hAnsi="Times New Roman" w:eastAsia="宋体"/>
        </w:rPr>
        <w:t xml:space="preserve">    g_score = {i: float('inf') for i in range(len(grid_points))}</w:t>
      </w:r>
    </w:p>
    <w:p w14:paraId="679F8E07">
      <w:pPr>
        <w:rPr>
          <w:rFonts w:hint="eastAsia" w:ascii="Times New Roman" w:hAnsi="Times New Roman" w:eastAsia="宋体"/>
        </w:rPr>
      </w:pPr>
      <w:r>
        <w:rPr>
          <w:rFonts w:hint="eastAsia" w:ascii="Times New Roman" w:hAnsi="Times New Roman" w:eastAsia="宋体"/>
        </w:rPr>
        <w:t xml:space="preserve">    g_score[start_i] = 0</w:t>
      </w:r>
    </w:p>
    <w:p w14:paraId="304EDB22">
      <w:pPr>
        <w:rPr>
          <w:rFonts w:hint="eastAsia" w:ascii="Times New Roman" w:hAnsi="Times New Roman" w:eastAsia="宋体"/>
        </w:rPr>
      </w:pPr>
      <w:r>
        <w:rPr>
          <w:rFonts w:hint="eastAsia" w:ascii="Times New Roman" w:hAnsi="Times New Roman" w:eastAsia="宋体"/>
        </w:rPr>
        <w:t xml:space="preserve">    f_score = {i: float('inf') for i in range(len(grid_points))}</w:t>
      </w:r>
    </w:p>
    <w:p w14:paraId="48243B40">
      <w:pPr>
        <w:rPr>
          <w:rFonts w:hint="eastAsia" w:ascii="Times New Roman" w:hAnsi="Times New Roman" w:eastAsia="宋体"/>
        </w:rPr>
      </w:pPr>
      <w:r>
        <w:rPr>
          <w:rFonts w:hint="eastAsia" w:ascii="Times New Roman" w:hAnsi="Times New Roman" w:eastAsia="宋体"/>
        </w:rPr>
        <w:t xml:space="preserve">    f_score[start_i] = np.linalg.norm(np.array(start_node) - np.array(end_node))</w:t>
      </w:r>
    </w:p>
    <w:p w14:paraId="4BA338D7">
      <w:pPr>
        <w:rPr>
          <w:rFonts w:hint="eastAsia" w:ascii="Times New Roman" w:hAnsi="Times New Roman" w:eastAsia="宋体"/>
        </w:rPr>
      </w:pPr>
      <w:r>
        <w:rPr>
          <w:rFonts w:hint="eastAsia" w:ascii="Times New Roman" w:hAnsi="Times New Roman" w:eastAsia="宋体"/>
        </w:rPr>
        <w:t xml:space="preserve">    </w:t>
      </w:r>
    </w:p>
    <w:p w14:paraId="76EF16D1">
      <w:pPr>
        <w:rPr>
          <w:rFonts w:hint="eastAsia" w:ascii="Times New Roman" w:hAnsi="Times New Roman" w:eastAsia="宋体"/>
        </w:rPr>
      </w:pPr>
      <w:r>
        <w:rPr>
          <w:rFonts w:hint="eastAsia" w:ascii="Times New Roman" w:hAnsi="Times New Roman" w:eastAsia="宋体"/>
        </w:rPr>
        <w:t xml:space="preserve">    while open_set:</w:t>
      </w:r>
    </w:p>
    <w:p w14:paraId="5611141E">
      <w:pPr>
        <w:rPr>
          <w:rFonts w:hint="eastAsia" w:ascii="Times New Roman" w:hAnsi="Times New Roman" w:eastAsia="宋体"/>
        </w:rPr>
      </w:pPr>
      <w:r>
        <w:rPr>
          <w:rFonts w:hint="eastAsia" w:ascii="Times New Roman" w:hAnsi="Times New Roman" w:eastAsia="宋体"/>
        </w:rPr>
        <w:t xml:space="preserve">        current_f, current = heapq.heappop(open_set)</w:t>
      </w:r>
    </w:p>
    <w:p w14:paraId="608E38C4">
      <w:pPr>
        <w:rPr>
          <w:rFonts w:hint="eastAsia" w:ascii="Times New Roman" w:hAnsi="Times New Roman" w:eastAsia="宋体"/>
        </w:rPr>
      </w:pPr>
      <w:r>
        <w:rPr>
          <w:rFonts w:hint="eastAsia" w:ascii="Times New Roman" w:hAnsi="Times New Roman" w:eastAsia="宋体"/>
        </w:rPr>
        <w:t xml:space="preserve">        if current == end_i:</w:t>
      </w:r>
    </w:p>
    <w:p w14:paraId="43D27FE1">
      <w:pPr>
        <w:rPr>
          <w:rFonts w:hint="eastAsia" w:ascii="Times New Roman" w:hAnsi="Times New Roman" w:eastAsia="宋体"/>
        </w:rPr>
      </w:pPr>
      <w:r>
        <w:rPr>
          <w:rFonts w:hint="eastAsia" w:ascii="Times New Roman" w:hAnsi="Times New Roman" w:eastAsia="宋体"/>
        </w:rPr>
        <w:t xml:space="preserve">            # 重构路径</w:t>
      </w:r>
    </w:p>
    <w:p w14:paraId="583F8FEA">
      <w:pPr>
        <w:rPr>
          <w:rFonts w:hint="eastAsia" w:ascii="Times New Roman" w:hAnsi="Times New Roman" w:eastAsia="宋体"/>
        </w:rPr>
      </w:pPr>
      <w:r>
        <w:rPr>
          <w:rFonts w:hint="eastAsia" w:ascii="Times New Roman" w:hAnsi="Times New Roman" w:eastAsia="宋体"/>
        </w:rPr>
        <w:t xml:space="preserve">            path_indices = []</w:t>
      </w:r>
    </w:p>
    <w:p w14:paraId="29C712D1">
      <w:pPr>
        <w:rPr>
          <w:rFonts w:hint="eastAsia" w:ascii="Times New Roman" w:hAnsi="Times New Roman" w:eastAsia="宋体"/>
        </w:rPr>
      </w:pPr>
      <w:r>
        <w:rPr>
          <w:rFonts w:hint="eastAsia" w:ascii="Times New Roman" w:hAnsi="Times New Roman" w:eastAsia="宋体"/>
        </w:rPr>
        <w:t xml:space="preserve">            while current in came_from:</w:t>
      </w:r>
    </w:p>
    <w:p w14:paraId="2D25D784">
      <w:pPr>
        <w:rPr>
          <w:rFonts w:hint="eastAsia" w:ascii="Times New Roman" w:hAnsi="Times New Roman" w:eastAsia="宋体"/>
        </w:rPr>
      </w:pPr>
      <w:r>
        <w:rPr>
          <w:rFonts w:hint="eastAsia" w:ascii="Times New Roman" w:hAnsi="Times New Roman" w:eastAsia="宋体"/>
        </w:rPr>
        <w:t xml:space="preserve">                path_indices.append(current)</w:t>
      </w:r>
    </w:p>
    <w:p w14:paraId="1B22914D">
      <w:pPr>
        <w:rPr>
          <w:rFonts w:hint="eastAsia" w:ascii="Times New Roman" w:hAnsi="Times New Roman" w:eastAsia="宋体"/>
        </w:rPr>
      </w:pPr>
      <w:r>
        <w:rPr>
          <w:rFonts w:hint="eastAsia" w:ascii="Times New Roman" w:hAnsi="Times New Roman" w:eastAsia="宋体"/>
        </w:rPr>
        <w:t xml:space="preserve">                current = came_from[current]</w:t>
      </w:r>
    </w:p>
    <w:p w14:paraId="0E4944ED">
      <w:pPr>
        <w:rPr>
          <w:rFonts w:hint="eastAsia" w:ascii="Times New Roman" w:hAnsi="Times New Roman" w:eastAsia="宋体"/>
        </w:rPr>
      </w:pPr>
      <w:r>
        <w:rPr>
          <w:rFonts w:hint="eastAsia" w:ascii="Times New Roman" w:hAnsi="Times New Roman" w:eastAsia="宋体"/>
        </w:rPr>
        <w:t xml:space="preserve">            path_indices.append(start_i)</w:t>
      </w:r>
    </w:p>
    <w:p w14:paraId="367DDAC0">
      <w:pPr>
        <w:rPr>
          <w:rFonts w:hint="eastAsia" w:ascii="Times New Roman" w:hAnsi="Times New Roman" w:eastAsia="宋体"/>
        </w:rPr>
      </w:pPr>
      <w:r>
        <w:rPr>
          <w:rFonts w:hint="eastAsia" w:ascii="Times New Roman" w:hAnsi="Times New Roman" w:eastAsia="宋体"/>
        </w:rPr>
        <w:t xml:space="preserve">            path_indices.reverse()</w:t>
      </w:r>
    </w:p>
    <w:p w14:paraId="096BD887">
      <w:pPr>
        <w:rPr>
          <w:rFonts w:hint="eastAsia" w:ascii="Times New Roman" w:hAnsi="Times New Roman" w:eastAsia="宋体"/>
        </w:rPr>
      </w:pPr>
      <w:r>
        <w:rPr>
          <w:rFonts w:hint="eastAsia" w:ascii="Times New Roman" w:hAnsi="Times New Roman" w:eastAsia="宋体"/>
        </w:rPr>
        <w:t xml:space="preserve">            raw_path = [grid_points[i] for i in path_indices]</w:t>
      </w:r>
    </w:p>
    <w:p w14:paraId="76EF20F5">
      <w:pPr>
        <w:rPr>
          <w:rFonts w:hint="eastAsia" w:ascii="Times New Roman" w:hAnsi="Times New Roman" w:eastAsia="宋体"/>
        </w:rPr>
      </w:pPr>
      <w:r>
        <w:rPr>
          <w:rFonts w:hint="eastAsia" w:ascii="Times New Roman" w:hAnsi="Times New Roman" w:eastAsia="宋体"/>
        </w:rPr>
        <w:t xml:space="preserve">            break</w:t>
      </w:r>
    </w:p>
    <w:p w14:paraId="0B987317">
      <w:pPr>
        <w:rPr>
          <w:rFonts w:hint="eastAsia" w:ascii="Times New Roman" w:hAnsi="Times New Roman" w:eastAsia="宋体"/>
        </w:rPr>
      </w:pPr>
      <w:r>
        <w:rPr>
          <w:rFonts w:hint="eastAsia" w:ascii="Times New Roman" w:hAnsi="Times New Roman" w:eastAsia="宋体"/>
        </w:rPr>
        <w:t xml:space="preserve">        </w:t>
      </w:r>
    </w:p>
    <w:p w14:paraId="20FE37BF">
      <w:pPr>
        <w:rPr>
          <w:rFonts w:hint="eastAsia" w:ascii="Times New Roman" w:hAnsi="Times New Roman" w:eastAsia="宋体"/>
        </w:rPr>
      </w:pPr>
      <w:r>
        <w:rPr>
          <w:rFonts w:hint="eastAsia" w:ascii="Times New Roman" w:hAnsi="Times New Roman" w:eastAsia="宋体"/>
        </w:rPr>
        <w:t xml:space="preserve">        for neighbor, cost in neighbors[current]:</w:t>
      </w:r>
    </w:p>
    <w:p w14:paraId="69E8FB99">
      <w:pPr>
        <w:rPr>
          <w:rFonts w:hint="eastAsia" w:ascii="Times New Roman" w:hAnsi="Times New Roman" w:eastAsia="宋体"/>
        </w:rPr>
      </w:pPr>
      <w:r>
        <w:rPr>
          <w:rFonts w:hint="eastAsia" w:ascii="Times New Roman" w:hAnsi="Times New Roman" w:eastAsia="宋体"/>
        </w:rPr>
        <w:t xml:space="preserve">            tentative_g = g_score[current] + cost</w:t>
      </w:r>
    </w:p>
    <w:p w14:paraId="3CEF13FA">
      <w:pPr>
        <w:rPr>
          <w:rFonts w:hint="eastAsia" w:ascii="Times New Roman" w:hAnsi="Times New Roman" w:eastAsia="宋体"/>
        </w:rPr>
      </w:pPr>
      <w:r>
        <w:rPr>
          <w:rFonts w:hint="eastAsia" w:ascii="Times New Roman" w:hAnsi="Times New Roman" w:eastAsia="宋体"/>
        </w:rPr>
        <w:t xml:space="preserve">            if tentative_g &lt; g_score[neighbor]:</w:t>
      </w:r>
    </w:p>
    <w:p w14:paraId="300935C8">
      <w:pPr>
        <w:rPr>
          <w:rFonts w:hint="eastAsia" w:ascii="Times New Roman" w:hAnsi="Times New Roman" w:eastAsia="宋体"/>
        </w:rPr>
      </w:pPr>
      <w:r>
        <w:rPr>
          <w:rFonts w:hint="eastAsia" w:ascii="Times New Roman" w:hAnsi="Times New Roman" w:eastAsia="宋体"/>
        </w:rPr>
        <w:t xml:space="preserve">                came_from[neighbor] = current</w:t>
      </w:r>
    </w:p>
    <w:p w14:paraId="0C72E247">
      <w:pPr>
        <w:rPr>
          <w:rFonts w:hint="eastAsia" w:ascii="Times New Roman" w:hAnsi="Times New Roman" w:eastAsia="宋体"/>
        </w:rPr>
      </w:pPr>
      <w:r>
        <w:rPr>
          <w:rFonts w:hint="eastAsia" w:ascii="Times New Roman" w:hAnsi="Times New Roman" w:eastAsia="宋体"/>
        </w:rPr>
        <w:t xml:space="preserve">                g_score[neighbor] = tentative_g</w:t>
      </w:r>
    </w:p>
    <w:p w14:paraId="3662CA04">
      <w:pPr>
        <w:rPr>
          <w:rFonts w:hint="eastAsia" w:ascii="Times New Roman" w:hAnsi="Times New Roman" w:eastAsia="宋体"/>
        </w:rPr>
      </w:pPr>
      <w:r>
        <w:rPr>
          <w:rFonts w:hint="eastAsia" w:ascii="Times New Roman" w:hAnsi="Times New Roman" w:eastAsia="宋体"/>
        </w:rPr>
        <w:t xml:space="preserve">                # 启发式函数欧氏距离，紧急路径给予更积极的启发</w:t>
      </w:r>
    </w:p>
    <w:p w14:paraId="64123A82">
      <w:pPr>
        <w:rPr>
          <w:rFonts w:hint="eastAsia" w:ascii="Times New Roman" w:hAnsi="Times New Roman" w:eastAsia="宋体"/>
        </w:rPr>
      </w:pPr>
      <w:r>
        <w:rPr>
          <w:rFonts w:hint="eastAsia" w:ascii="Times New Roman" w:hAnsi="Times New Roman" w:eastAsia="宋体"/>
        </w:rPr>
        <w:t xml:space="preserve">                heuristic_weight = 0.9 if is_emergency else 1.0</w:t>
      </w:r>
    </w:p>
    <w:p w14:paraId="7CECB267">
      <w:pPr>
        <w:rPr>
          <w:rFonts w:hint="eastAsia" w:ascii="Times New Roman" w:hAnsi="Times New Roman" w:eastAsia="宋体"/>
        </w:rPr>
      </w:pPr>
      <w:r>
        <w:rPr>
          <w:rFonts w:hint="eastAsia" w:ascii="Times New Roman" w:hAnsi="Times New Roman" w:eastAsia="宋体"/>
        </w:rPr>
        <w:t xml:space="preserve">                nx, ny = grid_points[neighbor]</w:t>
      </w:r>
    </w:p>
    <w:p w14:paraId="0537E425">
      <w:pPr>
        <w:rPr>
          <w:rFonts w:hint="eastAsia" w:ascii="Times New Roman" w:hAnsi="Times New Roman" w:eastAsia="宋体"/>
        </w:rPr>
      </w:pPr>
      <w:r>
        <w:rPr>
          <w:rFonts w:hint="eastAsia" w:ascii="Times New Roman" w:hAnsi="Times New Roman" w:eastAsia="宋体"/>
        </w:rPr>
        <w:t xml:space="preserve">                ex, ey = end_node</w:t>
      </w:r>
    </w:p>
    <w:p w14:paraId="7EC1338E">
      <w:pPr>
        <w:rPr>
          <w:rFonts w:hint="eastAsia" w:ascii="Times New Roman" w:hAnsi="Times New Roman" w:eastAsia="宋体"/>
        </w:rPr>
      </w:pPr>
      <w:r>
        <w:rPr>
          <w:rFonts w:hint="eastAsia" w:ascii="Times New Roman" w:hAnsi="Times New Roman" w:eastAsia="宋体"/>
        </w:rPr>
        <w:t xml:space="preserve">                h = np.sqrt((nx - ex)**2 + (ny - ey)**2) * heuristic_weight</w:t>
      </w:r>
    </w:p>
    <w:p w14:paraId="73F40555">
      <w:pPr>
        <w:rPr>
          <w:rFonts w:hint="eastAsia" w:ascii="Times New Roman" w:hAnsi="Times New Roman" w:eastAsia="宋体"/>
        </w:rPr>
      </w:pPr>
      <w:r>
        <w:rPr>
          <w:rFonts w:hint="eastAsia" w:ascii="Times New Roman" w:hAnsi="Times New Roman" w:eastAsia="宋体"/>
        </w:rPr>
        <w:t xml:space="preserve">                f_score[neighbor] = tentative_g + h</w:t>
      </w:r>
    </w:p>
    <w:p w14:paraId="1C3631C2">
      <w:pPr>
        <w:rPr>
          <w:rFonts w:hint="eastAsia" w:ascii="Times New Roman" w:hAnsi="Times New Roman" w:eastAsia="宋体"/>
        </w:rPr>
      </w:pPr>
      <w:r>
        <w:rPr>
          <w:rFonts w:hint="eastAsia" w:ascii="Times New Roman" w:hAnsi="Times New Roman" w:eastAsia="宋体"/>
        </w:rPr>
        <w:t xml:space="preserve">                heapq.heappush(open_set, (f_score[neighbor], neighbor))</w:t>
      </w:r>
    </w:p>
    <w:p w14:paraId="48880FA2">
      <w:pPr>
        <w:rPr>
          <w:rFonts w:hint="eastAsia" w:ascii="Times New Roman" w:hAnsi="Times New Roman" w:eastAsia="宋体"/>
        </w:rPr>
      </w:pPr>
      <w:r>
        <w:rPr>
          <w:rFonts w:hint="eastAsia" w:ascii="Times New Roman" w:hAnsi="Times New Roman" w:eastAsia="宋体"/>
        </w:rPr>
        <w:t xml:space="preserve">    </w:t>
      </w:r>
    </w:p>
    <w:p w14:paraId="20CC4859">
      <w:pPr>
        <w:rPr>
          <w:rFonts w:hint="eastAsia" w:ascii="Times New Roman" w:hAnsi="Times New Roman" w:eastAsia="宋体"/>
        </w:rPr>
      </w:pPr>
      <w:r>
        <w:rPr>
          <w:rFonts w:hint="eastAsia" w:ascii="Times New Roman" w:hAnsi="Times New Roman" w:eastAsia="宋体"/>
        </w:rPr>
        <w:t xml:space="preserve">    # 如果未找到路径，返回空</w:t>
      </w:r>
    </w:p>
    <w:p w14:paraId="11303A57">
      <w:pPr>
        <w:rPr>
          <w:rFonts w:hint="eastAsia" w:ascii="Times New Roman" w:hAnsi="Times New Roman" w:eastAsia="宋体"/>
        </w:rPr>
      </w:pPr>
      <w:r>
        <w:rPr>
          <w:rFonts w:hint="eastAsia" w:ascii="Times New Roman" w:hAnsi="Times New Roman" w:eastAsia="宋体"/>
        </w:rPr>
        <w:t xml:space="preserve">    if 'raw_path' not in locals():</w:t>
      </w:r>
    </w:p>
    <w:p w14:paraId="6C1AF406">
      <w:pPr>
        <w:rPr>
          <w:rFonts w:hint="eastAsia" w:ascii="Times New Roman" w:hAnsi="Times New Roman" w:eastAsia="宋体"/>
        </w:rPr>
      </w:pPr>
      <w:r>
        <w:rPr>
          <w:rFonts w:hint="eastAsia" w:ascii="Times New Roman" w:hAnsi="Times New Roman" w:eastAsia="宋体"/>
        </w:rPr>
        <w:t xml:space="preserve">        return []</w:t>
      </w:r>
    </w:p>
    <w:p w14:paraId="0767E8F0">
      <w:pPr>
        <w:rPr>
          <w:rFonts w:hint="eastAsia" w:ascii="Times New Roman" w:hAnsi="Times New Roman" w:eastAsia="宋体"/>
        </w:rPr>
      </w:pPr>
      <w:r>
        <w:rPr>
          <w:rFonts w:hint="eastAsia" w:ascii="Times New Roman" w:hAnsi="Times New Roman" w:eastAsia="宋体"/>
        </w:rPr>
        <w:t xml:space="preserve">    </w:t>
      </w:r>
    </w:p>
    <w:p w14:paraId="364F6CF8">
      <w:pPr>
        <w:rPr>
          <w:rFonts w:hint="eastAsia" w:ascii="Times New Roman" w:hAnsi="Times New Roman" w:eastAsia="宋体"/>
        </w:rPr>
      </w:pPr>
      <w:r>
        <w:rPr>
          <w:rFonts w:hint="eastAsia" w:ascii="Times New Roman" w:hAnsi="Times New Roman" w:eastAsia="宋体"/>
        </w:rPr>
        <w:t xml:space="preserve">    # 使用梯度下降法进行路径平滑</w:t>
      </w:r>
    </w:p>
    <w:p w14:paraId="78D07334">
      <w:pPr>
        <w:rPr>
          <w:rFonts w:hint="eastAsia" w:ascii="Times New Roman" w:hAnsi="Times New Roman" w:eastAsia="宋体"/>
        </w:rPr>
      </w:pPr>
      <w:r>
        <w:rPr>
          <w:rFonts w:hint="eastAsia" w:ascii="Times New Roman" w:hAnsi="Times New Roman" w:eastAsia="宋体"/>
        </w:rPr>
        <w:t xml:space="preserve">    smoothed_path = []</w:t>
      </w:r>
    </w:p>
    <w:p w14:paraId="2C593615">
      <w:pPr>
        <w:rPr>
          <w:rFonts w:hint="eastAsia" w:ascii="Times New Roman" w:hAnsi="Times New Roman" w:eastAsia="宋体"/>
        </w:rPr>
      </w:pPr>
      <w:r>
        <w:rPr>
          <w:rFonts w:hint="eastAsia" w:ascii="Times New Roman" w:hAnsi="Times New Roman" w:eastAsia="宋体"/>
        </w:rPr>
        <w:t xml:space="preserve">    alpha = 0.3  # 平滑权重</w:t>
      </w:r>
    </w:p>
    <w:p w14:paraId="65D6B3F5">
      <w:pPr>
        <w:rPr>
          <w:rFonts w:hint="eastAsia" w:ascii="Times New Roman" w:hAnsi="Times New Roman" w:eastAsia="宋体"/>
        </w:rPr>
      </w:pPr>
      <w:r>
        <w:rPr>
          <w:rFonts w:hint="eastAsia" w:ascii="Times New Roman" w:hAnsi="Times New Roman" w:eastAsia="宋体"/>
        </w:rPr>
        <w:t xml:space="preserve">    beta = 0.1   # 收缩权重</w:t>
      </w:r>
    </w:p>
    <w:p w14:paraId="632329AC">
      <w:pPr>
        <w:rPr>
          <w:rFonts w:hint="eastAsia" w:ascii="Times New Roman" w:hAnsi="Times New Roman" w:eastAsia="宋体"/>
        </w:rPr>
      </w:pPr>
      <w:r>
        <w:rPr>
          <w:rFonts w:hint="eastAsia" w:ascii="Times New Roman" w:hAnsi="Times New Roman" w:eastAsia="宋体"/>
        </w:rPr>
        <w:t xml:space="preserve">    iterations = 50</w:t>
      </w:r>
    </w:p>
    <w:p w14:paraId="7571CD45">
      <w:pPr>
        <w:rPr>
          <w:rFonts w:hint="eastAsia" w:ascii="Times New Roman" w:hAnsi="Times New Roman" w:eastAsia="宋体"/>
        </w:rPr>
      </w:pPr>
      <w:r>
        <w:rPr>
          <w:rFonts w:hint="eastAsia" w:ascii="Times New Roman" w:hAnsi="Times New Roman" w:eastAsia="宋体"/>
        </w:rPr>
        <w:t xml:space="preserve">    points = np.array(raw_path)</w:t>
      </w:r>
    </w:p>
    <w:p w14:paraId="3AAA977E">
      <w:pPr>
        <w:rPr>
          <w:rFonts w:hint="eastAsia" w:ascii="Times New Roman" w:hAnsi="Times New Roman" w:eastAsia="宋体"/>
        </w:rPr>
      </w:pPr>
      <w:r>
        <w:rPr>
          <w:rFonts w:hint="eastAsia" w:ascii="Times New Roman" w:hAnsi="Times New Roman" w:eastAsia="宋体"/>
        </w:rPr>
        <w:t xml:space="preserve">    n_points = len(points)</w:t>
      </w:r>
    </w:p>
    <w:p w14:paraId="57D32697">
      <w:pPr>
        <w:rPr>
          <w:rFonts w:hint="eastAsia" w:ascii="Times New Roman" w:hAnsi="Times New Roman" w:eastAsia="宋体"/>
        </w:rPr>
      </w:pPr>
      <w:r>
        <w:rPr>
          <w:rFonts w:hint="eastAsia" w:ascii="Times New Roman" w:hAnsi="Times New Roman" w:eastAsia="宋体"/>
        </w:rPr>
        <w:t xml:space="preserve">    </w:t>
      </w:r>
    </w:p>
    <w:p w14:paraId="176DB10F">
      <w:pPr>
        <w:rPr>
          <w:rFonts w:hint="eastAsia" w:ascii="Times New Roman" w:hAnsi="Times New Roman" w:eastAsia="宋体"/>
        </w:rPr>
      </w:pPr>
      <w:r>
        <w:rPr>
          <w:rFonts w:hint="eastAsia" w:ascii="Times New Roman" w:hAnsi="Times New Roman" w:eastAsia="宋体"/>
        </w:rPr>
        <w:t xml:space="preserve">    for _ in range(iterations):</w:t>
      </w:r>
    </w:p>
    <w:p w14:paraId="1D23D610">
      <w:pPr>
        <w:rPr>
          <w:rFonts w:hint="eastAsia" w:ascii="Times New Roman" w:hAnsi="Times New Roman" w:eastAsia="宋体"/>
        </w:rPr>
      </w:pPr>
      <w:r>
        <w:rPr>
          <w:rFonts w:hint="eastAsia" w:ascii="Times New Roman" w:hAnsi="Times New Roman" w:eastAsia="宋体"/>
        </w:rPr>
        <w:t xml:space="preserve">        new_points = points.copy()</w:t>
      </w:r>
    </w:p>
    <w:p w14:paraId="03FCBE21">
      <w:pPr>
        <w:rPr>
          <w:rFonts w:hint="eastAsia" w:ascii="Times New Roman" w:hAnsi="Times New Roman" w:eastAsia="宋体"/>
        </w:rPr>
      </w:pPr>
      <w:r>
        <w:rPr>
          <w:rFonts w:hint="eastAsia" w:ascii="Times New Roman" w:hAnsi="Times New Roman" w:eastAsia="宋体"/>
        </w:rPr>
        <w:t xml:space="preserve">        for i in range(1, n_points - 1):</w:t>
      </w:r>
    </w:p>
    <w:p w14:paraId="0B7FFDB2">
      <w:pPr>
        <w:rPr>
          <w:rFonts w:hint="eastAsia" w:ascii="Times New Roman" w:hAnsi="Times New Roman" w:eastAsia="宋体"/>
        </w:rPr>
      </w:pPr>
      <w:r>
        <w:rPr>
          <w:rFonts w:hint="eastAsia" w:ascii="Times New Roman" w:hAnsi="Times New Roman" w:eastAsia="宋体"/>
        </w:rPr>
        <w:t xml:space="preserve">            # 梯度下降更新向相邻点心移动，同时保持靠近原始点</w:t>
      </w:r>
    </w:p>
    <w:p w14:paraId="2145172F">
      <w:pPr>
        <w:rPr>
          <w:rFonts w:hint="eastAsia" w:ascii="Times New Roman" w:hAnsi="Times New Roman" w:eastAsia="宋体"/>
        </w:rPr>
      </w:pPr>
      <w:r>
        <w:rPr>
          <w:rFonts w:hint="eastAsia" w:ascii="Times New Roman" w:hAnsi="Times New Roman" w:eastAsia="宋体"/>
        </w:rPr>
        <w:t xml:space="preserve">            new_points[i] += alpha * (points[i-1] + points[i+1] - 2 * points[i])</w:t>
      </w:r>
    </w:p>
    <w:p w14:paraId="7E72AEE0">
      <w:pPr>
        <w:rPr>
          <w:rFonts w:hint="eastAsia" w:ascii="Times New Roman" w:hAnsi="Times New Roman" w:eastAsia="宋体"/>
        </w:rPr>
      </w:pPr>
      <w:r>
        <w:rPr>
          <w:rFonts w:hint="eastAsia" w:ascii="Times New Roman" w:hAnsi="Times New Roman" w:eastAsia="宋体"/>
        </w:rPr>
        <w:t xml:space="preserve">            new_points[i] -= beta * (points[i] - np.array(raw_path[i]))</w:t>
      </w:r>
    </w:p>
    <w:p w14:paraId="36D98CE5">
      <w:pPr>
        <w:rPr>
          <w:rFonts w:hint="eastAsia" w:ascii="Times New Roman" w:hAnsi="Times New Roman" w:eastAsia="宋体"/>
        </w:rPr>
      </w:pPr>
      <w:r>
        <w:rPr>
          <w:rFonts w:hint="eastAsia" w:ascii="Times New Roman" w:hAnsi="Times New Roman" w:eastAsia="宋体"/>
        </w:rPr>
        <w:t xml:space="preserve">        points = new_points</w:t>
      </w:r>
    </w:p>
    <w:p w14:paraId="324C0E9B">
      <w:pPr>
        <w:rPr>
          <w:rFonts w:hint="eastAsia" w:ascii="Times New Roman" w:hAnsi="Times New Roman" w:eastAsia="宋体"/>
        </w:rPr>
      </w:pPr>
      <w:r>
        <w:rPr>
          <w:rFonts w:hint="eastAsia" w:ascii="Times New Roman" w:hAnsi="Times New Roman" w:eastAsia="宋体"/>
        </w:rPr>
        <w:t xml:space="preserve">    </w:t>
      </w:r>
    </w:p>
    <w:p w14:paraId="4099B106">
      <w:pPr>
        <w:rPr>
          <w:rFonts w:hint="eastAsia" w:ascii="Times New Roman" w:hAnsi="Times New Roman" w:eastAsia="宋体"/>
        </w:rPr>
      </w:pPr>
      <w:r>
        <w:rPr>
          <w:rFonts w:hint="eastAsia" w:ascii="Times New Roman" w:hAnsi="Times New Roman" w:eastAsia="宋体"/>
        </w:rPr>
        <w:t xml:space="preserve">    # 确保平滑后的点仍在可通行区域内</w:t>
      </w:r>
    </w:p>
    <w:p w14:paraId="7DA88DE0">
      <w:pPr>
        <w:rPr>
          <w:rFonts w:hint="eastAsia" w:ascii="Times New Roman" w:hAnsi="Times New Roman" w:eastAsia="宋体"/>
        </w:rPr>
      </w:pPr>
      <w:r>
        <w:rPr>
          <w:rFonts w:hint="eastAsia" w:ascii="Times New Roman" w:hAnsi="Times New Roman" w:eastAsia="宋体"/>
        </w:rPr>
        <w:t xml:space="preserve">    for i in range(n_points):</w:t>
      </w:r>
    </w:p>
    <w:p w14:paraId="31203AE3">
      <w:pPr>
        <w:rPr>
          <w:rFonts w:hint="eastAsia" w:ascii="Times New Roman" w:hAnsi="Times New Roman" w:eastAsia="宋体"/>
        </w:rPr>
      </w:pPr>
      <w:r>
        <w:rPr>
          <w:rFonts w:hint="eastAsia" w:ascii="Times New Roman" w:hAnsi="Times New Roman" w:eastAsia="宋体"/>
        </w:rPr>
        <w:t xml:space="preserve">        pt = Point(points[i])</w:t>
      </w:r>
    </w:p>
    <w:p w14:paraId="310A84A3">
      <w:pPr>
        <w:rPr>
          <w:rFonts w:hint="eastAsia" w:ascii="Times New Roman" w:hAnsi="Times New Roman" w:eastAsia="宋体"/>
        </w:rPr>
      </w:pPr>
      <w:r>
        <w:rPr>
          <w:rFonts w:hint="eastAsia" w:ascii="Times New Roman" w:hAnsi="Times New Roman" w:eastAsia="宋体"/>
        </w:rPr>
        <w:t xml:space="preserve">        if not combined_area.contains(pt):</w:t>
      </w:r>
    </w:p>
    <w:p w14:paraId="6A13C515">
      <w:pPr>
        <w:rPr>
          <w:rFonts w:hint="eastAsia" w:ascii="Times New Roman" w:hAnsi="Times New Roman" w:eastAsia="宋体"/>
        </w:rPr>
      </w:pPr>
      <w:r>
        <w:rPr>
          <w:rFonts w:hint="eastAsia" w:ascii="Times New Roman" w:hAnsi="Times New Roman" w:eastAsia="宋体"/>
        </w:rPr>
        <w:t xml:space="preserve">            # 如果不包含，寻找最近的可通行点</w:t>
      </w:r>
    </w:p>
    <w:p w14:paraId="64A9BADA">
      <w:pPr>
        <w:rPr>
          <w:rFonts w:hint="eastAsia" w:ascii="Times New Roman" w:hAnsi="Times New Roman" w:eastAsia="宋体"/>
        </w:rPr>
      </w:pPr>
      <w:r>
        <w:rPr>
          <w:rFonts w:hint="eastAsia" w:ascii="Times New Roman" w:hAnsi="Times New Roman" w:eastAsia="宋体"/>
        </w:rPr>
        <w:t xml:space="preserve">            dist, idx = kdtree.query([points[i]])</w:t>
      </w:r>
    </w:p>
    <w:p w14:paraId="38CF5124">
      <w:pPr>
        <w:rPr>
          <w:rFonts w:hint="eastAsia" w:ascii="Times New Roman" w:hAnsi="Times New Roman" w:eastAsia="宋体"/>
        </w:rPr>
      </w:pPr>
      <w:r>
        <w:rPr>
          <w:rFonts w:hint="eastAsia" w:ascii="Times New Roman" w:hAnsi="Times New Roman" w:eastAsia="宋体"/>
        </w:rPr>
        <w:t xml:space="preserve">            points[i] = grid_points[idx[0]]</w:t>
      </w:r>
    </w:p>
    <w:p w14:paraId="350DFED8">
      <w:pPr>
        <w:rPr>
          <w:rFonts w:hint="eastAsia" w:ascii="Times New Roman" w:hAnsi="Times New Roman" w:eastAsia="宋体"/>
        </w:rPr>
      </w:pPr>
      <w:r>
        <w:rPr>
          <w:rFonts w:hint="eastAsia" w:ascii="Times New Roman" w:hAnsi="Times New Roman" w:eastAsia="宋体"/>
        </w:rPr>
        <w:t xml:space="preserve">    </w:t>
      </w:r>
    </w:p>
    <w:p w14:paraId="5DA55239">
      <w:pPr>
        <w:rPr>
          <w:rFonts w:hint="eastAsia" w:ascii="Times New Roman" w:hAnsi="Times New Roman" w:eastAsia="宋体"/>
        </w:rPr>
      </w:pPr>
      <w:r>
        <w:rPr>
          <w:rFonts w:hint="eastAsia" w:ascii="Times New Roman" w:hAnsi="Times New Roman" w:eastAsia="宋体"/>
        </w:rPr>
        <w:t xml:space="preserve">    # 计算路径上每个点的建议速度（基于区域类型和曲率）</w:t>
      </w:r>
    </w:p>
    <w:p w14:paraId="576E3E40">
      <w:pPr>
        <w:rPr>
          <w:rFonts w:hint="eastAsia" w:ascii="Times New Roman" w:hAnsi="Times New Roman" w:eastAsia="宋体"/>
        </w:rPr>
      </w:pPr>
      <w:r>
        <w:rPr>
          <w:rFonts w:hint="eastAsia" w:ascii="Times New Roman" w:hAnsi="Times New Roman" w:eastAsia="宋体"/>
        </w:rPr>
        <w:t xml:space="preserve">    speeds = []</w:t>
      </w:r>
    </w:p>
    <w:p w14:paraId="5CF8C01A">
      <w:pPr>
        <w:rPr>
          <w:rFonts w:hint="eastAsia" w:ascii="Times New Roman" w:hAnsi="Times New Roman" w:eastAsia="宋体"/>
        </w:rPr>
      </w:pPr>
      <w:r>
        <w:rPr>
          <w:rFonts w:hint="eastAsia" w:ascii="Times New Roman" w:hAnsi="Times New Roman" w:eastAsia="宋体"/>
        </w:rPr>
        <w:t xml:space="preserve">    for i in range(n_points):</w:t>
      </w:r>
    </w:p>
    <w:p w14:paraId="193290EE">
      <w:pPr>
        <w:rPr>
          <w:rFonts w:hint="eastAsia" w:ascii="Times New Roman" w:hAnsi="Times New Roman" w:eastAsia="宋体"/>
        </w:rPr>
      </w:pPr>
      <w:r>
        <w:rPr>
          <w:rFonts w:hint="eastAsia" w:ascii="Times New Roman" w:hAnsi="Times New Roman" w:eastAsia="宋体"/>
        </w:rPr>
        <w:t xml:space="preserve">        if i == 0 or i == n_points - 1:</w:t>
      </w:r>
    </w:p>
    <w:p w14:paraId="2342FE21">
      <w:pPr>
        <w:rPr>
          <w:rFonts w:hint="eastAsia" w:ascii="Times New Roman" w:hAnsi="Times New Roman" w:eastAsia="宋体"/>
        </w:rPr>
      </w:pPr>
      <w:r>
        <w:rPr>
          <w:rFonts w:hint="eastAsia" w:ascii="Times New Roman" w:hAnsi="Times New Roman" w:eastAsia="宋体"/>
        </w:rPr>
        <w:t xml:space="preserve">            speeds.append(0.0)  # 起点终点速度零</w:t>
      </w:r>
    </w:p>
    <w:p w14:paraId="1229114B">
      <w:pPr>
        <w:rPr>
          <w:rFonts w:hint="eastAsia" w:ascii="Times New Roman" w:hAnsi="Times New Roman" w:eastAsia="宋体"/>
        </w:rPr>
      </w:pPr>
      <w:r>
        <w:rPr>
          <w:rFonts w:hint="eastAsia" w:ascii="Times New Roman" w:hAnsi="Times New Roman" w:eastAsia="宋体"/>
        </w:rPr>
        <w:t xml:space="preserve">        else:</w:t>
      </w:r>
    </w:p>
    <w:p w14:paraId="49F7045D">
      <w:pPr>
        <w:rPr>
          <w:rFonts w:hint="eastAsia" w:ascii="Times New Roman" w:hAnsi="Times New Roman" w:eastAsia="宋体"/>
        </w:rPr>
      </w:pPr>
      <w:r>
        <w:rPr>
          <w:rFonts w:hint="eastAsia" w:ascii="Times New Roman" w:hAnsi="Times New Roman" w:eastAsia="宋体"/>
        </w:rPr>
        <w:t xml:space="preserve">            # 计算曲率</w:t>
      </w:r>
    </w:p>
    <w:p w14:paraId="768C64B4">
      <w:pPr>
        <w:rPr>
          <w:rFonts w:hint="eastAsia" w:ascii="Times New Roman" w:hAnsi="Times New Roman" w:eastAsia="宋体"/>
        </w:rPr>
      </w:pPr>
      <w:r>
        <w:rPr>
          <w:rFonts w:hint="eastAsia" w:ascii="Times New Roman" w:hAnsi="Times New Roman" w:eastAsia="宋体"/>
        </w:rPr>
        <w:t xml:space="preserve">            v1 = points[i] - points[i-1]</w:t>
      </w:r>
    </w:p>
    <w:p w14:paraId="218A177D">
      <w:pPr>
        <w:rPr>
          <w:rFonts w:hint="eastAsia" w:ascii="Times New Roman" w:hAnsi="Times New Roman" w:eastAsia="宋体"/>
        </w:rPr>
      </w:pPr>
      <w:r>
        <w:rPr>
          <w:rFonts w:hint="eastAsia" w:ascii="Times New Roman" w:hAnsi="Times New Roman" w:eastAsia="宋体"/>
        </w:rPr>
        <w:t xml:space="preserve">            v2 = points[i+1] - points[i]</w:t>
      </w:r>
    </w:p>
    <w:p w14:paraId="6035F827">
      <w:pPr>
        <w:rPr>
          <w:rFonts w:hint="eastAsia" w:ascii="Times New Roman" w:hAnsi="Times New Roman" w:eastAsia="宋体"/>
        </w:rPr>
      </w:pPr>
      <w:r>
        <w:rPr>
          <w:rFonts w:hint="eastAsia" w:ascii="Times New Roman" w:hAnsi="Times New Roman" w:eastAsia="宋体"/>
        </w:rPr>
        <w:t xml:space="preserve">            dot_product = np.dot(v1, v2)</w:t>
      </w:r>
    </w:p>
    <w:p w14:paraId="10233096">
      <w:pPr>
        <w:rPr>
          <w:rFonts w:hint="eastAsia" w:ascii="Times New Roman" w:hAnsi="Times New Roman" w:eastAsia="宋体"/>
        </w:rPr>
      </w:pPr>
      <w:r>
        <w:rPr>
          <w:rFonts w:hint="eastAsia" w:ascii="Times New Roman" w:hAnsi="Times New Roman" w:eastAsia="宋体"/>
        </w:rPr>
        <w:t xml:space="preserve">            norm_v1 = np.linalg.norm(v1)</w:t>
      </w:r>
    </w:p>
    <w:p w14:paraId="33DAD1F5">
      <w:pPr>
        <w:rPr>
          <w:rFonts w:hint="eastAsia" w:ascii="Times New Roman" w:hAnsi="Times New Roman" w:eastAsia="宋体"/>
        </w:rPr>
      </w:pPr>
      <w:r>
        <w:rPr>
          <w:rFonts w:hint="eastAsia" w:ascii="Times New Roman" w:hAnsi="Times New Roman" w:eastAsia="宋体"/>
        </w:rPr>
        <w:t xml:space="preserve">            norm_v2 = np.linalg.norm(v2)</w:t>
      </w:r>
    </w:p>
    <w:p w14:paraId="0A580FC5">
      <w:pPr>
        <w:rPr>
          <w:rFonts w:hint="eastAsia" w:ascii="Times New Roman" w:hAnsi="Times New Roman" w:eastAsia="宋体"/>
        </w:rPr>
      </w:pPr>
      <w:r>
        <w:rPr>
          <w:rFonts w:hint="eastAsia" w:ascii="Times New Roman" w:hAnsi="Times New Roman" w:eastAsia="宋体"/>
        </w:rPr>
        <w:t xml:space="preserve">            </w:t>
      </w:r>
    </w:p>
    <w:p w14:paraId="09D976CA">
      <w:pPr>
        <w:rPr>
          <w:rFonts w:hint="eastAsia" w:ascii="Times New Roman" w:hAnsi="Times New Roman" w:eastAsia="宋体"/>
        </w:rPr>
      </w:pPr>
      <w:r>
        <w:rPr>
          <w:rFonts w:hint="eastAsia" w:ascii="Times New Roman" w:hAnsi="Times New Roman" w:eastAsia="宋体"/>
        </w:rPr>
        <w:t xml:space="preserve">            if norm_v1 * norm_v2 &gt; 1e-6:</w:t>
      </w:r>
    </w:p>
    <w:p w14:paraId="4F3F3B36">
      <w:pPr>
        <w:rPr>
          <w:rFonts w:hint="eastAsia" w:ascii="Times New Roman" w:hAnsi="Times New Roman" w:eastAsia="宋体"/>
        </w:rPr>
      </w:pPr>
      <w:r>
        <w:rPr>
          <w:rFonts w:hint="eastAsia" w:ascii="Times New Roman" w:hAnsi="Times New Roman" w:eastAsia="宋体"/>
        </w:rPr>
        <w:t xml:space="preserve">                cos_angle = dot_product / (norm_v1 * norm_v2)</w:t>
      </w:r>
    </w:p>
    <w:p w14:paraId="41D3D821">
      <w:pPr>
        <w:rPr>
          <w:rFonts w:hint="eastAsia" w:ascii="Times New Roman" w:hAnsi="Times New Roman" w:eastAsia="宋体"/>
        </w:rPr>
      </w:pPr>
      <w:r>
        <w:rPr>
          <w:rFonts w:hint="eastAsia" w:ascii="Times New Roman" w:hAnsi="Times New Roman" w:eastAsia="宋体"/>
        </w:rPr>
        <w:t xml:space="preserve">                cos_angle = np.clip(cos_angle, -1.0, 1.0)</w:t>
      </w:r>
    </w:p>
    <w:p w14:paraId="27DF746D">
      <w:pPr>
        <w:rPr>
          <w:rFonts w:hint="eastAsia" w:ascii="Times New Roman" w:hAnsi="Times New Roman" w:eastAsia="宋体"/>
        </w:rPr>
      </w:pPr>
      <w:r>
        <w:rPr>
          <w:rFonts w:hint="eastAsia" w:ascii="Times New Roman" w:hAnsi="Times New Roman" w:eastAsia="宋体"/>
        </w:rPr>
        <w:t xml:space="preserve">                angle = np.arccos(cos_angle)</w:t>
      </w:r>
    </w:p>
    <w:p w14:paraId="6832505E">
      <w:pPr>
        <w:rPr>
          <w:rFonts w:hint="eastAsia" w:ascii="Times New Roman" w:hAnsi="Times New Roman" w:eastAsia="宋体"/>
        </w:rPr>
      </w:pPr>
      <w:r>
        <w:rPr>
          <w:rFonts w:hint="eastAsia" w:ascii="Times New Roman" w:hAnsi="Times New Roman" w:eastAsia="宋体"/>
        </w:rPr>
        <w:t xml:space="preserve">            else:</w:t>
      </w:r>
    </w:p>
    <w:p w14:paraId="6575A028">
      <w:pPr>
        <w:rPr>
          <w:rFonts w:hint="eastAsia" w:ascii="Times New Roman" w:hAnsi="Times New Roman" w:eastAsia="宋体"/>
        </w:rPr>
      </w:pPr>
      <w:r>
        <w:rPr>
          <w:rFonts w:hint="eastAsia" w:ascii="Times New Roman" w:hAnsi="Times New Roman" w:eastAsia="宋体"/>
        </w:rPr>
        <w:t xml:space="preserve">                angle = 0.0</w:t>
      </w:r>
    </w:p>
    <w:p w14:paraId="2E846F3B">
      <w:pPr>
        <w:rPr>
          <w:rFonts w:hint="eastAsia" w:ascii="Times New Roman" w:hAnsi="Times New Roman" w:eastAsia="宋体"/>
        </w:rPr>
      </w:pPr>
      <w:r>
        <w:rPr>
          <w:rFonts w:hint="eastAsia" w:ascii="Times New Roman" w:hAnsi="Times New Roman" w:eastAsia="宋体"/>
        </w:rPr>
        <w:t xml:space="preserve">                </w:t>
      </w:r>
    </w:p>
    <w:p w14:paraId="4BDF81AA">
      <w:pPr>
        <w:rPr>
          <w:rFonts w:hint="eastAsia" w:ascii="Times New Roman" w:hAnsi="Times New Roman" w:eastAsia="宋体"/>
        </w:rPr>
      </w:pPr>
      <w:r>
        <w:rPr>
          <w:rFonts w:hint="eastAsia" w:ascii="Times New Roman" w:hAnsi="Times New Roman" w:eastAsia="宋体"/>
        </w:rPr>
        <w:t xml:space="preserve">            curvature = angle / (norm_v1 + norm_v2 + 1e-6)</w:t>
      </w:r>
    </w:p>
    <w:p w14:paraId="2055BBE4">
      <w:pPr>
        <w:rPr>
          <w:rFonts w:hint="eastAsia" w:ascii="Times New Roman" w:hAnsi="Times New Roman" w:eastAsia="宋体"/>
        </w:rPr>
      </w:pPr>
      <w:r>
        <w:rPr>
          <w:rFonts w:hint="eastAsia" w:ascii="Times New Roman" w:hAnsi="Times New Roman" w:eastAsia="宋体"/>
        </w:rPr>
        <w:t xml:space="preserve">            </w:t>
      </w:r>
    </w:p>
    <w:p w14:paraId="19841633">
      <w:pPr>
        <w:rPr>
          <w:rFonts w:hint="eastAsia" w:ascii="Times New Roman" w:hAnsi="Times New Roman" w:eastAsia="宋体"/>
        </w:rPr>
      </w:pPr>
      <w:r>
        <w:rPr>
          <w:rFonts w:hint="eastAsia" w:ascii="Times New Roman" w:hAnsi="Times New Roman" w:eastAsia="宋体"/>
        </w:rPr>
        <w:t xml:space="preserve">            # 曲率和区域类型限制速度</w:t>
      </w:r>
    </w:p>
    <w:p w14:paraId="40DB8B83">
      <w:pPr>
        <w:rPr>
          <w:rFonts w:hint="eastAsia" w:ascii="Times New Roman" w:hAnsi="Times New Roman" w:eastAsia="宋体"/>
        </w:rPr>
      </w:pPr>
      <w:r>
        <w:rPr>
          <w:rFonts w:hint="eastAsia" w:ascii="Times New Roman" w:hAnsi="Times New Roman" w:eastAsia="宋体"/>
        </w:rPr>
        <w:t xml:space="preserve">            pt = Point(points[i])</w:t>
      </w:r>
    </w:p>
    <w:p w14:paraId="1B1101E3">
      <w:pPr>
        <w:rPr>
          <w:rFonts w:hint="eastAsia" w:ascii="Times New Roman" w:hAnsi="Times New Roman" w:eastAsia="宋体"/>
        </w:rPr>
      </w:pPr>
      <w:r>
        <w:rPr>
          <w:rFonts w:hint="eastAsia" w:ascii="Times New Roman" w:hAnsi="Times New Roman" w:eastAsia="宋体"/>
        </w:rPr>
        <w:t xml:space="preserve">            area_type = '普通走廊'</w:t>
      </w:r>
    </w:p>
    <w:p w14:paraId="775B0029">
      <w:pPr>
        <w:rPr>
          <w:rFonts w:hint="eastAsia" w:ascii="Times New Roman" w:hAnsi="Times New Roman" w:eastAsia="宋体"/>
        </w:rPr>
      </w:pPr>
      <w:r>
        <w:rPr>
          <w:rFonts w:hint="eastAsia" w:ascii="Times New Roman" w:hAnsi="Times New Roman" w:eastAsia="宋体"/>
        </w:rPr>
        <w:t xml:space="preserve">            for area in navigable_polygons:</w:t>
      </w:r>
    </w:p>
    <w:p w14:paraId="0368BA02">
      <w:pPr>
        <w:rPr>
          <w:rFonts w:hint="eastAsia" w:ascii="Times New Roman" w:hAnsi="Times New Roman" w:eastAsia="宋体"/>
        </w:rPr>
      </w:pPr>
      <w:r>
        <w:rPr>
          <w:rFonts w:hint="eastAsia" w:ascii="Times New Roman" w:hAnsi="Times New Roman" w:eastAsia="宋体"/>
        </w:rPr>
        <w:t xml:space="preserve">                if area['polygon'].contains(pt):</w:t>
      </w:r>
    </w:p>
    <w:p w14:paraId="4AF9D5AD">
      <w:pPr>
        <w:rPr>
          <w:rFonts w:hint="eastAsia" w:ascii="Times New Roman" w:hAnsi="Times New Roman" w:eastAsia="宋体"/>
        </w:rPr>
      </w:pPr>
      <w:r>
        <w:rPr>
          <w:rFonts w:hint="eastAsia" w:ascii="Times New Roman" w:hAnsi="Times New Roman" w:eastAsia="宋体"/>
        </w:rPr>
        <w:t xml:space="preserve">                    area_type = area['type']</w:t>
      </w:r>
    </w:p>
    <w:p w14:paraId="2C15F497">
      <w:pPr>
        <w:rPr>
          <w:rFonts w:hint="eastAsia" w:ascii="Times New Roman" w:hAnsi="Times New Roman" w:eastAsia="宋体"/>
        </w:rPr>
      </w:pPr>
      <w:r>
        <w:rPr>
          <w:rFonts w:hint="eastAsia" w:ascii="Times New Roman" w:hAnsi="Times New Roman" w:eastAsia="宋体"/>
        </w:rPr>
        <w:t xml:space="preserve">                    break</w:t>
      </w:r>
    </w:p>
    <w:p w14:paraId="2DAC9291">
      <w:pPr>
        <w:rPr>
          <w:rFonts w:hint="eastAsia" w:ascii="Times New Roman" w:hAnsi="Times New Roman" w:eastAsia="宋体"/>
        </w:rPr>
      </w:pPr>
      <w:r>
        <w:rPr>
          <w:rFonts w:hint="eastAsia" w:ascii="Times New Roman" w:hAnsi="Times New Roman" w:eastAsia="宋体"/>
        </w:rPr>
        <w:t xml:space="preserve">            </w:t>
      </w:r>
    </w:p>
    <w:p w14:paraId="425C5B12">
      <w:pPr>
        <w:rPr>
          <w:rFonts w:hint="eastAsia" w:ascii="Times New Roman" w:hAnsi="Times New Roman" w:eastAsia="宋体"/>
        </w:rPr>
      </w:pPr>
      <w:r>
        <w:rPr>
          <w:rFonts w:hint="eastAsia" w:ascii="Times New Roman" w:hAnsi="Times New Roman" w:eastAsia="宋体"/>
        </w:rPr>
        <w:t xml:space="preserve">            base_speed = max_speed</w:t>
      </w:r>
    </w:p>
    <w:p w14:paraId="07B08FCF">
      <w:pPr>
        <w:rPr>
          <w:rFonts w:hint="eastAsia" w:ascii="Times New Roman" w:hAnsi="Times New Roman" w:eastAsia="宋体"/>
        </w:rPr>
      </w:pPr>
      <w:r>
        <w:rPr>
          <w:rFonts w:hint="eastAsia" w:ascii="Times New Roman" w:hAnsi="Times New Roman" w:eastAsia="宋体"/>
        </w:rPr>
        <w:t xml:space="preserve">            if area_type == '手术室通道':</w:t>
      </w:r>
    </w:p>
    <w:p w14:paraId="46229003">
      <w:pPr>
        <w:rPr>
          <w:rFonts w:hint="eastAsia" w:ascii="Times New Roman" w:hAnsi="Times New Roman" w:eastAsia="宋体"/>
        </w:rPr>
      </w:pPr>
      <w:r>
        <w:rPr>
          <w:rFonts w:hint="eastAsia" w:ascii="Times New Roman" w:hAnsi="Times New Roman" w:eastAsia="宋体"/>
        </w:rPr>
        <w:t xml:space="preserve">                base_speed *= 0.6</w:t>
      </w:r>
    </w:p>
    <w:p w14:paraId="5F4ADED7">
      <w:pPr>
        <w:rPr>
          <w:rFonts w:hint="eastAsia" w:ascii="Times New Roman" w:hAnsi="Times New Roman" w:eastAsia="宋体"/>
        </w:rPr>
      </w:pPr>
      <w:r>
        <w:rPr>
          <w:rFonts w:hint="eastAsia" w:ascii="Times New Roman" w:hAnsi="Times New Roman" w:eastAsia="宋体"/>
        </w:rPr>
        <w:t xml:space="preserve">            elif area_type == '电梯间':</w:t>
      </w:r>
    </w:p>
    <w:p w14:paraId="6CD76B17">
      <w:pPr>
        <w:rPr>
          <w:rFonts w:hint="eastAsia" w:ascii="Times New Roman" w:hAnsi="Times New Roman" w:eastAsia="宋体"/>
        </w:rPr>
      </w:pPr>
      <w:r>
        <w:rPr>
          <w:rFonts w:hint="eastAsia" w:ascii="Times New Roman" w:hAnsi="Times New Roman" w:eastAsia="宋体"/>
        </w:rPr>
        <w:t xml:space="preserve">                base_speed *= 0.4</w:t>
      </w:r>
    </w:p>
    <w:p w14:paraId="74CD22ED">
      <w:pPr>
        <w:rPr>
          <w:rFonts w:hint="eastAsia" w:ascii="Times New Roman" w:hAnsi="Times New Roman" w:eastAsia="宋体"/>
        </w:rPr>
      </w:pPr>
      <w:r>
        <w:rPr>
          <w:rFonts w:hint="eastAsia" w:ascii="Times New Roman" w:hAnsi="Times New Roman" w:eastAsia="宋体"/>
        </w:rPr>
        <w:t xml:space="preserve">            </w:t>
      </w:r>
    </w:p>
    <w:p w14:paraId="78D7C246">
      <w:pPr>
        <w:rPr>
          <w:rFonts w:hint="eastAsia" w:ascii="Times New Roman" w:hAnsi="Times New Roman" w:eastAsia="宋体"/>
        </w:rPr>
      </w:pPr>
      <w:r>
        <w:rPr>
          <w:rFonts w:hint="eastAsia" w:ascii="Times New Roman" w:hAnsi="Times New Roman" w:eastAsia="宋体"/>
        </w:rPr>
        <w:t xml:space="preserve">            # 曲率越大，速度越低</w:t>
      </w:r>
    </w:p>
    <w:p w14:paraId="393E5312">
      <w:pPr>
        <w:rPr>
          <w:rFonts w:hint="eastAsia" w:ascii="Times New Roman" w:hAnsi="Times New Roman" w:eastAsia="宋体"/>
        </w:rPr>
      </w:pPr>
      <w:r>
        <w:rPr>
          <w:rFonts w:hint="eastAsia" w:ascii="Times New Roman" w:hAnsi="Times New Roman" w:eastAsia="宋体"/>
        </w:rPr>
        <w:t xml:space="preserve">            speed = base_speed * (1.0 - min(curvature * 5, 0.8))</w:t>
      </w:r>
    </w:p>
    <w:p w14:paraId="7B2033D7">
      <w:pPr>
        <w:rPr>
          <w:rFonts w:hint="eastAsia" w:ascii="Times New Roman" w:hAnsi="Times New Roman" w:eastAsia="宋体"/>
        </w:rPr>
      </w:pPr>
      <w:r>
        <w:rPr>
          <w:rFonts w:hint="eastAsia" w:ascii="Times New Roman" w:hAnsi="Times New Roman" w:eastAsia="宋体"/>
        </w:rPr>
        <w:t xml:space="preserve">            speeds.append(speed)</w:t>
      </w:r>
    </w:p>
    <w:p w14:paraId="72D36449">
      <w:pPr>
        <w:rPr>
          <w:rFonts w:hint="eastAsia" w:ascii="Times New Roman" w:hAnsi="Times New Roman" w:eastAsia="宋体"/>
        </w:rPr>
      </w:pPr>
      <w:r>
        <w:rPr>
          <w:rFonts w:hint="eastAsia" w:ascii="Times New Roman" w:hAnsi="Times New Roman" w:eastAsia="宋体"/>
        </w:rPr>
        <w:t xml:space="preserve">    </w:t>
      </w:r>
    </w:p>
    <w:p w14:paraId="5C77BB6A">
      <w:pPr>
        <w:rPr>
          <w:rFonts w:hint="eastAsia" w:ascii="Times New Roman" w:hAnsi="Times New Roman" w:eastAsia="宋体"/>
        </w:rPr>
      </w:pPr>
      <w:r>
        <w:rPr>
          <w:rFonts w:hint="eastAsia" w:ascii="Times New Roman" w:hAnsi="Times New Roman" w:eastAsia="宋体"/>
        </w:rPr>
        <w:t xml:space="preserve">    # 组合输出</w:t>
      </w:r>
    </w:p>
    <w:p w14:paraId="4364DFBB">
      <w:pPr>
        <w:rPr>
          <w:rFonts w:hint="eastAsia" w:ascii="Times New Roman" w:hAnsi="Times New Roman" w:eastAsia="宋体"/>
        </w:rPr>
      </w:pPr>
      <w:r>
        <w:rPr>
          <w:rFonts w:hint="eastAsia" w:ascii="Times New Roman" w:hAnsi="Times New Roman" w:eastAsia="宋体"/>
        </w:rPr>
        <w:t xml:space="preserve">    result_path = []</w:t>
      </w:r>
    </w:p>
    <w:p w14:paraId="58F86298">
      <w:pPr>
        <w:rPr>
          <w:rFonts w:hint="eastAsia" w:ascii="Times New Roman" w:hAnsi="Times New Roman" w:eastAsia="宋体"/>
        </w:rPr>
      </w:pPr>
      <w:r>
        <w:rPr>
          <w:rFonts w:hint="eastAsia" w:ascii="Times New Roman" w:hAnsi="Times New Roman" w:eastAsia="宋体"/>
        </w:rPr>
        <w:t xml:space="preserve">    for i in range(n_points):</w:t>
      </w:r>
    </w:p>
    <w:p w14:paraId="30E6E395">
      <w:pPr>
        <w:rPr>
          <w:rFonts w:hint="eastAsia" w:ascii="Times New Roman" w:hAnsi="Times New Roman" w:eastAsia="宋体"/>
        </w:rPr>
      </w:pPr>
      <w:r>
        <w:rPr>
          <w:rFonts w:hint="eastAsia" w:ascii="Times New Roman" w:hAnsi="Times New Roman" w:eastAsia="宋体"/>
        </w:rPr>
        <w:t xml:space="preserve">        result_path.append({</w:t>
      </w:r>
    </w:p>
    <w:p w14:paraId="50735226">
      <w:pPr>
        <w:rPr>
          <w:rFonts w:hint="eastAsia" w:ascii="Times New Roman" w:hAnsi="Times New Roman" w:eastAsia="宋体"/>
        </w:rPr>
      </w:pPr>
      <w:r>
        <w:rPr>
          <w:rFonts w:hint="eastAsia" w:ascii="Times New Roman" w:hAnsi="Times New Roman" w:eastAsia="宋体"/>
        </w:rPr>
        <w:t xml:space="preserve">            'coord': tuple(points[i]),</w:t>
      </w:r>
    </w:p>
    <w:p w14:paraId="06298C14">
      <w:pPr>
        <w:rPr>
          <w:rFonts w:hint="eastAsia" w:ascii="Times New Roman" w:hAnsi="Times New Roman" w:eastAsia="宋体"/>
        </w:rPr>
      </w:pPr>
      <w:r>
        <w:rPr>
          <w:rFonts w:hint="eastAsia" w:ascii="Times New Roman" w:hAnsi="Times New Roman" w:eastAsia="宋体"/>
        </w:rPr>
        <w:t xml:space="preserve">            'suggested_speed': speeds[i]</w:t>
      </w:r>
    </w:p>
    <w:p w14:paraId="579A48D6">
      <w:pPr>
        <w:rPr>
          <w:rFonts w:hint="eastAsia" w:ascii="Times New Roman" w:hAnsi="Times New Roman" w:eastAsia="宋体"/>
        </w:rPr>
      </w:pPr>
      <w:r>
        <w:rPr>
          <w:rFonts w:hint="eastAsia" w:ascii="Times New Roman" w:hAnsi="Times New Roman" w:eastAsia="宋体"/>
        </w:rPr>
        <w:t xml:space="preserve">        })</w:t>
      </w:r>
    </w:p>
    <w:p w14:paraId="4CD4E350">
      <w:pPr>
        <w:rPr>
          <w:rFonts w:hint="eastAsia" w:ascii="Times New Roman" w:hAnsi="Times New Roman" w:eastAsia="宋体"/>
        </w:rPr>
      </w:pPr>
      <w:r>
        <w:rPr>
          <w:rFonts w:hint="eastAsia" w:ascii="Times New Roman" w:hAnsi="Times New Roman" w:eastAsia="宋体"/>
        </w:rPr>
        <w:t xml:space="preserve">    </w:t>
      </w:r>
    </w:p>
    <w:p w14:paraId="67B525A1">
      <w:pPr>
        <w:rPr>
          <w:rFonts w:hint="eastAsia" w:ascii="Times New Roman" w:hAnsi="Times New Roman" w:eastAsia="宋体"/>
        </w:rPr>
      </w:pPr>
      <w:r>
        <w:rPr>
          <w:rFonts w:hint="eastAsia" w:ascii="Times New Roman" w:hAnsi="Times New Roman" w:eastAsia="宋体"/>
        </w:rPr>
        <w:t xml:space="preserve">    return result_path</w:t>
      </w:r>
    </w:p>
    <w:p w14:paraId="5854F54A">
      <w:pPr>
        <w:rPr>
          <w:rFonts w:hint="eastAsia" w:ascii="Times New Roman" w:hAnsi="Times New Roman" w:eastAsia="宋体"/>
        </w:rPr>
      </w:pPr>
    </w:p>
    <w:p w14:paraId="03D7D432">
      <w:pPr>
        <w:rPr>
          <w:rFonts w:hint="eastAsia" w:ascii="Times New Roman" w:hAnsi="Times New Roman" w:eastAsia="宋体"/>
        </w:rPr>
      </w:pPr>
    </w:p>
    <w:p w14:paraId="61AE952F">
      <w:pPr>
        <w:rPr>
          <w:rFonts w:hint="eastAsia" w:ascii="Times New Roman" w:hAnsi="Times New Roman" w:eastAsia="宋体"/>
        </w:rPr>
      </w:pPr>
      <w:r>
        <w:rPr>
          <w:rFonts w:hint="eastAsia" w:ascii="Times New Roman" w:hAnsi="Times New Roman" w:eastAsia="宋体"/>
        </w:rPr>
        <w:t># 添加缺失的函数实现</w:t>
      </w:r>
    </w:p>
    <w:p w14:paraId="524B87A4">
      <w:pPr>
        <w:rPr>
          <w:rFonts w:hint="eastAsia" w:ascii="Times New Roman" w:hAnsi="Times New Roman" w:eastAsia="宋体"/>
        </w:rPr>
      </w:pPr>
      <w:r>
        <w:rPr>
          <w:rFonts w:hint="eastAsia" w:ascii="Times New Roman" w:hAnsi="Times New Roman" w:eastAsia="宋体"/>
        </w:rPr>
        <w:t>def get_node_position(node, map_topology):</w:t>
      </w:r>
    </w:p>
    <w:p w14:paraId="429F4782">
      <w:pPr>
        <w:rPr>
          <w:rFonts w:hint="eastAsia" w:ascii="Times New Roman" w:hAnsi="Times New Roman" w:eastAsia="宋体"/>
        </w:rPr>
      </w:pPr>
      <w:r>
        <w:rPr>
          <w:rFonts w:hint="eastAsia" w:ascii="Times New Roman" w:hAnsi="Times New Roman" w:eastAsia="宋体"/>
        </w:rPr>
        <w:t xml:space="preserve">    """获取节点位置 - 临时实现"""</w:t>
      </w:r>
    </w:p>
    <w:p w14:paraId="11DC402A">
      <w:pPr>
        <w:rPr>
          <w:rFonts w:hint="eastAsia" w:ascii="Times New Roman" w:hAnsi="Times New Roman" w:eastAsia="宋体"/>
        </w:rPr>
      </w:pPr>
      <w:r>
        <w:rPr>
          <w:rFonts w:hint="eastAsia" w:ascii="Times New Roman" w:hAnsi="Times New Roman" w:eastAsia="宋体"/>
        </w:rPr>
        <w:t xml:space="preserve">    if isinstance(node, dict) and 'x' in node and 'y' in node:</w:t>
      </w:r>
    </w:p>
    <w:p w14:paraId="6C9D0B20">
      <w:pPr>
        <w:rPr>
          <w:rFonts w:hint="eastAsia" w:ascii="Times New Roman" w:hAnsi="Times New Roman" w:eastAsia="宋体"/>
        </w:rPr>
      </w:pPr>
      <w:r>
        <w:rPr>
          <w:rFonts w:hint="eastAsia" w:ascii="Times New Roman" w:hAnsi="Times New Roman" w:eastAsia="宋体"/>
        </w:rPr>
        <w:t xml:space="preserve">        return {'x': node['x'], 'y': node['y']}</w:t>
      </w:r>
    </w:p>
    <w:p w14:paraId="643DFDC2">
      <w:pPr>
        <w:rPr>
          <w:rFonts w:hint="eastAsia" w:ascii="Times New Roman" w:hAnsi="Times New Roman" w:eastAsia="宋体"/>
        </w:rPr>
      </w:pPr>
      <w:r>
        <w:rPr>
          <w:rFonts w:hint="eastAsia" w:ascii="Times New Roman" w:hAnsi="Times New Roman" w:eastAsia="宋体"/>
        </w:rPr>
        <w:t xml:space="preserve">    return {'x': 0, 'y': 0}</w:t>
      </w:r>
    </w:p>
    <w:p w14:paraId="1D3219E4">
      <w:pPr>
        <w:rPr>
          <w:rFonts w:hint="eastAsia" w:ascii="Times New Roman" w:hAnsi="Times New Roman" w:eastAsia="宋体"/>
        </w:rPr>
      </w:pPr>
    </w:p>
    <w:p w14:paraId="07E889EE">
      <w:pPr>
        <w:rPr>
          <w:rFonts w:hint="eastAsia" w:ascii="Times New Roman" w:hAnsi="Times New Roman" w:eastAsia="宋体"/>
        </w:rPr>
      </w:pPr>
    </w:p>
    <w:p w14:paraId="080F7502">
      <w:pPr>
        <w:rPr>
          <w:rFonts w:hint="eastAsia" w:ascii="Times New Roman" w:hAnsi="Times New Roman" w:eastAsia="宋体"/>
        </w:rPr>
      </w:pPr>
      <w:r>
        <w:rPr>
          <w:rFonts w:hint="eastAsia" w:ascii="Times New Roman" w:hAnsi="Times New Roman" w:eastAsia="宋体"/>
        </w:rPr>
        <w:t>def check_access_permission(from_node, to_node, map_topology):</w:t>
      </w:r>
    </w:p>
    <w:p w14:paraId="387E6CA7">
      <w:pPr>
        <w:rPr>
          <w:rFonts w:hint="eastAsia" w:ascii="Times New Roman" w:hAnsi="Times New Roman" w:eastAsia="宋体"/>
        </w:rPr>
      </w:pPr>
      <w:r>
        <w:rPr>
          <w:rFonts w:hint="eastAsia" w:ascii="Times New Roman" w:hAnsi="Times New Roman" w:eastAsia="宋体"/>
        </w:rPr>
        <w:t xml:space="preserve">    """检查通行权限 - 临时实现"""</w:t>
      </w:r>
    </w:p>
    <w:p w14:paraId="0E5ADFD7">
      <w:pPr>
        <w:rPr>
          <w:rFonts w:hint="eastAsia" w:ascii="Times New Roman" w:hAnsi="Times New Roman" w:eastAsia="宋体"/>
        </w:rPr>
      </w:pPr>
      <w:r>
        <w:rPr>
          <w:rFonts w:hint="eastAsia" w:ascii="Times New Roman" w:hAnsi="Times New Roman" w:eastAsia="宋体"/>
        </w:rPr>
        <w:t xml:space="preserve">    return True</w:t>
      </w:r>
    </w:p>
    <w:p w14:paraId="02B522FB">
      <w:pPr>
        <w:rPr>
          <w:rFonts w:hint="eastAsia" w:ascii="Times New Roman" w:hAnsi="Times New Roman" w:eastAsia="宋体"/>
        </w:rPr>
      </w:pPr>
    </w:p>
    <w:p w14:paraId="629D1EFF">
      <w:pPr>
        <w:rPr>
          <w:rFonts w:hint="eastAsia" w:ascii="Times New Roman" w:hAnsi="Times New Roman" w:eastAsia="宋体"/>
        </w:rPr>
      </w:pPr>
    </w:p>
    <w:p w14:paraId="6A437E6F">
      <w:pPr>
        <w:rPr>
          <w:rFonts w:hint="eastAsia" w:ascii="Times New Roman" w:hAnsi="Times New Roman" w:eastAsia="宋体"/>
        </w:rPr>
      </w:pPr>
      <w:r>
        <w:rPr>
          <w:rFonts w:hint="eastAsia" w:ascii="Times New Roman" w:hAnsi="Times New Roman" w:eastAsia="宋体"/>
        </w:rPr>
        <w:t>def calculate_distance(pos1, pos2):</w:t>
      </w:r>
    </w:p>
    <w:p w14:paraId="3723590F">
      <w:pPr>
        <w:rPr>
          <w:rFonts w:hint="eastAsia" w:ascii="Times New Roman" w:hAnsi="Times New Roman" w:eastAsia="宋体"/>
        </w:rPr>
      </w:pPr>
      <w:r>
        <w:rPr>
          <w:rFonts w:hint="eastAsia" w:ascii="Times New Roman" w:hAnsi="Times New Roman" w:eastAsia="宋体"/>
        </w:rPr>
        <w:t xml:space="preserve">    """计算两点之间的距离"""</w:t>
      </w:r>
    </w:p>
    <w:p w14:paraId="3F716E3C">
      <w:pPr>
        <w:rPr>
          <w:rFonts w:hint="eastAsia" w:ascii="Times New Roman" w:hAnsi="Times New Roman" w:eastAsia="宋体"/>
        </w:rPr>
      </w:pPr>
      <w:r>
        <w:rPr>
          <w:rFonts w:hint="eastAsia" w:ascii="Times New Roman" w:hAnsi="Times New Roman" w:eastAsia="宋体"/>
        </w:rPr>
        <w:t xml:space="preserve">    if isinstance(pos1, dict) and 'x' in pos1:</w:t>
      </w:r>
    </w:p>
    <w:p w14:paraId="72146988">
      <w:pPr>
        <w:rPr>
          <w:rFonts w:hint="eastAsia" w:ascii="Times New Roman" w:hAnsi="Times New Roman" w:eastAsia="宋体"/>
        </w:rPr>
      </w:pPr>
      <w:r>
        <w:rPr>
          <w:rFonts w:hint="eastAsia" w:ascii="Times New Roman" w:hAnsi="Times New Roman" w:eastAsia="宋体"/>
        </w:rPr>
        <w:t xml:space="preserve">        x1, y1 = pos1['x'], pos1['y']</w:t>
      </w:r>
    </w:p>
    <w:p w14:paraId="08FED1FA">
      <w:pPr>
        <w:rPr>
          <w:rFonts w:hint="eastAsia" w:ascii="Times New Roman" w:hAnsi="Times New Roman" w:eastAsia="宋体"/>
        </w:rPr>
      </w:pPr>
      <w:r>
        <w:rPr>
          <w:rFonts w:hint="eastAsia" w:ascii="Times New Roman" w:hAnsi="Times New Roman" w:eastAsia="宋体"/>
        </w:rPr>
        <w:t xml:space="preserve">    else:</w:t>
      </w:r>
    </w:p>
    <w:p w14:paraId="22E6CD52">
      <w:pPr>
        <w:rPr>
          <w:rFonts w:hint="eastAsia" w:ascii="Times New Roman" w:hAnsi="Times New Roman" w:eastAsia="宋体"/>
        </w:rPr>
      </w:pPr>
      <w:r>
        <w:rPr>
          <w:rFonts w:hint="eastAsia" w:ascii="Times New Roman" w:hAnsi="Times New Roman" w:eastAsia="宋体"/>
        </w:rPr>
        <w:t xml:space="preserve">        x1, y1 = pos1[0], pos1[1]</w:t>
      </w:r>
    </w:p>
    <w:p w14:paraId="286B3F59">
      <w:pPr>
        <w:rPr>
          <w:rFonts w:hint="eastAsia" w:ascii="Times New Roman" w:hAnsi="Times New Roman" w:eastAsia="宋体"/>
        </w:rPr>
      </w:pPr>
      <w:r>
        <w:rPr>
          <w:rFonts w:hint="eastAsia" w:ascii="Times New Roman" w:hAnsi="Times New Roman" w:eastAsia="宋体"/>
        </w:rPr>
        <w:t xml:space="preserve">    </w:t>
      </w:r>
    </w:p>
    <w:p w14:paraId="2BDE7174">
      <w:pPr>
        <w:rPr>
          <w:rFonts w:hint="eastAsia" w:ascii="Times New Roman" w:hAnsi="Times New Roman" w:eastAsia="宋体"/>
        </w:rPr>
      </w:pPr>
      <w:r>
        <w:rPr>
          <w:rFonts w:hint="eastAsia" w:ascii="Times New Roman" w:hAnsi="Times New Roman" w:eastAsia="宋体"/>
        </w:rPr>
        <w:t xml:space="preserve">    if isinstance(pos2, dict) and 'x' in pos2:</w:t>
      </w:r>
    </w:p>
    <w:p w14:paraId="6D8BC083">
      <w:pPr>
        <w:rPr>
          <w:rFonts w:hint="eastAsia" w:ascii="Times New Roman" w:hAnsi="Times New Roman" w:eastAsia="宋体"/>
        </w:rPr>
      </w:pPr>
      <w:r>
        <w:rPr>
          <w:rFonts w:hint="eastAsia" w:ascii="Times New Roman" w:hAnsi="Times New Roman" w:eastAsia="宋体"/>
        </w:rPr>
        <w:t xml:space="preserve">        x2, y2 = pos2['x'], pos2['y']</w:t>
      </w:r>
    </w:p>
    <w:p w14:paraId="7E6F95D3">
      <w:pPr>
        <w:rPr>
          <w:rFonts w:hint="eastAsia" w:ascii="Times New Roman" w:hAnsi="Times New Roman" w:eastAsia="宋体"/>
        </w:rPr>
      </w:pPr>
      <w:r>
        <w:rPr>
          <w:rFonts w:hint="eastAsia" w:ascii="Times New Roman" w:hAnsi="Times New Roman" w:eastAsia="宋体"/>
        </w:rPr>
        <w:t xml:space="preserve">    else:</w:t>
      </w:r>
    </w:p>
    <w:p w14:paraId="196E49FA">
      <w:pPr>
        <w:rPr>
          <w:rFonts w:hint="eastAsia" w:ascii="Times New Roman" w:hAnsi="Times New Roman" w:eastAsia="宋体"/>
        </w:rPr>
      </w:pPr>
      <w:r>
        <w:rPr>
          <w:rFonts w:hint="eastAsia" w:ascii="Times New Roman" w:hAnsi="Times New Roman" w:eastAsia="宋体"/>
        </w:rPr>
        <w:t xml:space="preserve">        x2, y2 = pos2[0], pos2[1]</w:t>
      </w:r>
    </w:p>
    <w:p w14:paraId="435EDAAD">
      <w:pPr>
        <w:rPr>
          <w:rFonts w:hint="eastAsia" w:ascii="Times New Roman" w:hAnsi="Times New Roman" w:eastAsia="宋体"/>
        </w:rPr>
      </w:pPr>
      <w:r>
        <w:rPr>
          <w:rFonts w:hint="eastAsia" w:ascii="Times New Roman" w:hAnsi="Times New Roman" w:eastAsia="宋体"/>
        </w:rPr>
        <w:t xml:space="preserve">    </w:t>
      </w:r>
    </w:p>
    <w:p w14:paraId="2BBD8037">
      <w:pPr>
        <w:rPr>
          <w:rFonts w:hint="eastAsia" w:ascii="Times New Roman" w:hAnsi="Times New Roman" w:eastAsia="宋体"/>
        </w:rPr>
      </w:pPr>
      <w:r>
        <w:rPr>
          <w:rFonts w:hint="eastAsia" w:ascii="Times New Roman" w:hAnsi="Times New Roman" w:eastAsia="宋体"/>
        </w:rPr>
        <w:t xml:space="preserve">    return math.sqrt((x2 - x1)**2 + (y2 - y1)**2)</w:t>
      </w:r>
    </w:p>
    <w:p w14:paraId="3F2B3E37">
      <w:pPr>
        <w:rPr>
          <w:rFonts w:hint="eastAsia" w:ascii="Times New Roman" w:hAnsi="Times New Roman" w:eastAsia="宋体"/>
        </w:rPr>
      </w:pPr>
    </w:p>
    <w:p w14:paraId="0E3EB224">
      <w:pPr>
        <w:rPr>
          <w:rFonts w:hint="eastAsia" w:ascii="Times New Roman" w:hAnsi="Times New Roman" w:eastAsia="宋体"/>
        </w:rPr>
      </w:pPr>
    </w:p>
    <w:p w14:paraId="2D52E5C9">
      <w:pPr>
        <w:rPr>
          <w:rFonts w:hint="eastAsia" w:ascii="Times New Roman" w:hAnsi="Times New Roman" w:eastAsia="宋体"/>
        </w:rPr>
      </w:pPr>
      <w:r>
        <w:rPr>
          <w:rFonts w:hint="eastAsia" w:ascii="Times New Roman" w:hAnsi="Times New Roman" w:eastAsia="宋体"/>
        </w:rPr>
        <w:t>def dynamic_path_planning_with_constraints(start_node, end_node,</w:t>
      </w:r>
    </w:p>
    <w:p w14:paraId="74A225CD">
      <w:pPr>
        <w:rPr>
          <w:rFonts w:hint="eastAsia" w:ascii="Times New Roman" w:hAnsi="Times New Roman" w:eastAsia="宋体"/>
        </w:rPr>
      </w:pPr>
      <w:r>
        <w:rPr>
          <w:rFonts w:hint="eastAsia" w:ascii="Times New Roman" w:hAnsi="Times New Roman" w:eastAsia="宋体"/>
        </w:rPr>
        <w:t xml:space="preserve">                                          map_topology, real_time_obstacles):</w:t>
      </w:r>
    </w:p>
    <w:p w14:paraId="1639DF57">
      <w:pPr>
        <w:rPr>
          <w:rFonts w:hint="eastAsia" w:ascii="Times New Roman" w:hAnsi="Times New Roman" w:eastAsia="宋体"/>
        </w:rPr>
      </w:pPr>
      <w:r>
        <w:rPr>
          <w:rFonts w:hint="eastAsia" w:ascii="Times New Roman" w:hAnsi="Times New Roman" w:eastAsia="宋体"/>
        </w:rPr>
        <w:t xml:space="preserve">    """</w:t>
      </w:r>
    </w:p>
    <w:p w14:paraId="705AAE45">
      <w:pPr>
        <w:rPr>
          <w:rFonts w:hint="eastAsia" w:ascii="Times New Roman" w:hAnsi="Times New Roman" w:eastAsia="宋体"/>
        </w:rPr>
      </w:pPr>
      <w:r>
        <w:rPr>
          <w:rFonts w:hint="eastAsia" w:ascii="Times New Roman" w:hAnsi="Times New Roman" w:eastAsia="宋体"/>
        </w:rPr>
        <w:t xml:space="preserve">    基于多约束条件的医院走廊动态路径规划算法。</w:t>
      </w:r>
    </w:p>
    <w:p w14:paraId="504DE2D6">
      <w:pPr>
        <w:rPr>
          <w:rFonts w:hint="eastAsia" w:ascii="Times New Roman" w:hAnsi="Times New Roman" w:eastAsia="宋体"/>
        </w:rPr>
      </w:pPr>
      <w:r>
        <w:rPr>
          <w:rFonts w:hint="eastAsia" w:ascii="Times New Roman" w:hAnsi="Times New Roman" w:eastAsia="宋体"/>
        </w:rPr>
        <w:t xml:space="preserve">    综合考虑距离、拥堵、权限、坡度因素，生成最优路径。</w:t>
      </w:r>
    </w:p>
    <w:p w14:paraId="5847FE7D">
      <w:pPr>
        <w:rPr>
          <w:rFonts w:hint="eastAsia" w:ascii="Times New Roman" w:hAnsi="Times New Roman" w:eastAsia="宋体"/>
        </w:rPr>
      </w:pPr>
      <w:r>
        <w:rPr>
          <w:rFonts w:hint="eastAsia" w:ascii="Times New Roman" w:hAnsi="Times New Roman" w:eastAsia="宋体"/>
        </w:rPr>
        <w:t xml:space="preserve">    """</w:t>
      </w:r>
    </w:p>
    <w:p w14:paraId="71F31026">
      <w:pPr>
        <w:rPr>
          <w:rFonts w:hint="eastAsia" w:ascii="Times New Roman" w:hAnsi="Times New Roman" w:eastAsia="宋体"/>
        </w:rPr>
      </w:pPr>
      <w:r>
        <w:rPr>
          <w:rFonts w:hint="eastAsia" w:ascii="Times New Roman" w:hAnsi="Times New Roman" w:eastAsia="宋体"/>
        </w:rPr>
        <w:t xml:space="preserve">    </w:t>
      </w:r>
    </w:p>
    <w:p w14:paraId="282E04F7">
      <w:pPr>
        <w:rPr>
          <w:rFonts w:hint="eastAsia" w:ascii="Times New Roman" w:hAnsi="Times New Roman" w:eastAsia="宋体"/>
        </w:rPr>
      </w:pPr>
      <w:r>
        <w:rPr>
          <w:rFonts w:hint="eastAsia" w:ascii="Times New Roman" w:hAnsi="Times New Roman" w:eastAsia="宋体"/>
        </w:rPr>
        <w:t xml:space="preserve">    # 初始化开放列表和关闭列表</w:t>
      </w:r>
    </w:p>
    <w:p w14:paraId="5CE6A066">
      <w:pPr>
        <w:rPr>
          <w:rFonts w:hint="eastAsia" w:ascii="Times New Roman" w:hAnsi="Times New Roman" w:eastAsia="宋体"/>
        </w:rPr>
      </w:pPr>
      <w:r>
        <w:rPr>
          <w:rFonts w:hint="eastAsia" w:ascii="Times New Roman" w:hAnsi="Times New Roman" w:eastAsia="宋体"/>
        </w:rPr>
        <w:t xml:space="preserve">    open_list = []</w:t>
      </w:r>
    </w:p>
    <w:p w14:paraId="311364D4">
      <w:pPr>
        <w:rPr>
          <w:rFonts w:hint="eastAsia" w:ascii="Times New Roman" w:hAnsi="Times New Roman" w:eastAsia="宋体"/>
        </w:rPr>
      </w:pPr>
      <w:r>
        <w:rPr>
          <w:rFonts w:hint="eastAsia" w:ascii="Times New Roman" w:hAnsi="Times New Roman" w:eastAsia="宋体"/>
        </w:rPr>
        <w:t xml:space="preserve">    closed_set = set()</w:t>
      </w:r>
    </w:p>
    <w:p w14:paraId="39B75AF9">
      <w:pPr>
        <w:rPr>
          <w:rFonts w:hint="eastAsia" w:ascii="Times New Roman" w:hAnsi="Times New Roman" w:eastAsia="宋体"/>
        </w:rPr>
      </w:pPr>
      <w:r>
        <w:rPr>
          <w:rFonts w:hint="eastAsia" w:ascii="Times New Roman" w:hAnsi="Times New Roman" w:eastAsia="宋体"/>
        </w:rPr>
        <w:t xml:space="preserve">    g_score = {}</w:t>
      </w:r>
    </w:p>
    <w:p w14:paraId="74C5C2B3">
      <w:pPr>
        <w:rPr>
          <w:rFonts w:hint="eastAsia" w:ascii="Times New Roman" w:hAnsi="Times New Roman" w:eastAsia="宋体"/>
        </w:rPr>
      </w:pPr>
      <w:r>
        <w:rPr>
          <w:rFonts w:hint="eastAsia" w:ascii="Times New Roman" w:hAnsi="Times New Roman" w:eastAsia="宋体"/>
        </w:rPr>
        <w:t xml:space="preserve">    f_score = {}</w:t>
      </w:r>
    </w:p>
    <w:p w14:paraId="256123C2">
      <w:pPr>
        <w:rPr>
          <w:rFonts w:hint="eastAsia" w:ascii="Times New Roman" w:hAnsi="Times New Roman" w:eastAsia="宋体"/>
        </w:rPr>
      </w:pPr>
      <w:r>
        <w:rPr>
          <w:rFonts w:hint="eastAsia" w:ascii="Times New Roman" w:hAnsi="Times New Roman" w:eastAsia="宋体"/>
        </w:rPr>
        <w:t xml:space="preserve">    came_from = {}</w:t>
      </w:r>
    </w:p>
    <w:p w14:paraId="2077D75B">
      <w:pPr>
        <w:rPr>
          <w:rFonts w:hint="eastAsia" w:ascii="Times New Roman" w:hAnsi="Times New Roman" w:eastAsia="宋体"/>
        </w:rPr>
      </w:pPr>
      <w:r>
        <w:rPr>
          <w:rFonts w:hint="eastAsia" w:ascii="Times New Roman" w:hAnsi="Times New Roman" w:eastAsia="宋体"/>
        </w:rPr>
        <w:t xml:space="preserve">    </w:t>
      </w:r>
    </w:p>
    <w:p w14:paraId="48327A2A">
      <w:pPr>
        <w:rPr>
          <w:rFonts w:hint="eastAsia" w:ascii="Times New Roman" w:hAnsi="Times New Roman" w:eastAsia="宋体"/>
        </w:rPr>
      </w:pPr>
      <w:r>
        <w:rPr>
          <w:rFonts w:hint="eastAsia" w:ascii="Times New Roman" w:hAnsi="Times New Roman" w:eastAsia="宋体"/>
        </w:rPr>
        <w:t xml:space="preserve">    # 初始化起点的g_score和f_score</w:t>
      </w:r>
    </w:p>
    <w:p w14:paraId="2A606A37">
      <w:pPr>
        <w:rPr>
          <w:rFonts w:hint="eastAsia" w:ascii="Times New Roman" w:hAnsi="Times New Roman" w:eastAsia="宋体"/>
        </w:rPr>
      </w:pPr>
      <w:r>
        <w:rPr>
          <w:rFonts w:hint="eastAsia" w:ascii="Times New Roman" w:hAnsi="Times New Roman" w:eastAsia="宋体"/>
        </w:rPr>
        <w:t xml:space="preserve">    g_score[start_node] = 0</w:t>
      </w:r>
    </w:p>
    <w:p w14:paraId="40346D04">
      <w:pPr>
        <w:rPr>
          <w:rFonts w:hint="eastAsia" w:ascii="Times New Roman" w:hAnsi="Times New Roman" w:eastAsia="宋体"/>
        </w:rPr>
      </w:pPr>
      <w:r>
        <w:rPr>
          <w:rFonts w:hint="eastAsia" w:ascii="Times New Roman" w:hAnsi="Times New Roman" w:eastAsia="宋体"/>
        </w:rPr>
        <w:t xml:space="preserve">    f_score[start_node] = heuristic_cost_estimate(start_node, end_node, map_topology)</w:t>
      </w:r>
    </w:p>
    <w:p w14:paraId="208CD1DB">
      <w:pPr>
        <w:rPr>
          <w:rFonts w:hint="eastAsia" w:ascii="Times New Roman" w:hAnsi="Times New Roman" w:eastAsia="宋体"/>
        </w:rPr>
      </w:pPr>
      <w:r>
        <w:rPr>
          <w:rFonts w:hint="eastAsia" w:ascii="Times New Roman" w:hAnsi="Times New Roman" w:eastAsia="宋体"/>
        </w:rPr>
        <w:t xml:space="preserve">    heapq.heappush(open_list, (f_score[start_node], start_node))</w:t>
      </w:r>
    </w:p>
    <w:p w14:paraId="6980DD61">
      <w:pPr>
        <w:rPr>
          <w:rFonts w:hint="eastAsia" w:ascii="Times New Roman" w:hAnsi="Times New Roman" w:eastAsia="宋体"/>
        </w:rPr>
      </w:pPr>
      <w:r>
        <w:rPr>
          <w:rFonts w:hint="eastAsia" w:ascii="Times New Roman" w:hAnsi="Times New Roman" w:eastAsia="宋体"/>
        </w:rPr>
        <w:t xml:space="preserve">    </w:t>
      </w:r>
    </w:p>
    <w:p w14:paraId="1AF8B7AD">
      <w:pPr>
        <w:rPr>
          <w:rFonts w:hint="eastAsia" w:ascii="Times New Roman" w:hAnsi="Times New Roman" w:eastAsia="宋体"/>
        </w:rPr>
      </w:pPr>
      <w:r>
        <w:rPr>
          <w:rFonts w:hint="eastAsia" w:ascii="Times New Roman" w:hAnsi="Times New Roman" w:eastAsia="宋体"/>
        </w:rPr>
        <w:t xml:space="preserve">    while open_list:</w:t>
      </w:r>
    </w:p>
    <w:p w14:paraId="51BD57C9">
      <w:pPr>
        <w:rPr>
          <w:rFonts w:hint="eastAsia" w:ascii="Times New Roman" w:hAnsi="Times New Roman" w:eastAsia="宋体"/>
        </w:rPr>
      </w:pPr>
      <w:r>
        <w:rPr>
          <w:rFonts w:hint="eastAsia" w:ascii="Times New Roman" w:hAnsi="Times New Roman" w:eastAsia="宋体"/>
        </w:rPr>
        <w:t xml:space="preserve">        # 从开放列表取出f_score最小的节点</w:t>
      </w:r>
    </w:p>
    <w:p w14:paraId="1A6872FA">
      <w:pPr>
        <w:rPr>
          <w:rFonts w:hint="eastAsia" w:ascii="Times New Roman" w:hAnsi="Times New Roman" w:eastAsia="宋体"/>
        </w:rPr>
      </w:pPr>
      <w:r>
        <w:rPr>
          <w:rFonts w:hint="eastAsia" w:ascii="Times New Roman" w:hAnsi="Times New Roman" w:eastAsia="宋体"/>
        </w:rPr>
        <w:t xml:space="preserve">        current_f, current_node = heapq.heappop(open_list)</w:t>
      </w:r>
    </w:p>
    <w:p w14:paraId="7C2CEF66">
      <w:pPr>
        <w:rPr>
          <w:rFonts w:hint="eastAsia" w:ascii="Times New Roman" w:hAnsi="Times New Roman" w:eastAsia="宋体"/>
        </w:rPr>
      </w:pPr>
      <w:r>
        <w:rPr>
          <w:rFonts w:hint="eastAsia" w:ascii="Times New Roman" w:hAnsi="Times New Roman" w:eastAsia="宋体"/>
        </w:rPr>
        <w:t xml:space="preserve">        </w:t>
      </w:r>
    </w:p>
    <w:p w14:paraId="734E9586">
      <w:pPr>
        <w:rPr>
          <w:rFonts w:hint="eastAsia" w:ascii="Times New Roman" w:hAnsi="Times New Roman" w:eastAsia="宋体"/>
        </w:rPr>
      </w:pPr>
      <w:r>
        <w:rPr>
          <w:rFonts w:hint="eastAsia" w:ascii="Times New Roman" w:hAnsi="Times New Roman" w:eastAsia="宋体"/>
        </w:rPr>
        <w:t xml:space="preserve">        if current_node in closed_set:</w:t>
      </w:r>
    </w:p>
    <w:p w14:paraId="54CF818D">
      <w:pPr>
        <w:rPr>
          <w:rFonts w:hint="eastAsia" w:ascii="Times New Roman" w:hAnsi="Times New Roman" w:eastAsia="宋体"/>
        </w:rPr>
      </w:pPr>
      <w:r>
        <w:rPr>
          <w:rFonts w:hint="eastAsia" w:ascii="Times New Roman" w:hAnsi="Times New Roman" w:eastAsia="宋体"/>
        </w:rPr>
        <w:t xml:space="preserve">            continue</w:t>
      </w:r>
    </w:p>
    <w:p w14:paraId="3C16353A">
      <w:pPr>
        <w:rPr>
          <w:rFonts w:hint="eastAsia" w:ascii="Times New Roman" w:hAnsi="Times New Roman" w:eastAsia="宋体"/>
        </w:rPr>
      </w:pPr>
      <w:r>
        <w:rPr>
          <w:rFonts w:hint="eastAsia" w:ascii="Times New Roman" w:hAnsi="Times New Roman" w:eastAsia="宋体"/>
        </w:rPr>
        <w:t xml:space="preserve">        </w:t>
      </w:r>
    </w:p>
    <w:p w14:paraId="5B5E18C1">
      <w:pPr>
        <w:rPr>
          <w:rFonts w:hint="eastAsia" w:ascii="Times New Roman" w:hAnsi="Times New Roman" w:eastAsia="宋体"/>
        </w:rPr>
      </w:pPr>
      <w:r>
        <w:rPr>
          <w:rFonts w:hint="eastAsia" w:ascii="Times New Roman" w:hAnsi="Times New Roman" w:eastAsia="宋体"/>
        </w:rPr>
        <w:t xml:space="preserve">        # 如果到达终点，重构路径</w:t>
      </w:r>
    </w:p>
    <w:p w14:paraId="293EDF85">
      <w:pPr>
        <w:rPr>
          <w:rFonts w:hint="eastAsia" w:ascii="Times New Roman" w:hAnsi="Times New Roman" w:eastAsia="宋体"/>
        </w:rPr>
      </w:pPr>
      <w:r>
        <w:rPr>
          <w:rFonts w:hint="eastAsia" w:ascii="Times New Roman" w:hAnsi="Times New Roman" w:eastAsia="宋体"/>
        </w:rPr>
        <w:t xml:space="preserve">        if current_node == end_node:</w:t>
      </w:r>
    </w:p>
    <w:p w14:paraId="5473B531">
      <w:pPr>
        <w:rPr>
          <w:rFonts w:hint="eastAsia" w:ascii="Times New Roman" w:hAnsi="Times New Roman" w:eastAsia="宋体"/>
        </w:rPr>
      </w:pPr>
      <w:r>
        <w:rPr>
          <w:rFonts w:hint="eastAsia" w:ascii="Times New Roman" w:hAnsi="Times New Roman" w:eastAsia="宋体"/>
        </w:rPr>
        <w:t xml:space="preserve">            path = reconstruct_path(came_from, current_node)</w:t>
      </w:r>
    </w:p>
    <w:p w14:paraId="0C15FA08">
      <w:pPr>
        <w:rPr>
          <w:rFonts w:hint="eastAsia" w:ascii="Times New Roman" w:hAnsi="Times New Roman" w:eastAsia="宋体"/>
        </w:rPr>
      </w:pPr>
      <w:r>
        <w:rPr>
          <w:rFonts w:hint="eastAsia" w:ascii="Times New Roman" w:hAnsi="Times New Roman" w:eastAsia="宋体"/>
        </w:rPr>
        <w:t xml:space="preserve">            total_time, total_energy, reliability = calculate_path_metrics(path, map_topology, real_time_obstacles)</w:t>
      </w:r>
    </w:p>
    <w:p w14:paraId="7BDCFDAD">
      <w:pPr>
        <w:rPr>
          <w:rFonts w:hint="eastAsia" w:ascii="Times New Roman" w:hAnsi="Times New Roman" w:eastAsia="宋体"/>
        </w:rPr>
      </w:pPr>
      <w:r>
        <w:rPr>
          <w:rFonts w:hint="eastAsia" w:ascii="Times New Roman" w:hAnsi="Times New Roman" w:eastAsia="宋体"/>
        </w:rPr>
        <w:t xml:space="preserve">            return path, total_time, total_energy, reliability</w:t>
      </w:r>
    </w:p>
    <w:p w14:paraId="223C84F4">
      <w:pPr>
        <w:rPr>
          <w:rFonts w:hint="eastAsia" w:ascii="Times New Roman" w:hAnsi="Times New Roman" w:eastAsia="宋体"/>
        </w:rPr>
      </w:pPr>
      <w:r>
        <w:rPr>
          <w:rFonts w:hint="eastAsia" w:ascii="Times New Roman" w:hAnsi="Times New Roman" w:eastAsia="宋体"/>
        </w:rPr>
        <w:t xml:space="preserve">        </w:t>
      </w:r>
    </w:p>
    <w:p w14:paraId="6A0B3846">
      <w:pPr>
        <w:rPr>
          <w:rFonts w:hint="eastAsia" w:ascii="Times New Roman" w:hAnsi="Times New Roman" w:eastAsia="宋体"/>
        </w:rPr>
      </w:pPr>
      <w:r>
        <w:rPr>
          <w:rFonts w:hint="eastAsia" w:ascii="Times New Roman" w:hAnsi="Times New Roman" w:eastAsia="宋体"/>
        </w:rPr>
        <w:t xml:space="preserve">        closed_set.add(current_node)</w:t>
      </w:r>
    </w:p>
    <w:p w14:paraId="6B473B60">
      <w:pPr>
        <w:rPr>
          <w:rFonts w:hint="eastAsia" w:ascii="Times New Roman" w:hAnsi="Times New Roman" w:eastAsia="宋体"/>
        </w:rPr>
      </w:pPr>
      <w:r>
        <w:rPr>
          <w:rFonts w:hint="eastAsia" w:ascii="Times New Roman" w:hAnsi="Times New Roman" w:eastAsia="宋体"/>
        </w:rPr>
        <w:t xml:space="preserve">        </w:t>
      </w:r>
    </w:p>
    <w:p w14:paraId="26581A0B">
      <w:pPr>
        <w:rPr>
          <w:rFonts w:hint="eastAsia" w:ascii="Times New Roman" w:hAnsi="Times New Roman" w:eastAsia="宋体"/>
        </w:rPr>
      </w:pPr>
      <w:r>
        <w:rPr>
          <w:rFonts w:hint="eastAsia" w:ascii="Times New Roman" w:hAnsi="Times New Roman" w:eastAsia="宋体"/>
        </w:rPr>
        <w:t xml:space="preserve">        # 获取当前节点的所有邻居节点</w:t>
      </w:r>
    </w:p>
    <w:p w14:paraId="6EB712BE">
      <w:pPr>
        <w:rPr>
          <w:rFonts w:hint="eastAsia" w:ascii="Times New Roman" w:hAnsi="Times New Roman" w:eastAsia="宋体"/>
        </w:rPr>
      </w:pPr>
      <w:r>
        <w:rPr>
          <w:rFonts w:hint="eastAsia" w:ascii="Times New Roman" w:hAnsi="Times New Roman" w:eastAsia="宋体"/>
        </w:rPr>
        <w:t xml:space="preserve">        neighbors = get_neighbors(current_node, map_topology)</w:t>
      </w:r>
    </w:p>
    <w:p w14:paraId="3039C0A2">
      <w:pPr>
        <w:rPr>
          <w:rFonts w:hint="eastAsia" w:ascii="Times New Roman" w:hAnsi="Times New Roman" w:eastAsia="宋体"/>
        </w:rPr>
      </w:pPr>
      <w:r>
        <w:rPr>
          <w:rFonts w:hint="eastAsia" w:ascii="Times New Roman" w:hAnsi="Times New Roman" w:eastAsia="宋体"/>
        </w:rPr>
        <w:t xml:space="preserve">        for neighbor in neighbors:</w:t>
      </w:r>
    </w:p>
    <w:p w14:paraId="32AD73CA">
      <w:pPr>
        <w:rPr>
          <w:rFonts w:hint="eastAsia" w:ascii="Times New Roman" w:hAnsi="Times New Roman" w:eastAsia="宋体"/>
        </w:rPr>
      </w:pPr>
      <w:r>
        <w:rPr>
          <w:rFonts w:hint="eastAsia" w:ascii="Times New Roman" w:hAnsi="Times New Roman" w:eastAsia="宋体"/>
        </w:rPr>
        <w:t xml:space="preserve">            if neighbor in closed_set:</w:t>
      </w:r>
    </w:p>
    <w:p w14:paraId="544F725D">
      <w:pPr>
        <w:rPr>
          <w:rFonts w:hint="eastAsia" w:ascii="Times New Roman" w:hAnsi="Times New Roman" w:eastAsia="宋体"/>
        </w:rPr>
      </w:pPr>
      <w:r>
        <w:rPr>
          <w:rFonts w:hint="eastAsia" w:ascii="Times New Roman" w:hAnsi="Times New Roman" w:eastAsia="宋体"/>
        </w:rPr>
        <w:t xml:space="preserve">                continue</w:t>
      </w:r>
    </w:p>
    <w:p w14:paraId="47D4B041">
      <w:pPr>
        <w:rPr>
          <w:rFonts w:hint="eastAsia" w:ascii="Times New Roman" w:hAnsi="Times New Roman" w:eastAsia="宋体"/>
        </w:rPr>
      </w:pPr>
      <w:r>
        <w:rPr>
          <w:rFonts w:hint="eastAsia" w:ascii="Times New Roman" w:hAnsi="Times New Roman" w:eastAsia="宋体"/>
        </w:rPr>
        <w:t xml:space="preserve">            </w:t>
      </w:r>
    </w:p>
    <w:p w14:paraId="656E9716">
      <w:pPr>
        <w:rPr>
          <w:rFonts w:hint="eastAsia" w:ascii="Times New Roman" w:hAnsi="Times New Roman" w:eastAsia="宋体"/>
        </w:rPr>
      </w:pPr>
      <w:r>
        <w:rPr>
          <w:rFonts w:hint="eastAsia" w:ascii="Times New Roman" w:hAnsi="Times New Roman" w:eastAsia="宋体"/>
        </w:rPr>
        <w:t xml:space="preserve">            # 检查通行权限，若无权限则跳过此邻居</w:t>
      </w:r>
    </w:p>
    <w:p w14:paraId="22CD5C4B">
      <w:pPr>
        <w:rPr>
          <w:rFonts w:hint="eastAsia" w:ascii="Times New Roman" w:hAnsi="Times New Roman" w:eastAsia="宋体"/>
        </w:rPr>
      </w:pPr>
      <w:r>
        <w:rPr>
          <w:rFonts w:hint="eastAsia" w:ascii="Times New Roman" w:hAnsi="Times New Roman" w:eastAsia="宋体"/>
        </w:rPr>
        <w:t xml:space="preserve">            if not check_access_permission(current_node, neighbor, map_topology):</w:t>
      </w:r>
    </w:p>
    <w:p w14:paraId="54C129D3">
      <w:pPr>
        <w:rPr>
          <w:rFonts w:hint="eastAsia" w:ascii="Times New Roman" w:hAnsi="Times New Roman" w:eastAsia="宋体"/>
        </w:rPr>
      </w:pPr>
      <w:r>
        <w:rPr>
          <w:rFonts w:hint="eastAsia" w:ascii="Times New Roman" w:hAnsi="Times New Roman" w:eastAsia="宋体"/>
        </w:rPr>
        <w:t xml:space="preserve">                continue</w:t>
      </w:r>
    </w:p>
    <w:p w14:paraId="436E75C9">
      <w:pPr>
        <w:rPr>
          <w:rFonts w:hint="eastAsia" w:ascii="Times New Roman" w:hAnsi="Times New Roman" w:eastAsia="宋体"/>
        </w:rPr>
      </w:pPr>
      <w:r>
        <w:rPr>
          <w:rFonts w:hint="eastAsia" w:ascii="Times New Roman" w:hAnsi="Times New Roman" w:eastAsia="宋体"/>
        </w:rPr>
        <w:t xml:space="preserve">            </w:t>
      </w:r>
    </w:p>
    <w:p w14:paraId="7450F0C1">
      <w:pPr>
        <w:rPr>
          <w:rFonts w:hint="eastAsia" w:ascii="Times New Roman" w:hAnsi="Times New Roman" w:eastAsia="宋体"/>
        </w:rPr>
      </w:pPr>
      <w:r>
        <w:rPr>
          <w:rFonts w:hint="eastAsia" w:ascii="Times New Roman" w:hAnsi="Times New Roman" w:eastAsia="宋体"/>
        </w:rPr>
        <w:t xml:space="preserve">            # 计算从起点到当前邻居节点的临时g_score</w:t>
      </w:r>
    </w:p>
    <w:p w14:paraId="727814F6">
      <w:pPr>
        <w:rPr>
          <w:rFonts w:hint="eastAsia" w:ascii="Times New Roman" w:hAnsi="Times New Roman" w:eastAsia="宋体"/>
        </w:rPr>
      </w:pPr>
      <w:r>
        <w:rPr>
          <w:rFonts w:hint="eastAsia" w:ascii="Times New Roman" w:hAnsi="Times New Roman" w:eastAsia="宋体"/>
        </w:rPr>
        <w:t xml:space="preserve">            edge_weight = calculate_edge_weight(current_node, neighbor, map_topology, real_time_obstacles)</w:t>
      </w:r>
    </w:p>
    <w:p w14:paraId="08E37172">
      <w:pPr>
        <w:rPr>
          <w:rFonts w:hint="eastAsia" w:ascii="Times New Roman" w:hAnsi="Times New Roman" w:eastAsia="宋体"/>
        </w:rPr>
      </w:pPr>
      <w:r>
        <w:rPr>
          <w:rFonts w:hint="eastAsia" w:ascii="Times New Roman" w:hAnsi="Times New Roman" w:eastAsia="宋体"/>
        </w:rPr>
        <w:t xml:space="preserve">            tentative_g_score = g_score[current_node] + edge_weight</w:t>
      </w:r>
    </w:p>
    <w:p w14:paraId="2E282B27">
      <w:pPr>
        <w:rPr>
          <w:rFonts w:hint="eastAsia" w:ascii="Times New Roman" w:hAnsi="Times New Roman" w:eastAsia="宋体"/>
        </w:rPr>
      </w:pPr>
      <w:r>
        <w:rPr>
          <w:rFonts w:hint="eastAsia" w:ascii="Times New Roman" w:hAnsi="Times New Roman" w:eastAsia="宋体"/>
        </w:rPr>
        <w:t xml:space="preserve">            </w:t>
      </w:r>
    </w:p>
    <w:p w14:paraId="2850F436">
      <w:pPr>
        <w:rPr>
          <w:rFonts w:hint="eastAsia" w:ascii="Times New Roman" w:hAnsi="Times New Roman" w:eastAsia="宋体"/>
        </w:rPr>
      </w:pPr>
      <w:r>
        <w:rPr>
          <w:rFonts w:hint="eastAsia" w:ascii="Times New Roman" w:hAnsi="Times New Roman" w:eastAsia="宋体"/>
        </w:rPr>
        <w:t xml:space="preserve">            if neighbor not in g_score or tentative_g_score &lt; g_score[neighbor]:</w:t>
      </w:r>
    </w:p>
    <w:p w14:paraId="572B8BC7">
      <w:pPr>
        <w:rPr>
          <w:rFonts w:hint="eastAsia" w:ascii="Times New Roman" w:hAnsi="Times New Roman" w:eastAsia="宋体"/>
        </w:rPr>
      </w:pPr>
      <w:r>
        <w:rPr>
          <w:rFonts w:hint="eastAsia" w:ascii="Times New Roman" w:hAnsi="Times New Roman" w:eastAsia="宋体"/>
        </w:rPr>
        <w:t xml:space="preserve">                # 记录路径</w:t>
      </w:r>
    </w:p>
    <w:p w14:paraId="3BD7D7A1">
      <w:pPr>
        <w:rPr>
          <w:rFonts w:hint="eastAsia" w:ascii="Times New Roman" w:hAnsi="Times New Roman" w:eastAsia="宋体"/>
        </w:rPr>
      </w:pPr>
      <w:r>
        <w:rPr>
          <w:rFonts w:hint="eastAsia" w:ascii="Times New Roman" w:hAnsi="Times New Roman" w:eastAsia="宋体"/>
        </w:rPr>
        <w:t xml:space="preserve">                came_from[neighbor] = current_node</w:t>
      </w:r>
    </w:p>
    <w:p w14:paraId="324DED35">
      <w:pPr>
        <w:rPr>
          <w:rFonts w:hint="eastAsia" w:ascii="Times New Roman" w:hAnsi="Times New Roman" w:eastAsia="宋体"/>
        </w:rPr>
      </w:pPr>
      <w:r>
        <w:rPr>
          <w:rFonts w:hint="eastAsia" w:ascii="Times New Roman" w:hAnsi="Times New Roman" w:eastAsia="宋体"/>
        </w:rPr>
        <w:t xml:space="preserve">                g_score[neighbor] = tentative_g_score</w:t>
      </w:r>
    </w:p>
    <w:p w14:paraId="7141EA16">
      <w:pPr>
        <w:rPr>
          <w:rFonts w:hint="eastAsia" w:ascii="Times New Roman" w:hAnsi="Times New Roman" w:eastAsia="宋体"/>
        </w:rPr>
      </w:pPr>
      <w:r>
        <w:rPr>
          <w:rFonts w:hint="eastAsia" w:ascii="Times New Roman" w:hAnsi="Times New Roman" w:eastAsia="宋体"/>
        </w:rPr>
        <w:t xml:space="preserve">                # 计算启发式函数值，考虑剩余距离和预估拥堵</w:t>
      </w:r>
    </w:p>
    <w:p w14:paraId="6168DA09">
      <w:pPr>
        <w:rPr>
          <w:rFonts w:hint="eastAsia" w:ascii="Times New Roman" w:hAnsi="Times New Roman" w:eastAsia="宋体"/>
        </w:rPr>
      </w:pPr>
      <w:r>
        <w:rPr>
          <w:rFonts w:hint="eastAsia" w:ascii="Times New Roman" w:hAnsi="Times New Roman" w:eastAsia="宋体"/>
        </w:rPr>
        <w:t xml:space="preserve">                h_score = heuristic_cost_estimate(neighbor, end_node, map_topology)</w:t>
      </w:r>
    </w:p>
    <w:p w14:paraId="086BC99D">
      <w:pPr>
        <w:rPr>
          <w:rFonts w:hint="eastAsia" w:ascii="Times New Roman" w:hAnsi="Times New Roman" w:eastAsia="宋体"/>
        </w:rPr>
      </w:pPr>
      <w:r>
        <w:rPr>
          <w:rFonts w:hint="eastAsia" w:ascii="Times New Roman" w:hAnsi="Times New Roman" w:eastAsia="宋体"/>
        </w:rPr>
        <w:t xml:space="preserve">                f_score[neighbor] = tentative_g_score + h_score</w:t>
      </w:r>
    </w:p>
    <w:p w14:paraId="6D7AA0D0">
      <w:pPr>
        <w:rPr>
          <w:rFonts w:hint="eastAsia" w:ascii="Times New Roman" w:hAnsi="Times New Roman" w:eastAsia="宋体"/>
        </w:rPr>
      </w:pPr>
      <w:r>
        <w:rPr>
          <w:rFonts w:hint="eastAsia" w:ascii="Times New Roman" w:hAnsi="Times New Roman" w:eastAsia="宋体"/>
        </w:rPr>
        <w:t xml:space="preserve">                heapq.heappush(open_list, (f_score[neighbor], neighbor))</w:t>
      </w:r>
    </w:p>
    <w:p w14:paraId="35098818">
      <w:pPr>
        <w:rPr>
          <w:rFonts w:hint="eastAsia" w:ascii="Times New Roman" w:hAnsi="Times New Roman" w:eastAsia="宋体"/>
        </w:rPr>
      </w:pPr>
      <w:r>
        <w:rPr>
          <w:rFonts w:hint="eastAsia" w:ascii="Times New Roman" w:hAnsi="Times New Roman" w:eastAsia="宋体"/>
        </w:rPr>
        <w:t xml:space="preserve">    </w:t>
      </w:r>
    </w:p>
    <w:p w14:paraId="295CD510">
      <w:pPr>
        <w:rPr>
          <w:rFonts w:hint="eastAsia" w:ascii="Times New Roman" w:hAnsi="Times New Roman" w:eastAsia="宋体"/>
        </w:rPr>
      </w:pPr>
      <w:r>
        <w:rPr>
          <w:rFonts w:hint="eastAsia" w:ascii="Times New Roman" w:hAnsi="Times New Roman" w:eastAsia="宋体"/>
        </w:rPr>
        <w:t xml:space="preserve">    # 如果开放列表空且未到达终点，表示路径规划失败</w:t>
      </w:r>
    </w:p>
    <w:p w14:paraId="2D8B843F">
      <w:pPr>
        <w:rPr>
          <w:rFonts w:hint="eastAsia" w:ascii="Times New Roman" w:hAnsi="Times New Roman" w:eastAsia="宋体"/>
        </w:rPr>
      </w:pPr>
      <w:r>
        <w:rPr>
          <w:rFonts w:hint="eastAsia" w:ascii="Times New Roman" w:hAnsi="Times New Roman" w:eastAsia="宋体"/>
        </w:rPr>
        <w:t xml:space="preserve">    return None, None, None, None</w:t>
      </w:r>
    </w:p>
    <w:p w14:paraId="373F45AB">
      <w:pPr>
        <w:rPr>
          <w:rFonts w:hint="eastAsia" w:ascii="Times New Roman" w:hAnsi="Times New Roman" w:eastAsia="宋体"/>
        </w:rPr>
      </w:pPr>
    </w:p>
    <w:p w14:paraId="261446E6">
      <w:pPr>
        <w:rPr>
          <w:rFonts w:hint="eastAsia" w:ascii="Times New Roman" w:hAnsi="Times New Roman" w:eastAsia="宋体"/>
        </w:rPr>
      </w:pPr>
    </w:p>
    <w:p w14:paraId="5847AC88">
      <w:pPr>
        <w:rPr>
          <w:rFonts w:hint="eastAsia" w:ascii="Times New Roman" w:hAnsi="Times New Roman" w:eastAsia="宋体"/>
        </w:rPr>
      </w:pPr>
      <w:r>
        <w:rPr>
          <w:rFonts w:hint="eastAsia" w:ascii="Times New Roman" w:hAnsi="Times New Roman" w:eastAsia="宋体"/>
        </w:rPr>
        <w:t>def calculate_edge_weight(from_node, to_node, map_topology, real_time_obstacles):</w:t>
      </w:r>
    </w:p>
    <w:p w14:paraId="505F74FE">
      <w:pPr>
        <w:rPr>
          <w:rFonts w:hint="eastAsia" w:ascii="Times New Roman" w:hAnsi="Times New Roman" w:eastAsia="宋体"/>
        </w:rPr>
      </w:pPr>
      <w:r>
        <w:rPr>
          <w:rFonts w:hint="eastAsia" w:ascii="Times New Roman" w:hAnsi="Times New Roman" w:eastAsia="宋体"/>
        </w:rPr>
        <w:t xml:space="preserve">    """计算边的综合权重，包括距离、拥堵、坡度。"""</w:t>
      </w:r>
    </w:p>
    <w:p w14:paraId="0FC5AB46">
      <w:pPr>
        <w:rPr>
          <w:rFonts w:hint="eastAsia" w:ascii="Times New Roman" w:hAnsi="Times New Roman" w:eastAsia="宋体"/>
        </w:rPr>
      </w:pPr>
      <w:r>
        <w:rPr>
          <w:rFonts w:hint="eastAsia" w:ascii="Times New Roman" w:hAnsi="Times New Roman" w:eastAsia="宋体"/>
        </w:rPr>
        <w:t xml:space="preserve">    base_distance = get_base_distance(from_node, to_node, map_topology)</w:t>
      </w:r>
    </w:p>
    <w:p w14:paraId="685C5F38">
      <w:pPr>
        <w:rPr>
          <w:rFonts w:hint="eastAsia" w:ascii="Times New Roman" w:hAnsi="Times New Roman" w:eastAsia="宋体"/>
        </w:rPr>
      </w:pPr>
      <w:r>
        <w:rPr>
          <w:rFonts w:hint="eastAsia" w:ascii="Times New Roman" w:hAnsi="Times New Roman" w:eastAsia="宋体"/>
        </w:rPr>
        <w:t xml:space="preserve">    congestion_factor = get_congestion_factor(from_node, to_node, real_time_obstacles)</w:t>
      </w:r>
    </w:p>
    <w:p w14:paraId="7B773208">
      <w:pPr>
        <w:rPr>
          <w:rFonts w:hint="eastAsia" w:ascii="Times New Roman" w:hAnsi="Times New Roman" w:eastAsia="宋体"/>
        </w:rPr>
      </w:pPr>
      <w:r>
        <w:rPr>
          <w:rFonts w:hint="eastAsia" w:ascii="Times New Roman" w:hAnsi="Times New Roman" w:eastAsia="宋体"/>
        </w:rPr>
        <w:t xml:space="preserve">    slope_factor = get_slope_factor(from_node, to_node, map_topology)</w:t>
      </w:r>
    </w:p>
    <w:p w14:paraId="113BCD2E">
      <w:pPr>
        <w:rPr>
          <w:rFonts w:hint="eastAsia" w:ascii="Times New Roman" w:hAnsi="Times New Roman" w:eastAsia="宋体"/>
        </w:rPr>
      </w:pPr>
      <w:r>
        <w:rPr>
          <w:rFonts w:hint="eastAsia" w:ascii="Times New Roman" w:hAnsi="Times New Roman" w:eastAsia="宋体"/>
        </w:rPr>
        <w:t xml:space="preserve">    door_status_factor = get_door_status_factor(from_node, to_node, map_topology)</w:t>
      </w:r>
    </w:p>
    <w:p w14:paraId="384DB8F2">
      <w:pPr>
        <w:rPr>
          <w:rFonts w:hint="eastAsia" w:ascii="Times New Roman" w:hAnsi="Times New Roman" w:eastAsia="宋体"/>
        </w:rPr>
      </w:pPr>
      <w:r>
        <w:rPr>
          <w:rFonts w:hint="eastAsia" w:ascii="Times New Roman" w:hAnsi="Times New Roman" w:eastAsia="宋体"/>
        </w:rPr>
        <w:t xml:space="preserve">    </w:t>
      </w:r>
    </w:p>
    <w:p w14:paraId="2BE39AF0">
      <w:pPr>
        <w:rPr>
          <w:rFonts w:hint="eastAsia" w:ascii="Times New Roman" w:hAnsi="Times New Roman" w:eastAsia="宋体"/>
        </w:rPr>
      </w:pPr>
      <w:r>
        <w:rPr>
          <w:rFonts w:hint="eastAsia" w:ascii="Times New Roman" w:hAnsi="Times New Roman" w:eastAsia="宋体"/>
        </w:rPr>
        <w:t xml:space="preserve">    # 综合权重计算公式，权重系数可调整</w:t>
      </w:r>
    </w:p>
    <w:p w14:paraId="794F6419">
      <w:pPr>
        <w:rPr>
          <w:rFonts w:hint="eastAsia" w:ascii="Times New Roman" w:hAnsi="Times New Roman" w:eastAsia="宋体"/>
        </w:rPr>
      </w:pPr>
      <w:r>
        <w:rPr>
          <w:rFonts w:hint="eastAsia" w:ascii="Times New Roman" w:hAnsi="Times New Roman" w:eastAsia="宋体"/>
        </w:rPr>
        <w:t xml:space="preserve">    total_weight = base_distance * (1 + 0.5 * congestion_factor + 0.3 * slope_factor + 0.2 * door_status_factor)</w:t>
      </w:r>
    </w:p>
    <w:p w14:paraId="25A5BC47">
      <w:pPr>
        <w:rPr>
          <w:rFonts w:hint="eastAsia" w:ascii="Times New Roman" w:hAnsi="Times New Roman" w:eastAsia="宋体"/>
        </w:rPr>
      </w:pPr>
      <w:r>
        <w:rPr>
          <w:rFonts w:hint="eastAsia" w:ascii="Times New Roman" w:hAnsi="Times New Roman" w:eastAsia="宋体"/>
        </w:rPr>
        <w:t xml:space="preserve">    return total_weight</w:t>
      </w:r>
    </w:p>
    <w:p w14:paraId="044B84FC">
      <w:pPr>
        <w:rPr>
          <w:rFonts w:hint="eastAsia" w:ascii="Times New Roman" w:hAnsi="Times New Roman" w:eastAsia="宋体"/>
        </w:rPr>
      </w:pPr>
    </w:p>
    <w:p w14:paraId="3078F48D">
      <w:pPr>
        <w:rPr>
          <w:rFonts w:hint="eastAsia" w:ascii="Times New Roman" w:hAnsi="Times New Roman" w:eastAsia="宋体"/>
        </w:rPr>
      </w:pPr>
    </w:p>
    <w:p w14:paraId="42ED2976">
      <w:pPr>
        <w:rPr>
          <w:rFonts w:hint="eastAsia" w:ascii="Times New Roman" w:hAnsi="Times New Roman" w:eastAsia="宋体"/>
        </w:rPr>
      </w:pPr>
      <w:r>
        <w:rPr>
          <w:rFonts w:hint="eastAsia" w:ascii="Times New Roman" w:hAnsi="Times New Roman" w:eastAsia="宋体"/>
        </w:rPr>
        <w:t>def heuristic_cost_estimate(node, goal, map_topology):</w:t>
      </w:r>
    </w:p>
    <w:p w14:paraId="5A87A736">
      <w:pPr>
        <w:rPr>
          <w:rFonts w:hint="eastAsia" w:ascii="Times New Roman" w:hAnsi="Times New Roman" w:eastAsia="宋体"/>
        </w:rPr>
      </w:pPr>
      <w:r>
        <w:rPr>
          <w:rFonts w:hint="eastAsia" w:ascii="Times New Roman" w:hAnsi="Times New Roman" w:eastAsia="宋体"/>
        </w:rPr>
        <w:t xml:space="preserve">    """启发式函数，估算从当前节点到目标节点的代价。"""</w:t>
      </w:r>
    </w:p>
    <w:p w14:paraId="4F6EAD9B">
      <w:pPr>
        <w:rPr>
          <w:rFonts w:hint="eastAsia" w:ascii="Times New Roman" w:hAnsi="Times New Roman" w:eastAsia="宋体"/>
        </w:rPr>
      </w:pPr>
      <w:r>
        <w:rPr>
          <w:rFonts w:hint="eastAsia" w:ascii="Times New Roman" w:hAnsi="Times New Roman" w:eastAsia="宋体"/>
        </w:rPr>
        <w:t xml:space="preserve">    # 使用欧几里得距离作启发式估计的基础</w:t>
      </w:r>
    </w:p>
    <w:p w14:paraId="0853FD89">
      <w:pPr>
        <w:rPr>
          <w:rFonts w:hint="eastAsia" w:ascii="Times New Roman" w:hAnsi="Times New Roman" w:eastAsia="宋体"/>
        </w:rPr>
      </w:pPr>
      <w:r>
        <w:rPr>
          <w:rFonts w:hint="eastAsia" w:ascii="Times New Roman" w:hAnsi="Times New Roman" w:eastAsia="宋体"/>
        </w:rPr>
        <w:t xml:space="preserve">    node_pos = get_node_position(node, map_topology)</w:t>
      </w:r>
    </w:p>
    <w:p w14:paraId="7DEDFE6C">
      <w:pPr>
        <w:rPr>
          <w:rFonts w:hint="eastAsia" w:ascii="Times New Roman" w:hAnsi="Times New Roman" w:eastAsia="宋体"/>
        </w:rPr>
      </w:pPr>
      <w:r>
        <w:rPr>
          <w:rFonts w:hint="eastAsia" w:ascii="Times New Roman" w:hAnsi="Times New Roman" w:eastAsia="宋体"/>
        </w:rPr>
        <w:t xml:space="preserve">    goal_pos = get_node_position(goal, map_topology)</w:t>
      </w:r>
    </w:p>
    <w:p w14:paraId="754CAEC4">
      <w:pPr>
        <w:rPr>
          <w:rFonts w:hint="eastAsia" w:ascii="Times New Roman" w:hAnsi="Times New Roman" w:eastAsia="宋体"/>
        </w:rPr>
      </w:pPr>
      <w:r>
        <w:rPr>
          <w:rFonts w:hint="eastAsia" w:ascii="Times New Roman" w:hAnsi="Times New Roman" w:eastAsia="宋体"/>
        </w:rPr>
        <w:t xml:space="preserve">    if node_pos and goal_pos:</w:t>
      </w:r>
    </w:p>
    <w:p w14:paraId="07C4CACA">
      <w:pPr>
        <w:rPr>
          <w:rFonts w:hint="eastAsia" w:ascii="Times New Roman" w:hAnsi="Times New Roman" w:eastAsia="宋体"/>
        </w:rPr>
      </w:pPr>
      <w:r>
        <w:rPr>
          <w:rFonts w:hint="eastAsia" w:ascii="Times New Roman" w:hAnsi="Times New Roman" w:eastAsia="宋体"/>
        </w:rPr>
        <w:t xml:space="preserve">        dx = node_pos['x'] - goal_pos['x']</w:t>
      </w:r>
    </w:p>
    <w:p w14:paraId="2F83E05D">
      <w:pPr>
        <w:rPr>
          <w:rFonts w:hint="eastAsia" w:ascii="Times New Roman" w:hAnsi="Times New Roman" w:eastAsia="宋体"/>
        </w:rPr>
      </w:pPr>
      <w:r>
        <w:rPr>
          <w:rFonts w:hint="eastAsia" w:ascii="Times New Roman" w:hAnsi="Times New Roman" w:eastAsia="宋体"/>
        </w:rPr>
        <w:t xml:space="preserve">        dy = node_pos['y'] - goal_pos['y']</w:t>
      </w:r>
    </w:p>
    <w:p w14:paraId="1B3F1BF6">
      <w:pPr>
        <w:rPr>
          <w:rFonts w:hint="eastAsia" w:ascii="Times New Roman" w:hAnsi="Times New Roman" w:eastAsia="宋体"/>
        </w:rPr>
      </w:pPr>
      <w:r>
        <w:rPr>
          <w:rFonts w:hint="eastAsia" w:ascii="Times New Roman" w:hAnsi="Times New Roman" w:eastAsia="宋体"/>
        </w:rPr>
        <w:t xml:space="preserve">        return math.sqrt(dx*dx + dy*dy)</w:t>
      </w:r>
    </w:p>
    <w:p w14:paraId="18ED3B5A">
      <w:pPr>
        <w:rPr>
          <w:rFonts w:hint="eastAsia" w:ascii="Times New Roman" w:hAnsi="Times New Roman" w:eastAsia="宋体"/>
        </w:rPr>
      </w:pPr>
      <w:r>
        <w:rPr>
          <w:rFonts w:hint="eastAsia" w:ascii="Times New Roman" w:hAnsi="Times New Roman" w:eastAsia="宋体"/>
        </w:rPr>
        <w:t xml:space="preserve">    return 0</w:t>
      </w:r>
    </w:p>
    <w:p w14:paraId="4C2C9811">
      <w:pPr>
        <w:rPr>
          <w:rFonts w:hint="eastAsia" w:ascii="Times New Roman" w:hAnsi="Times New Roman" w:eastAsia="宋体"/>
        </w:rPr>
      </w:pPr>
    </w:p>
    <w:p w14:paraId="7676CFA9">
      <w:pPr>
        <w:rPr>
          <w:rFonts w:hint="eastAsia" w:ascii="Times New Roman" w:hAnsi="Times New Roman" w:eastAsia="宋体"/>
        </w:rPr>
      </w:pPr>
    </w:p>
    <w:p w14:paraId="4FC3CAF1">
      <w:pPr>
        <w:rPr>
          <w:rFonts w:hint="eastAsia" w:ascii="Times New Roman" w:hAnsi="Times New Roman" w:eastAsia="宋体"/>
        </w:rPr>
      </w:pPr>
      <w:r>
        <w:rPr>
          <w:rFonts w:hint="eastAsia" w:ascii="Times New Roman" w:hAnsi="Times New Roman" w:eastAsia="宋体"/>
        </w:rPr>
        <w:t>def reconstruct_path(came_from, current_node):</w:t>
      </w:r>
    </w:p>
    <w:p w14:paraId="48EA3C23">
      <w:pPr>
        <w:rPr>
          <w:rFonts w:hint="eastAsia" w:ascii="Times New Roman" w:hAnsi="Times New Roman" w:eastAsia="宋体"/>
        </w:rPr>
      </w:pPr>
      <w:r>
        <w:rPr>
          <w:rFonts w:hint="eastAsia" w:ascii="Times New Roman" w:hAnsi="Times New Roman" w:eastAsia="宋体"/>
        </w:rPr>
        <w:t xml:space="preserve">    """came_from字典重构从起点到终点的路径。"""</w:t>
      </w:r>
    </w:p>
    <w:p w14:paraId="6E7AC54E">
      <w:pPr>
        <w:rPr>
          <w:rFonts w:hint="eastAsia" w:ascii="Times New Roman" w:hAnsi="Times New Roman" w:eastAsia="宋体"/>
        </w:rPr>
      </w:pPr>
      <w:r>
        <w:rPr>
          <w:rFonts w:hint="eastAsia" w:ascii="Times New Roman" w:hAnsi="Times New Roman" w:eastAsia="宋体"/>
        </w:rPr>
        <w:t xml:space="preserve">    total_path = [current_node]</w:t>
      </w:r>
    </w:p>
    <w:p w14:paraId="2770C79B">
      <w:pPr>
        <w:rPr>
          <w:rFonts w:hint="eastAsia" w:ascii="Times New Roman" w:hAnsi="Times New Roman" w:eastAsia="宋体"/>
        </w:rPr>
      </w:pPr>
      <w:r>
        <w:rPr>
          <w:rFonts w:hint="eastAsia" w:ascii="Times New Roman" w:hAnsi="Times New Roman" w:eastAsia="宋体"/>
        </w:rPr>
        <w:t xml:space="preserve">    while current_node in came_from:</w:t>
      </w:r>
    </w:p>
    <w:p w14:paraId="13785442">
      <w:pPr>
        <w:rPr>
          <w:rFonts w:hint="eastAsia" w:ascii="Times New Roman" w:hAnsi="Times New Roman" w:eastAsia="宋体"/>
        </w:rPr>
      </w:pPr>
      <w:r>
        <w:rPr>
          <w:rFonts w:hint="eastAsia" w:ascii="Times New Roman" w:hAnsi="Times New Roman" w:eastAsia="宋体"/>
        </w:rPr>
        <w:t xml:space="preserve">        current_node = came_from[current_node]</w:t>
      </w:r>
    </w:p>
    <w:p w14:paraId="4CC8A4AD">
      <w:pPr>
        <w:rPr>
          <w:rFonts w:hint="eastAsia" w:ascii="Times New Roman" w:hAnsi="Times New Roman" w:eastAsia="宋体"/>
        </w:rPr>
      </w:pPr>
      <w:r>
        <w:rPr>
          <w:rFonts w:hint="eastAsia" w:ascii="Times New Roman" w:hAnsi="Times New Roman" w:eastAsia="宋体"/>
        </w:rPr>
        <w:t xml:space="preserve">        total_path.insert(0, current_node)</w:t>
      </w:r>
    </w:p>
    <w:p w14:paraId="0DC9DE3F">
      <w:pPr>
        <w:rPr>
          <w:rFonts w:hint="eastAsia" w:ascii="Times New Roman" w:hAnsi="Times New Roman" w:eastAsia="宋体"/>
        </w:rPr>
      </w:pPr>
      <w:r>
        <w:rPr>
          <w:rFonts w:hint="eastAsia" w:ascii="Times New Roman" w:hAnsi="Times New Roman" w:eastAsia="宋体"/>
        </w:rPr>
        <w:t xml:space="preserve">    return total_path</w:t>
      </w:r>
    </w:p>
    <w:p w14:paraId="6F2509E7">
      <w:pPr>
        <w:rPr>
          <w:rFonts w:hint="eastAsia" w:ascii="Times New Roman" w:hAnsi="Times New Roman" w:eastAsia="宋体"/>
        </w:rPr>
      </w:pPr>
    </w:p>
    <w:p w14:paraId="10007F65">
      <w:pPr>
        <w:rPr>
          <w:rFonts w:hint="eastAsia" w:ascii="Times New Roman" w:hAnsi="Times New Roman" w:eastAsia="宋体"/>
        </w:rPr>
      </w:pPr>
    </w:p>
    <w:p w14:paraId="17B80084">
      <w:pPr>
        <w:rPr>
          <w:rFonts w:hint="eastAsia" w:ascii="Times New Roman" w:hAnsi="Times New Roman" w:eastAsia="宋体"/>
        </w:rPr>
      </w:pPr>
      <w:r>
        <w:rPr>
          <w:rFonts w:hint="eastAsia" w:ascii="Times New Roman" w:hAnsi="Times New Roman" w:eastAsia="宋体"/>
        </w:rPr>
        <w:t>def calculate_path_metrics(path, map_topology, real_time_obstacles):</w:t>
      </w:r>
    </w:p>
    <w:p w14:paraId="760E6ADC">
      <w:pPr>
        <w:rPr>
          <w:rFonts w:hint="eastAsia" w:ascii="Times New Roman" w:hAnsi="Times New Roman" w:eastAsia="宋体"/>
        </w:rPr>
      </w:pPr>
      <w:r>
        <w:rPr>
          <w:rFonts w:hint="eastAsia" w:ascii="Times New Roman" w:hAnsi="Times New Roman" w:eastAsia="宋体"/>
        </w:rPr>
        <w:t xml:space="preserve">    """计算路径的总时间、能耗和可靠性评分。"""</w:t>
      </w:r>
    </w:p>
    <w:p w14:paraId="0FCD79AE">
      <w:pPr>
        <w:rPr>
          <w:rFonts w:hint="eastAsia" w:ascii="Times New Roman" w:hAnsi="Times New Roman" w:eastAsia="宋体"/>
        </w:rPr>
      </w:pPr>
      <w:r>
        <w:rPr>
          <w:rFonts w:hint="eastAsia" w:ascii="Times New Roman" w:hAnsi="Times New Roman" w:eastAsia="宋体"/>
        </w:rPr>
        <w:t xml:space="preserve">    total_time = 0.0</w:t>
      </w:r>
    </w:p>
    <w:p w14:paraId="488B2445">
      <w:pPr>
        <w:rPr>
          <w:rFonts w:hint="eastAsia" w:ascii="Times New Roman" w:hAnsi="Times New Roman" w:eastAsia="宋体"/>
        </w:rPr>
      </w:pPr>
      <w:r>
        <w:rPr>
          <w:rFonts w:hint="eastAsia" w:ascii="Times New Roman" w:hAnsi="Times New Roman" w:eastAsia="宋体"/>
        </w:rPr>
        <w:t xml:space="preserve">    total_energy = 0.0</w:t>
      </w:r>
    </w:p>
    <w:p w14:paraId="1A1FDB4E">
      <w:pPr>
        <w:rPr>
          <w:rFonts w:hint="eastAsia" w:ascii="Times New Roman" w:hAnsi="Times New Roman" w:eastAsia="宋体"/>
        </w:rPr>
      </w:pPr>
      <w:r>
        <w:rPr>
          <w:rFonts w:hint="eastAsia" w:ascii="Times New Roman" w:hAnsi="Times New Roman" w:eastAsia="宋体"/>
        </w:rPr>
        <w:t xml:space="preserve">    reliability_score = 1.0  # 初始可靠性1</w:t>
      </w:r>
    </w:p>
    <w:p w14:paraId="06D82BE5">
      <w:pPr>
        <w:rPr>
          <w:rFonts w:hint="eastAsia" w:ascii="Times New Roman" w:hAnsi="Times New Roman" w:eastAsia="宋体"/>
        </w:rPr>
      </w:pPr>
      <w:r>
        <w:rPr>
          <w:rFonts w:hint="eastAsia" w:ascii="Times New Roman" w:hAnsi="Times New Roman" w:eastAsia="宋体"/>
        </w:rPr>
        <w:t xml:space="preserve">    </w:t>
      </w:r>
    </w:p>
    <w:p w14:paraId="748090F9">
      <w:pPr>
        <w:rPr>
          <w:rFonts w:hint="eastAsia" w:ascii="Times New Roman" w:hAnsi="Times New Roman" w:eastAsia="宋体"/>
        </w:rPr>
      </w:pPr>
      <w:r>
        <w:rPr>
          <w:rFonts w:hint="eastAsia" w:ascii="Times New Roman" w:hAnsi="Times New Roman" w:eastAsia="宋体"/>
        </w:rPr>
        <w:t xml:space="preserve">    for i in range(len(path) - 1):</w:t>
      </w:r>
    </w:p>
    <w:p w14:paraId="3A2B2550">
      <w:pPr>
        <w:rPr>
          <w:rFonts w:hint="eastAsia" w:ascii="Times New Roman" w:hAnsi="Times New Roman" w:eastAsia="宋体"/>
        </w:rPr>
      </w:pPr>
      <w:r>
        <w:rPr>
          <w:rFonts w:hint="eastAsia" w:ascii="Times New Roman" w:hAnsi="Times New Roman" w:eastAsia="宋体"/>
        </w:rPr>
        <w:t xml:space="preserve">        from_node = path[i]</w:t>
      </w:r>
    </w:p>
    <w:p w14:paraId="0E7503C6">
      <w:pPr>
        <w:rPr>
          <w:rFonts w:hint="eastAsia" w:ascii="Times New Roman" w:hAnsi="Times New Roman" w:eastAsia="宋体"/>
        </w:rPr>
      </w:pPr>
      <w:r>
        <w:rPr>
          <w:rFonts w:hint="eastAsia" w:ascii="Times New Roman" w:hAnsi="Times New Roman" w:eastAsia="宋体"/>
        </w:rPr>
        <w:t xml:space="preserve">        to_node = path[i+1]</w:t>
      </w:r>
    </w:p>
    <w:p w14:paraId="599C539F">
      <w:pPr>
        <w:rPr>
          <w:rFonts w:hint="eastAsia" w:ascii="Times New Roman" w:hAnsi="Times New Roman" w:eastAsia="宋体"/>
        </w:rPr>
      </w:pPr>
      <w:r>
        <w:rPr>
          <w:rFonts w:hint="eastAsia" w:ascii="Times New Roman" w:hAnsi="Times New Roman" w:eastAsia="宋体"/>
        </w:rPr>
        <w:t xml:space="preserve">        edge_info = find_edge_info(from_node, to_node, map_topology)</w:t>
      </w:r>
    </w:p>
    <w:p w14:paraId="07ECC87E">
      <w:pPr>
        <w:rPr>
          <w:rFonts w:hint="eastAsia" w:ascii="Times New Roman" w:hAnsi="Times New Roman" w:eastAsia="宋体"/>
        </w:rPr>
      </w:pPr>
      <w:r>
        <w:rPr>
          <w:rFonts w:hint="eastAsia" w:ascii="Times New Roman" w:hAnsi="Times New Roman" w:eastAsia="宋体"/>
        </w:rPr>
        <w:t xml:space="preserve">        </w:t>
      </w:r>
    </w:p>
    <w:p w14:paraId="4EED07C4">
      <w:pPr>
        <w:rPr>
          <w:rFonts w:hint="eastAsia" w:ascii="Times New Roman" w:hAnsi="Times New Roman" w:eastAsia="宋体"/>
        </w:rPr>
      </w:pPr>
      <w:r>
        <w:rPr>
          <w:rFonts w:hint="eastAsia" w:ascii="Times New Roman" w:hAnsi="Times New Roman" w:eastAsia="宋体"/>
        </w:rPr>
        <w:t xml:space="preserve">        if not edge_info:</w:t>
      </w:r>
    </w:p>
    <w:p w14:paraId="4F5EA4F4">
      <w:pPr>
        <w:rPr>
          <w:rFonts w:hint="eastAsia" w:ascii="Times New Roman" w:hAnsi="Times New Roman" w:eastAsia="宋体"/>
        </w:rPr>
      </w:pPr>
      <w:r>
        <w:rPr>
          <w:rFonts w:hint="eastAsia" w:ascii="Times New Roman" w:hAnsi="Times New Roman" w:eastAsia="宋体"/>
        </w:rPr>
        <w:t xml:space="preserve">            continue</w:t>
      </w:r>
    </w:p>
    <w:p w14:paraId="0524407C">
      <w:pPr>
        <w:rPr>
          <w:rFonts w:hint="eastAsia" w:ascii="Times New Roman" w:hAnsi="Times New Roman" w:eastAsia="宋体"/>
        </w:rPr>
      </w:pPr>
      <w:r>
        <w:rPr>
          <w:rFonts w:hint="eastAsia" w:ascii="Times New Roman" w:hAnsi="Times New Roman" w:eastAsia="宋体"/>
        </w:rPr>
        <w:t xml:space="preserve">            </w:t>
      </w:r>
    </w:p>
    <w:p w14:paraId="3D7EE78F">
      <w:pPr>
        <w:rPr>
          <w:rFonts w:hint="eastAsia" w:ascii="Times New Roman" w:hAnsi="Times New Roman" w:eastAsia="宋体"/>
        </w:rPr>
      </w:pPr>
      <w:r>
        <w:rPr>
          <w:rFonts w:hint="eastAsia" w:ascii="Times New Roman" w:hAnsi="Times New Roman" w:eastAsia="宋体"/>
        </w:rPr>
        <w:t xml:space="preserve">        # 计算通过此段边的预估时间</w:t>
      </w:r>
    </w:p>
    <w:p w14:paraId="34D68C35">
      <w:pPr>
        <w:rPr>
          <w:rFonts w:hint="eastAsia" w:ascii="Times New Roman" w:hAnsi="Times New Roman" w:eastAsia="宋体"/>
        </w:rPr>
      </w:pPr>
      <w:r>
        <w:rPr>
          <w:rFonts w:hint="eastAsia" w:ascii="Times New Roman" w:hAnsi="Times New Roman" w:eastAsia="宋体"/>
        </w:rPr>
        <w:t xml:space="preserve">        segment_length = edge_info.get('length', 1.0)</w:t>
      </w:r>
    </w:p>
    <w:p w14:paraId="28F7FB03">
      <w:pPr>
        <w:rPr>
          <w:rFonts w:hint="eastAsia" w:ascii="Times New Roman" w:hAnsi="Times New Roman" w:eastAsia="宋体"/>
        </w:rPr>
      </w:pPr>
      <w:r>
        <w:rPr>
          <w:rFonts w:hint="eastAsia" w:ascii="Times New Roman" w:hAnsi="Times New Roman" w:eastAsia="宋体"/>
        </w:rPr>
        <w:t xml:space="preserve">        base_speed = edge_info.get('base_speed', 1.0)</w:t>
      </w:r>
    </w:p>
    <w:p w14:paraId="6DAA61EC">
      <w:pPr>
        <w:rPr>
          <w:rFonts w:hint="eastAsia" w:ascii="Times New Roman" w:hAnsi="Times New Roman" w:eastAsia="宋体"/>
        </w:rPr>
      </w:pPr>
      <w:r>
        <w:rPr>
          <w:rFonts w:hint="eastAsia" w:ascii="Times New Roman" w:hAnsi="Times New Roman" w:eastAsia="宋体"/>
        </w:rPr>
        <w:t xml:space="preserve">        congestion = get_congestion_factor(from_node, to_node, real_time_obstacles)</w:t>
      </w:r>
    </w:p>
    <w:p w14:paraId="08746547">
      <w:pPr>
        <w:rPr>
          <w:rFonts w:hint="eastAsia" w:ascii="Times New Roman" w:hAnsi="Times New Roman" w:eastAsia="宋体"/>
        </w:rPr>
      </w:pPr>
      <w:r>
        <w:rPr>
          <w:rFonts w:hint="eastAsia" w:ascii="Times New Roman" w:hAnsi="Times New Roman" w:eastAsia="宋体"/>
        </w:rPr>
        <w:t xml:space="preserve">        # 拥堵会降低速度</w:t>
      </w:r>
    </w:p>
    <w:p w14:paraId="349294E8">
      <w:pPr>
        <w:rPr>
          <w:rFonts w:hint="eastAsia" w:ascii="Times New Roman" w:hAnsi="Times New Roman" w:eastAsia="宋体"/>
        </w:rPr>
      </w:pPr>
      <w:r>
        <w:rPr>
          <w:rFonts w:hint="eastAsia" w:ascii="Times New Roman" w:hAnsi="Times New Roman" w:eastAsia="宋体"/>
        </w:rPr>
        <w:t xml:space="preserve">        actual_speed = base_speed / (1 + congestion)</w:t>
      </w:r>
    </w:p>
    <w:p w14:paraId="688FF004">
      <w:pPr>
        <w:rPr>
          <w:rFonts w:hint="eastAsia" w:ascii="Times New Roman" w:hAnsi="Times New Roman" w:eastAsia="宋体"/>
        </w:rPr>
      </w:pPr>
      <w:r>
        <w:rPr>
          <w:rFonts w:hint="eastAsia" w:ascii="Times New Roman" w:hAnsi="Times New Roman" w:eastAsia="宋体"/>
        </w:rPr>
        <w:t xml:space="preserve">        segment_time = segment_length / actual_speed</w:t>
      </w:r>
    </w:p>
    <w:p w14:paraId="4869735C">
      <w:pPr>
        <w:rPr>
          <w:rFonts w:hint="eastAsia" w:ascii="Times New Roman" w:hAnsi="Times New Roman" w:eastAsia="宋体"/>
        </w:rPr>
      </w:pPr>
      <w:r>
        <w:rPr>
          <w:rFonts w:hint="eastAsia" w:ascii="Times New Roman" w:hAnsi="Times New Roman" w:eastAsia="宋体"/>
        </w:rPr>
        <w:t xml:space="preserve">        total_time += segment_time</w:t>
      </w:r>
    </w:p>
    <w:p w14:paraId="2858E04F">
      <w:pPr>
        <w:rPr>
          <w:rFonts w:hint="eastAsia" w:ascii="Times New Roman" w:hAnsi="Times New Roman" w:eastAsia="宋体"/>
        </w:rPr>
      </w:pPr>
      <w:r>
        <w:rPr>
          <w:rFonts w:hint="eastAsia" w:ascii="Times New Roman" w:hAnsi="Times New Roman" w:eastAsia="宋体"/>
        </w:rPr>
        <w:t xml:space="preserve">        </w:t>
      </w:r>
    </w:p>
    <w:p w14:paraId="2E37DD41">
      <w:pPr>
        <w:rPr>
          <w:rFonts w:hint="eastAsia" w:ascii="Times New Roman" w:hAnsi="Times New Roman" w:eastAsia="宋体"/>
        </w:rPr>
      </w:pPr>
      <w:r>
        <w:rPr>
          <w:rFonts w:hint="eastAsia" w:ascii="Times New Roman" w:hAnsi="Times New Roman" w:eastAsia="宋体"/>
        </w:rPr>
        <w:t xml:space="preserve">        # 计算能耗，考虑距离和坡度</w:t>
      </w:r>
    </w:p>
    <w:p w14:paraId="03157E1C">
      <w:pPr>
        <w:rPr>
          <w:rFonts w:hint="eastAsia" w:ascii="Times New Roman" w:hAnsi="Times New Roman" w:eastAsia="宋体"/>
        </w:rPr>
      </w:pPr>
      <w:r>
        <w:rPr>
          <w:rFonts w:hint="eastAsia" w:ascii="Times New Roman" w:hAnsi="Times New Roman" w:eastAsia="宋体"/>
        </w:rPr>
        <w:t xml:space="preserve">        slope = edge_info.get('slope', 0.0)</w:t>
      </w:r>
    </w:p>
    <w:p w14:paraId="0CA55B54">
      <w:pPr>
        <w:rPr>
          <w:rFonts w:hint="eastAsia" w:ascii="Times New Roman" w:hAnsi="Times New Roman" w:eastAsia="宋体"/>
        </w:rPr>
      </w:pPr>
      <w:r>
        <w:rPr>
          <w:rFonts w:hint="eastAsia" w:ascii="Times New Roman" w:hAnsi="Times New Roman" w:eastAsia="宋体"/>
        </w:rPr>
        <w:t xml:space="preserve">        energy_per_meter = 1.0 + abs(slope) * 0.5  # 坡度越大能耗越高</w:t>
      </w:r>
    </w:p>
    <w:p w14:paraId="769FFF53">
      <w:pPr>
        <w:rPr>
          <w:rFonts w:hint="eastAsia" w:ascii="Times New Roman" w:hAnsi="Times New Roman" w:eastAsia="宋体"/>
        </w:rPr>
      </w:pPr>
      <w:r>
        <w:rPr>
          <w:rFonts w:hint="eastAsia" w:ascii="Times New Roman" w:hAnsi="Times New Roman" w:eastAsia="宋体"/>
        </w:rPr>
        <w:t xml:space="preserve">        segment_energy = segment_length * energy_per_meter</w:t>
      </w:r>
    </w:p>
    <w:p w14:paraId="780D5C56">
      <w:pPr>
        <w:rPr>
          <w:rFonts w:hint="eastAsia" w:ascii="Times New Roman" w:hAnsi="Times New Roman" w:eastAsia="宋体"/>
        </w:rPr>
      </w:pPr>
      <w:r>
        <w:rPr>
          <w:rFonts w:hint="eastAsia" w:ascii="Times New Roman" w:hAnsi="Times New Roman" w:eastAsia="宋体"/>
        </w:rPr>
        <w:t xml:space="preserve">        total_energy += segment_energy</w:t>
      </w:r>
    </w:p>
    <w:p w14:paraId="61775942">
      <w:pPr>
        <w:rPr>
          <w:rFonts w:hint="eastAsia" w:ascii="Times New Roman" w:hAnsi="Times New Roman" w:eastAsia="宋体"/>
        </w:rPr>
      </w:pPr>
      <w:r>
        <w:rPr>
          <w:rFonts w:hint="eastAsia" w:ascii="Times New Roman" w:hAnsi="Times New Roman" w:eastAsia="宋体"/>
        </w:rPr>
        <w:t xml:space="preserve">        </w:t>
      </w:r>
    </w:p>
    <w:p w14:paraId="0F155C7E">
      <w:pPr>
        <w:rPr>
          <w:rFonts w:hint="eastAsia" w:ascii="Times New Roman" w:hAnsi="Times New Roman" w:eastAsia="宋体"/>
        </w:rPr>
      </w:pPr>
      <w:r>
        <w:rPr>
          <w:rFonts w:hint="eastAsia" w:ascii="Times New Roman" w:hAnsi="Times New Roman" w:eastAsia="宋体"/>
        </w:rPr>
        <w:t xml:space="preserve">        # 更新可靠性评分，考虑门禁状态和拥堵程度</w:t>
      </w:r>
    </w:p>
    <w:p w14:paraId="67CED088">
      <w:pPr>
        <w:rPr>
          <w:rFonts w:hint="eastAsia" w:ascii="Times New Roman" w:hAnsi="Times New Roman" w:eastAsia="宋体"/>
        </w:rPr>
      </w:pPr>
      <w:r>
        <w:rPr>
          <w:rFonts w:hint="eastAsia" w:ascii="Times New Roman" w:hAnsi="Times New Roman" w:eastAsia="宋体"/>
        </w:rPr>
        <w:t xml:space="preserve">        door_status = edge_info.get('door_status', 'open')</w:t>
      </w:r>
    </w:p>
    <w:p w14:paraId="7A05C30D">
      <w:pPr>
        <w:rPr>
          <w:rFonts w:hint="eastAsia" w:ascii="Times New Roman" w:hAnsi="Times New Roman" w:eastAsia="宋体"/>
        </w:rPr>
      </w:pPr>
      <w:r>
        <w:rPr>
          <w:rFonts w:hint="eastAsia" w:ascii="Times New Roman" w:hAnsi="Times New Roman" w:eastAsia="宋体"/>
        </w:rPr>
        <w:t xml:space="preserve">        if door_status != 'open':</w:t>
      </w:r>
    </w:p>
    <w:p w14:paraId="14C2D0F4">
      <w:pPr>
        <w:rPr>
          <w:rFonts w:hint="eastAsia" w:ascii="Times New Roman" w:hAnsi="Times New Roman" w:eastAsia="宋体"/>
        </w:rPr>
      </w:pPr>
      <w:r>
        <w:rPr>
          <w:rFonts w:hint="eastAsia" w:ascii="Times New Roman" w:hAnsi="Times New Roman" w:eastAsia="宋体"/>
        </w:rPr>
        <w:t xml:space="preserve">            reliability_score *= 0.9  # 门禁状态异常降低可靠性</w:t>
      </w:r>
    </w:p>
    <w:p w14:paraId="0A2B51F5">
      <w:pPr>
        <w:rPr>
          <w:rFonts w:hint="eastAsia" w:ascii="Times New Roman" w:hAnsi="Times New Roman" w:eastAsia="宋体"/>
        </w:rPr>
      </w:pPr>
      <w:r>
        <w:rPr>
          <w:rFonts w:hint="eastAsia" w:ascii="Times New Roman" w:hAnsi="Times New Roman" w:eastAsia="宋体"/>
        </w:rPr>
        <w:t xml:space="preserve">        if congestion &gt; 0.7:</w:t>
      </w:r>
    </w:p>
    <w:p w14:paraId="002F9769">
      <w:pPr>
        <w:rPr>
          <w:rFonts w:hint="eastAsia" w:ascii="Times New Roman" w:hAnsi="Times New Roman" w:eastAsia="宋体"/>
        </w:rPr>
      </w:pPr>
      <w:r>
        <w:rPr>
          <w:rFonts w:hint="eastAsia" w:ascii="Times New Roman" w:hAnsi="Times New Roman" w:eastAsia="宋体"/>
        </w:rPr>
        <w:t xml:space="preserve">            reliability_score *= 0.8  # 高拥堵降低可靠性</w:t>
      </w:r>
    </w:p>
    <w:p w14:paraId="1B2E65AE">
      <w:pPr>
        <w:rPr>
          <w:rFonts w:hint="eastAsia" w:ascii="Times New Roman" w:hAnsi="Times New Roman" w:eastAsia="宋体"/>
        </w:rPr>
      </w:pPr>
      <w:r>
        <w:rPr>
          <w:rFonts w:hint="eastAsia" w:ascii="Times New Roman" w:hAnsi="Times New Roman" w:eastAsia="宋体"/>
        </w:rPr>
        <w:t xml:space="preserve">    </w:t>
      </w:r>
    </w:p>
    <w:p w14:paraId="3DCFE36C">
      <w:pPr>
        <w:rPr>
          <w:rFonts w:hint="eastAsia" w:ascii="Times New Roman" w:hAnsi="Times New Roman" w:eastAsia="宋体"/>
        </w:rPr>
      </w:pPr>
      <w:r>
        <w:rPr>
          <w:rFonts w:hint="eastAsia" w:ascii="Times New Roman" w:hAnsi="Times New Roman" w:eastAsia="宋体"/>
        </w:rPr>
        <w:t xml:space="preserve">    return total_time, total_energy, reliability_score</w:t>
      </w:r>
    </w:p>
    <w:p w14:paraId="7A6A049A">
      <w:pPr>
        <w:rPr>
          <w:rFonts w:hint="eastAsia" w:ascii="Times New Roman" w:hAnsi="Times New Roman" w:eastAsia="宋体"/>
        </w:rPr>
      </w:pPr>
    </w:p>
    <w:p w14:paraId="24768B5B">
      <w:pPr>
        <w:rPr>
          <w:rFonts w:hint="eastAsia" w:ascii="Times New Roman" w:hAnsi="Times New Roman" w:eastAsia="宋体"/>
        </w:rPr>
      </w:pPr>
    </w:p>
    <w:p w14:paraId="6BC15ADD">
      <w:pPr>
        <w:rPr>
          <w:rFonts w:hint="eastAsia" w:ascii="Times New Roman" w:hAnsi="Times New Roman" w:eastAsia="宋体"/>
        </w:rPr>
      </w:pPr>
      <w:r>
        <w:rPr>
          <w:rFonts w:hint="eastAsia" w:ascii="Times New Roman" w:hAnsi="Times New Roman" w:eastAsia="宋体"/>
        </w:rPr>
        <w:t>def get_neighbors(node, map_topology):</w:t>
      </w:r>
    </w:p>
    <w:p w14:paraId="62180C63">
      <w:pPr>
        <w:rPr>
          <w:rFonts w:hint="eastAsia" w:ascii="Times New Roman" w:hAnsi="Times New Roman" w:eastAsia="宋体"/>
        </w:rPr>
      </w:pPr>
      <w:r>
        <w:rPr>
          <w:rFonts w:hint="eastAsia" w:ascii="Times New Roman" w:hAnsi="Times New Roman" w:eastAsia="宋体"/>
        </w:rPr>
        <w:t xml:space="preserve">    """获取节点的邻居节点 - 临时实现"""</w:t>
      </w:r>
    </w:p>
    <w:p w14:paraId="55BCBF3C">
      <w:pPr>
        <w:rPr>
          <w:rFonts w:hint="eastAsia" w:ascii="Times New Roman" w:hAnsi="Times New Roman" w:eastAsia="宋体"/>
        </w:rPr>
      </w:pPr>
      <w:r>
        <w:rPr>
          <w:rFonts w:hint="eastAsia" w:ascii="Times New Roman" w:hAnsi="Times New Roman" w:eastAsia="宋体"/>
        </w:rPr>
        <w:t xml:space="preserve">    if node in map_topology and 'neighbors' in map_topology[node]:</w:t>
      </w:r>
    </w:p>
    <w:p w14:paraId="2B32EE70">
      <w:pPr>
        <w:rPr>
          <w:rFonts w:hint="eastAsia" w:ascii="Times New Roman" w:hAnsi="Times New Roman" w:eastAsia="宋体"/>
        </w:rPr>
      </w:pPr>
      <w:r>
        <w:rPr>
          <w:rFonts w:hint="eastAsia" w:ascii="Times New Roman" w:hAnsi="Times New Roman" w:eastAsia="宋体"/>
        </w:rPr>
        <w:t xml:space="preserve">        return map_topology[node]['neighbors']</w:t>
      </w:r>
    </w:p>
    <w:p w14:paraId="57B3CFCB">
      <w:pPr>
        <w:rPr>
          <w:rFonts w:hint="eastAsia" w:ascii="Times New Roman" w:hAnsi="Times New Roman" w:eastAsia="宋体"/>
        </w:rPr>
      </w:pPr>
      <w:r>
        <w:rPr>
          <w:rFonts w:hint="eastAsia" w:ascii="Times New Roman" w:hAnsi="Times New Roman" w:eastAsia="宋体"/>
        </w:rPr>
        <w:t xml:space="preserve">    return []</w:t>
      </w:r>
    </w:p>
    <w:p w14:paraId="24CB378E">
      <w:pPr>
        <w:rPr>
          <w:rFonts w:hint="eastAsia" w:ascii="Times New Roman" w:hAnsi="Times New Roman" w:eastAsia="宋体"/>
        </w:rPr>
      </w:pPr>
    </w:p>
    <w:p w14:paraId="525C560C">
      <w:pPr>
        <w:rPr>
          <w:rFonts w:hint="eastAsia" w:ascii="Times New Roman" w:hAnsi="Times New Roman" w:eastAsia="宋体"/>
        </w:rPr>
      </w:pPr>
    </w:p>
    <w:p w14:paraId="33686B34">
      <w:pPr>
        <w:rPr>
          <w:rFonts w:hint="eastAsia" w:ascii="Times New Roman" w:hAnsi="Times New Roman" w:eastAsia="宋体"/>
        </w:rPr>
      </w:pPr>
      <w:r>
        <w:rPr>
          <w:rFonts w:hint="eastAsia" w:ascii="Times New Roman" w:hAnsi="Times New Roman" w:eastAsia="宋体"/>
        </w:rPr>
        <w:t>def get_base_distance(from_node, to_node, map_topology):</w:t>
      </w:r>
    </w:p>
    <w:p w14:paraId="0806A98F">
      <w:pPr>
        <w:rPr>
          <w:rFonts w:hint="eastAsia" w:ascii="Times New Roman" w:hAnsi="Times New Roman" w:eastAsia="宋体"/>
        </w:rPr>
      </w:pPr>
      <w:r>
        <w:rPr>
          <w:rFonts w:hint="eastAsia" w:ascii="Times New Roman" w:hAnsi="Times New Roman" w:eastAsia="宋体"/>
        </w:rPr>
        <w:t xml:space="preserve">    """获取基础距离"""</w:t>
      </w:r>
    </w:p>
    <w:p w14:paraId="0EECBD27">
      <w:pPr>
        <w:rPr>
          <w:rFonts w:hint="eastAsia" w:ascii="Times New Roman" w:hAnsi="Times New Roman" w:eastAsia="宋体"/>
        </w:rPr>
      </w:pPr>
      <w:r>
        <w:rPr>
          <w:rFonts w:hint="eastAsia" w:ascii="Times New Roman" w:hAnsi="Times New Roman" w:eastAsia="宋体"/>
        </w:rPr>
        <w:t xml:space="preserve">    return calculate_distance(</w:t>
      </w:r>
    </w:p>
    <w:p w14:paraId="5A17C890">
      <w:pPr>
        <w:rPr>
          <w:rFonts w:hint="eastAsia" w:ascii="Times New Roman" w:hAnsi="Times New Roman" w:eastAsia="宋体"/>
        </w:rPr>
      </w:pPr>
      <w:r>
        <w:rPr>
          <w:rFonts w:hint="eastAsia" w:ascii="Times New Roman" w:hAnsi="Times New Roman" w:eastAsia="宋体"/>
        </w:rPr>
        <w:t xml:space="preserve">        get_node_position(from_node, map_topology),</w:t>
      </w:r>
    </w:p>
    <w:p w14:paraId="4D564380">
      <w:pPr>
        <w:rPr>
          <w:rFonts w:hint="eastAsia" w:ascii="Times New Roman" w:hAnsi="Times New Roman" w:eastAsia="宋体"/>
        </w:rPr>
      </w:pPr>
      <w:r>
        <w:rPr>
          <w:rFonts w:hint="eastAsia" w:ascii="Times New Roman" w:hAnsi="Times New Roman" w:eastAsia="宋体"/>
        </w:rPr>
        <w:t xml:space="preserve">        get_node_position(to_node, map_topology)</w:t>
      </w:r>
    </w:p>
    <w:p w14:paraId="121C6DB1">
      <w:pPr>
        <w:rPr>
          <w:rFonts w:hint="eastAsia" w:ascii="Times New Roman" w:hAnsi="Times New Roman" w:eastAsia="宋体"/>
        </w:rPr>
      </w:pPr>
      <w:r>
        <w:rPr>
          <w:rFonts w:hint="eastAsia" w:ascii="Times New Roman" w:hAnsi="Times New Roman" w:eastAsia="宋体"/>
        </w:rPr>
        <w:t xml:space="preserve">    )</w:t>
      </w:r>
    </w:p>
    <w:p w14:paraId="0B8C8857">
      <w:pPr>
        <w:rPr>
          <w:rFonts w:hint="eastAsia" w:ascii="Times New Roman" w:hAnsi="Times New Roman" w:eastAsia="宋体"/>
        </w:rPr>
      </w:pPr>
    </w:p>
    <w:p w14:paraId="782F5484">
      <w:pPr>
        <w:rPr>
          <w:rFonts w:hint="eastAsia" w:ascii="Times New Roman" w:hAnsi="Times New Roman" w:eastAsia="宋体"/>
        </w:rPr>
      </w:pPr>
    </w:p>
    <w:p w14:paraId="01520DD6">
      <w:pPr>
        <w:rPr>
          <w:rFonts w:hint="eastAsia" w:ascii="Times New Roman" w:hAnsi="Times New Roman" w:eastAsia="宋体"/>
        </w:rPr>
      </w:pPr>
      <w:r>
        <w:rPr>
          <w:rFonts w:hint="eastAsia" w:ascii="Times New Roman" w:hAnsi="Times New Roman" w:eastAsia="宋体"/>
        </w:rPr>
        <w:t>def get_congestion_factor(from_node, to_node, real_time_obstacles):</w:t>
      </w:r>
    </w:p>
    <w:p w14:paraId="235EE12B">
      <w:pPr>
        <w:rPr>
          <w:rFonts w:hint="eastAsia" w:ascii="Times New Roman" w:hAnsi="Times New Roman" w:eastAsia="宋体"/>
        </w:rPr>
      </w:pPr>
      <w:r>
        <w:rPr>
          <w:rFonts w:hint="eastAsia" w:ascii="Times New Roman" w:hAnsi="Times New Roman" w:eastAsia="宋体"/>
        </w:rPr>
        <w:t xml:space="preserve">    """获取拥堵因子 - 临时实现"""</w:t>
      </w:r>
    </w:p>
    <w:p w14:paraId="757BFBC6">
      <w:pPr>
        <w:rPr>
          <w:rFonts w:hint="eastAsia" w:ascii="Times New Roman" w:hAnsi="Times New Roman" w:eastAsia="宋体"/>
        </w:rPr>
      </w:pPr>
      <w:r>
        <w:rPr>
          <w:rFonts w:hint="eastAsia" w:ascii="Times New Roman" w:hAnsi="Times New Roman" w:eastAsia="宋体"/>
        </w:rPr>
        <w:t xml:space="preserve">    return 0.0</w:t>
      </w:r>
    </w:p>
    <w:p w14:paraId="4383112C">
      <w:pPr>
        <w:rPr>
          <w:rFonts w:hint="eastAsia" w:ascii="Times New Roman" w:hAnsi="Times New Roman" w:eastAsia="宋体"/>
        </w:rPr>
      </w:pPr>
    </w:p>
    <w:p w14:paraId="45AF9004">
      <w:pPr>
        <w:rPr>
          <w:rFonts w:hint="eastAsia" w:ascii="Times New Roman" w:hAnsi="Times New Roman" w:eastAsia="宋体"/>
        </w:rPr>
      </w:pPr>
    </w:p>
    <w:p w14:paraId="2EBC103C">
      <w:pPr>
        <w:rPr>
          <w:rFonts w:hint="eastAsia" w:ascii="Times New Roman" w:hAnsi="Times New Roman" w:eastAsia="宋体"/>
        </w:rPr>
      </w:pPr>
      <w:r>
        <w:rPr>
          <w:rFonts w:hint="eastAsia" w:ascii="Times New Roman" w:hAnsi="Times New Roman" w:eastAsia="宋体"/>
        </w:rPr>
        <w:t>def find_edge_info(from_node, to_node, map_topology):</w:t>
      </w:r>
    </w:p>
    <w:p w14:paraId="7C223487">
      <w:pPr>
        <w:rPr>
          <w:rFonts w:hint="eastAsia" w:ascii="Times New Roman" w:hAnsi="Times New Roman" w:eastAsia="宋体"/>
        </w:rPr>
      </w:pPr>
      <w:r>
        <w:rPr>
          <w:rFonts w:hint="eastAsia" w:ascii="Times New Roman" w:hAnsi="Times New Roman" w:eastAsia="宋体"/>
        </w:rPr>
        <w:t xml:space="preserve">    """查找两个节点之间边的详细信息。"""</w:t>
      </w:r>
    </w:p>
    <w:p w14:paraId="1835EF10">
      <w:pPr>
        <w:rPr>
          <w:rFonts w:hint="eastAsia" w:ascii="Times New Roman" w:hAnsi="Times New Roman" w:eastAsia="宋体"/>
        </w:rPr>
      </w:pPr>
      <w:r>
        <w:rPr>
          <w:rFonts w:hint="eastAsia" w:ascii="Times New Roman" w:hAnsi="Times New Roman" w:eastAsia="宋体"/>
        </w:rPr>
        <w:t xml:space="preserve">    if from_node in map_topology and 'edges' in map_topology[from_node]:</w:t>
      </w:r>
    </w:p>
    <w:p w14:paraId="2ED853E1">
      <w:pPr>
        <w:rPr>
          <w:rFonts w:hint="eastAsia" w:ascii="Times New Roman" w:hAnsi="Times New Roman" w:eastAsia="宋体"/>
        </w:rPr>
      </w:pPr>
      <w:r>
        <w:rPr>
          <w:rFonts w:hint="eastAsia" w:ascii="Times New Roman" w:hAnsi="Times New Roman" w:eastAsia="宋体"/>
        </w:rPr>
        <w:t xml:space="preserve">        for edge in map_topology[from_node]['edges']:</w:t>
      </w:r>
    </w:p>
    <w:p w14:paraId="6F36E86B">
      <w:pPr>
        <w:rPr>
          <w:rFonts w:hint="eastAsia" w:ascii="Times New Roman" w:hAnsi="Times New Roman" w:eastAsia="宋体"/>
        </w:rPr>
      </w:pPr>
      <w:r>
        <w:rPr>
          <w:rFonts w:hint="eastAsia" w:ascii="Times New Roman" w:hAnsi="Times New Roman" w:eastAsia="宋体"/>
        </w:rPr>
        <w:t xml:space="preserve">            if edge.get('to') == to_node:</w:t>
      </w:r>
    </w:p>
    <w:p w14:paraId="77EF52FB">
      <w:pPr>
        <w:rPr>
          <w:rFonts w:hint="eastAsia" w:ascii="Times New Roman" w:hAnsi="Times New Roman" w:eastAsia="宋体"/>
        </w:rPr>
      </w:pPr>
      <w:r>
        <w:rPr>
          <w:rFonts w:hint="eastAsia" w:ascii="Times New Roman" w:hAnsi="Times New Roman" w:eastAsia="宋体"/>
        </w:rPr>
        <w:t xml:space="preserve">                return edge</w:t>
      </w:r>
    </w:p>
    <w:p w14:paraId="0A5BBEFC">
      <w:pPr>
        <w:rPr>
          <w:rFonts w:hint="eastAsia" w:ascii="Times New Roman" w:hAnsi="Times New Roman" w:eastAsia="宋体"/>
        </w:rPr>
      </w:pPr>
      <w:r>
        <w:rPr>
          <w:rFonts w:hint="eastAsia" w:ascii="Times New Roman" w:hAnsi="Times New Roman" w:eastAsia="宋体"/>
        </w:rPr>
        <w:t xml:space="preserve">    return None</w:t>
      </w:r>
    </w:p>
    <w:p w14:paraId="4A8D5F4F">
      <w:pPr>
        <w:rPr>
          <w:rFonts w:hint="eastAsia" w:ascii="Times New Roman" w:hAnsi="Times New Roman" w:eastAsia="宋体"/>
        </w:rPr>
      </w:pPr>
    </w:p>
    <w:p w14:paraId="56D5B10C">
      <w:pPr>
        <w:rPr>
          <w:rFonts w:hint="eastAsia" w:ascii="Times New Roman" w:hAnsi="Times New Roman" w:eastAsia="宋体"/>
        </w:rPr>
      </w:pPr>
    </w:p>
    <w:p w14:paraId="43781B86">
      <w:pPr>
        <w:rPr>
          <w:rFonts w:hint="eastAsia" w:ascii="Times New Roman" w:hAnsi="Times New Roman" w:eastAsia="宋体"/>
        </w:rPr>
      </w:pPr>
      <w:r>
        <w:rPr>
          <w:rFonts w:hint="eastAsia" w:ascii="Times New Roman" w:hAnsi="Times New Roman" w:eastAsia="宋体"/>
        </w:rPr>
        <w:t>def get_slope_factor(from_node, to_node, map_topology):</w:t>
      </w:r>
    </w:p>
    <w:p w14:paraId="270F6648">
      <w:pPr>
        <w:rPr>
          <w:rFonts w:hint="eastAsia" w:ascii="Times New Roman" w:hAnsi="Times New Roman" w:eastAsia="宋体"/>
        </w:rPr>
      </w:pPr>
      <w:r>
        <w:rPr>
          <w:rFonts w:hint="eastAsia" w:ascii="Times New Roman" w:hAnsi="Times New Roman" w:eastAsia="宋体"/>
        </w:rPr>
        <w:t xml:space="preserve">    """获取边的坡度影响因子。"""</w:t>
      </w:r>
    </w:p>
    <w:p w14:paraId="3224BAA5">
      <w:pPr>
        <w:rPr>
          <w:rFonts w:hint="eastAsia" w:ascii="Times New Roman" w:hAnsi="Times New Roman" w:eastAsia="宋体"/>
        </w:rPr>
      </w:pPr>
      <w:r>
        <w:rPr>
          <w:rFonts w:hint="eastAsia" w:ascii="Times New Roman" w:hAnsi="Times New Roman" w:eastAsia="宋体"/>
        </w:rPr>
        <w:t xml:space="preserve">    edge_info = find_edge_info(from_node, to_node, map_topology)</w:t>
      </w:r>
    </w:p>
    <w:p w14:paraId="24326569">
      <w:pPr>
        <w:rPr>
          <w:rFonts w:hint="eastAsia" w:ascii="Times New Roman" w:hAnsi="Times New Roman" w:eastAsia="宋体"/>
        </w:rPr>
      </w:pPr>
      <w:r>
        <w:rPr>
          <w:rFonts w:hint="eastAsia" w:ascii="Times New Roman" w:hAnsi="Times New Roman" w:eastAsia="宋体"/>
        </w:rPr>
        <w:t xml:space="preserve">    if edge_info:</w:t>
      </w:r>
    </w:p>
    <w:p w14:paraId="38BA2773">
      <w:pPr>
        <w:rPr>
          <w:rFonts w:hint="eastAsia" w:ascii="Times New Roman" w:hAnsi="Times New Roman" w:eastAsia="宋体"/>
        </w:rPr>
      </w:pPr>
      <w:r>
        <w:rPr>
          <w:rFonts w:hint="eastAsia" w:ascii="Times New Roman" w:hAnsi="Times New Roman" w:eastAsia="宋体"/>
        </w:rPr>
        <w:t xml:space="preserve">        slope = abs(edge_info.get('slope', 0.0))</w:t>
      </w:r>
    </w:p>
    <w:p w14:paraId="32A5A5DC">
      <w:pPr>
        <w:rPr>
          <w:rFonts w:hint="eastAsia" w:ascii="Times New Roman" w:hAnsi="Times New Roman" w:eastAsia="宋体"/>
        </w:rPr>
      </w:pPr>
      <w:r>
        <w:rPr>
          <w:rFonts w:hint="eastAsia" w:ascii="Times New Roman" w:hAnsi="Times New Roman" w:eastAsia="宋体"/>
        </w:rPr>
        <w:t xml:space="preserve">        return slope * 0.1  # 坡度每度增加10%的权重</w:t>
      </w:r>
    </w:p>
    <w:p w14:paraId="702D9710">
      <w:pPr>
        <w:rPr>
          <w:rFonts w:hint="eastAsia" w:ascii="Times New Roman" w:hAnsi="Times New Roman" w:eastAsia="宋体"/>
        </w:rPr>
      </w:pPr>
      <w:r>
        <w:rPr>
          <w:rFonts w:hint="eastAsia" w:ascii="Times New Roman" w:hAnsi="Times New Roman" w:eastAsia="宋体"/>
        </w:rPr>
        <w:t xml:space="preserve">    return 0.0</w:t>
      </w:r>
    </w:p>
    <w:p w14:paraId="6003976D">
      <w:pPr>
        <w:rPr>
          <w:rFonts w:hint="eastAsia" w:ascii="Times New Roman" w:hAnsi="Times New Roman" w:eastAsia="宋体"/>
        </w:rPr>
      </w:pPr>
    </w:p>
    <w:p w14:paraId="1B9DEC3F">
      <w:pPr>
        <w:rPr>
          <w:rFonts w:hint="eastAsia" w:ascii="Times New Roman" w:hAnsi="Times New Roman" w:eastAsia="宋体"/>
        </w:rPr>
      </w:pPr>
    </w:p>
    <w:p w14:paraId="7AACBE74">
      <w:pPr>
        <w:rPr>
          <w:rFonts w:hint="eastAsia" w:ascii="Times New Roman" w:hAnsi="Times New Roman" w:eastAsia="宋体"/>
        </w:rPr>
      </w:pPr>
      <w:r>
        <w:rPr>
          <w:rFonts w:hint="eastAsia" w:ascii="Times New Roman" w:hAnsi="Times New Roman" w:eastAsia="宋体"/>
        </w:rPr>
        <w:t>def get_door_status_factor(from_node, to_node, map_topology):</w:t>
      </w:r>
    </w:p>
    <w:p w14:paraId="309ECE93">
      <w:pPr>
        <w:rPr>
          <w:rFonts w:hint="eastAsia" w:ascii="Times New Roman" w:hAnsi="Times New Roman" w:eastAsia="宋体"/>
        </w:rPr>
      </w:pPr>
      <w:r>
        <w:rPr>
          <w:rFonts w:hint="eastAsia" w:ascii="Times New Roman" w:hAnsi="Times New Roman" w:eastAsia="宋体"/>
        </w:rPr>
        <w:t xml:space="preserve">    """获取门禁状态影响因子。"""</w:t>
      </w:r>
    </w:p>
    <w:p w14:paraId="1EE58802">
      <w:pPr>
        <w:rPr>
          <w:rFonts w:hint="eastAsia" w:ascii="Times New Roman" w:hAnsi="Times New Roman" w:eastAsia="宋体"/>
        </w:rPr>
      </w:pPr>
      <w:r>
        <w:rPr>
          <w:rFonts w:hint="eastAsia" w:ascii="Times New Roman" w:hAnsi="Times New Roman" w:eastAsia="宋体"/>
        </w:rPr>
        <w:t xml:space="preserve">    edge_info = find_edge_info(from_node, to_node, map_topology)</w:t>
      </w:r>
    </w:p>
    <w:p w14:paraId="5B0DB493">
      <w:pPr>
        <w:rPr>
          <w:rFonts w:hint="eastAsia" w:ascii="Times New Roman" w:hAnsi="Times New Roman" w:eastAsia="宋体"/>
        </w:rPr>
      </w:pPr>
      <w:r>
        <w:rPr>
          <w:rFonts w:hint="eastAsia" w:ascii="Times New Roman" w:hAnsi="Times New Roman" w:eastAsia="宋体"/>
        </w:rPr>
        <w:t xml:space="preserve">    if edge_info:</w:t>
      </w:r>
    </w:p>
    <w:p w14:paraId="348A47A8">
      <w:pPr>
        <w:rPr>
          <w:rFonts w:hint="eastAsia" w:ascii="Times New Roman" w:hAnsi="Times New Roman" w:eastAsia="宋体"/>
        </w:rPr>
      </w:pPr>
      <w:r>
        <w:rPr>
          <w:rFonts w:hint="eastAsia" w:ascii="Times New Roman" w:hAnsi="Times New Roman" w:eastAsia="宋体"/>
        </w:rPr>
        <w:t xml:space="preserve">        door_status = edge_info.get('door_status', 'open')</w:t>
      </w:r>
    </w:p>
    <w:p w14:paraId="41842D0C">
      <w:pPr>
        <w:rPr>
          <w:rFonts w:hint="eastAsia" w:ascii="Times New Roman" w:hAnsi="Times New Roman" w:eastAsia="宋体"/>
        </w:rPr>
      </w:pPr>
      <w:r>
        <w:rPr>
          <w:rFonts w:hint="eastAsia" w:ascii="Times New Roman" w:hAnsi="Times New Roman" w:eastAsia="宋体"/>
        </w:rPr>
        <w:t xml:space="preserve">        if door_status == 'closed':</w:t>
      </w:r>
    </w:p>
    <w:p w14:paraId="18849380">
      <w:pPr>
        <w:rPr>
          <w:rFonts w:hint="eastAsia" w:ascii="Times New Roman" w:hAnsi="Times New Roman" w:eastAsia="宋体"/>
        </w:rPr>
      </w:pPr>
      <w:r>
        <w:rPr>
          <w:rFonts w:hint="eastAsia" w:ascii="Times New Roman" w:hAnsi="Times New Roman" w:eastAsia="宋体"/>
        </w:rPr>
        <w:t xml:space="preserve">            return 1.0  # 门关闭时权重增加100%</w:t>
      </w:r>
    </w:p>
    <w:p w14:paraId="1108552B">
      <w:pPr>
        <w:rPr>
          <w:rFonts w:hint="eastAsia" w:ascii="Times New Roman" w:hAnsi="Times New Roman" w:eastAsia="宋体"/>
        </w:rPr>
      </w:pPr>
      <w:r>
        <w:rPr>
          <w:rFonts w:hint="eastAsia" w:ascii="Times New Roman" w:hAnsi="Times New Roman" w:eastAsia="宋体"/>
        </w:rPr>
        <w:t xml:space="preserve">        elif door_status == 'locked':</w:t>
      </w:r>
    </w:p>
    <w:p w14:paraId="32D33A23">
      <w:pPr>
        <w:rPr>
          <w:rFonts w:hint="eastAsia" w:ascii="Times New Roman" w:hAnsi="Times New Roman" w:eastAsia="宋体"/>
        </w:rPr>
      </w:pPr>
      <w:r>
        <w:rPr>
          <w:rFonts w:hint="eastAsia" w:ascii="Times New Roman" w:hAnsi="Times New Roman" w:eastAsia="宋体"/>
        </w:rPr>
        <w:t xml:space="preserve">            return 2.0  # 门锁定时权重增加200%</w:t>
      </w:r>
    </w:p>
    <w:p w14:paraId="4867786A">
      <w:pPr>
        <w:rPr>
          <w:rFonts w:hint="eastAsia" w:ascii="Times New Roman" w:hAnsi="Times New Roman" w:eastAsia="宋体"/>
        </w:rPr>
      </w:pPr>
      <w:r>
        <w:rPr>
          <w:rFonts w:hint="eastAsia" w:ascii="Times New Roman" w:hAnsi="Times New Roman" w:eastAsia="宋体"/>
        </w:rPr>
        <w:t xml:space="preserve">    return 0.0</w:t>
      </w:r>
    </w:p>
    <w:p w14:paraId="630E6E8B">
      <w:pPr>
        <w:rPr>
          <w:rFonts w:hint="eastAsia" w:ascii="Times New Roman" w:hAnsi="Times New Roman" w:eastAsia="宋体"/>
        </w:rPr>
      </w:pPr>
    </w:p>
    <w:p w14:paraId="538757C2">
      <w:pPr>
        <w:rPr>
          <w:rFonts w:hint="eastAsia" w:ascii="Times New Roman" w:hAnsi="Times New Roman" w:eastAsia="宋体"/>
        </w:rPr>
      </w:pPr>
    </w:p>
    <w:p w14:paraId="3F2C9484">
      <w:pPr>
        <w:rPr>
          <w:rFonts w:hint="eastAsia" w:ascii="Times New Roman" w:hAnsi="Times New Roman" w:eastAsia="宋体"/>
        </w:rPr>
      </w:pPr>
      <w:r>
        <w:rPr>
          <w:rFonts w:hint="eastAsia" w:ascii="Times New Roman" w:hAnsi="Times New Roman" w:eastAsia="宋体"/>
        </w:rPr>
        <w:t>def task_robot_matching_optimization(new_task, available_robots):</w:t>
      </w:r>
    </w:p>
    <w:p w14:paraId="75BB2A39">
      <w:pPr>
        <w:rPr>
          <w:rFonts w:hint="eastAsia" w:ascii="Times New Roman" w:hAnsi="Times New Roman" w:eastAsia="宋体"/>
        </w:rPr>
      </w:pPr>
      <w:r>
        <w:rPr>
          <w:rFonts w:hint="eastAsia" w:ascii="Times New Roman" w:hAnsi="Times New Roman" w:eastAsia="宋体"/>
        </w:rPr>
        <w:t xml:space="preserve">    """</w:t>
      </w:r>
    </w:p>
    <w:p w14:paraId="2C12079B">
      <w:pPr>
        <w:rPr>
          <w:rFonts w:hint="eastAsia" w:ascii="Times New Roman" w:hAnsi="Times New Roman" w:eastAsia="宋体"/>
        </w:rPr>
      </w:pPr>
      <w:r>
        <w:rPr>
          <w:rFonts w:hint="eastAsia" w:ascii="Times New Roman" w:hAnsi="Times New Roman" w:eastAsia="宋体"/>
        </w:rPr>
        <w:t xml:space="preserve">    多优先级任务与机器人资源匹配优化算法。</w:t>
      </w:r>
    </w:p>
    <w:p w14:paraId="6EB044B2">
      <w:pPr>
        <w:rPr>
          <w:rFonts w:hint="eastAsia" w:ascii="Times New Roman" w:hAnsi="Times New Roman" w:eastAsia="宋体"/>
        </w:rPr>
      </w:pPr>
      <w:r>
        <w:rPr>
          <w:rFonts w:hint="eastAsia" w:ascii="Times New Roman" w:hAnsi="Times New Roman" w:eastAsia="宋体"/>
        </w:rPr>
        <w:t xml:space="preserve">    根据任务需求和机器人状态，选出最优匹配的机器人。</w:t>
      </w:r>
    </w:p>
    <w:p w14:paraId="3C1177C9">
      <w:pPr>
        <w:rPr>
          <w:rFonts w:hint="eastAsia" w:ascii="Times New Roman" w:hAnsi="Times New Roman" w:eastAsia="宋体"/>
        </w:rPr>
      </w:pPr>
      <w:r>
        <w:rPr>
          <w:rFonts w:hint="eastAsia" w:ascii="Times New Roman" w:hAnsi="Times New Roman" w:eastAsia="宋体"/>
        </w:rPr>
        <w:t xml:space="preserve">    """</w:t>
      </w:r>
    </w:p>
    <w:p w14:paraId="0C1CCF71">
      <w:pPr>
        <w:rPr>
          <w:rFonts w:hint="eastAsia" w:ascii="Times New Roman" w:hAnsi="Times New Roman" w:eastAsia="宋体"/>
        </w:rPr>
      </w:pPr>
      <w:r>
        <w:rPr>
          <w:rFonts w:hint="eastAsia" w:ascii="Times New Roman" w:hAnsi="Times New Roman" w:eastAsia="宋体"/>
        </w:rPr>
        <w:t xml:space="preserve">    if not available_robots:</w:t>
      </w:r>
    </w:p>
    <w:p w14:paraId="341C6B42">
      <w:pPr>
        <w:rPr>
          <w:rFonts w:hint="eastAsia" w:ascii="Times New Roman" w:hAnsi="Times New Roman" w:eastAsia="宋体"/>
        </w:rPr>
      </w:pPr>
      <w:r>
        <w:rPr>
          <w:rFonts w:hint="eastAsia" w:ascii="Times New Roman" w:hAnsi="Times New Roman" w:eastAsia="宋体"/>
        </w:rPr>
        <w:t xml:space="preserve">        return None, 0.0, "No available robots"</w:t>
      </w:r>
    </w:p>
    <w:p w14:paraId="50F9548F">
      <w:pPr>
        <w:rPr>
          <w:rFonts w:hint="eastAsia" w:ascii="Times New Roman" w:hAnsi="Times New Roman" w:eastAsia="宋体"/>
        </w:rPr>
      </w:pPr>
      <w:r>
        <w:rPr>
          <w:rFonts w:hint="eastAsia" w:ascii="Times New Roman" w:hAnsi="Times New Roman" w:eastAsia="宋体"/>
        </w:rPr>
        <w:t xml:space="preserve">    </w:t>
      </w:r>
    </w:p>
    <w:p w14:paraId="52B6837B">
      <w:pPr>
        <w:rPr>
          <w:rFonts w:hint="eastAsia" w:ascii="Times New Roman" w:hAnsi="Times New Roman" w:eastAsia="宋体"/>
        </w:rPr>
      </w:pPr>
      <w:r>
        <w:rPr>
          <w:rFonts w:hint="eastAsia" w:ascii="Times New Roman" w:hAnsi="Times New Roman" w:eastAsia="宋体"/>
        </w:rPr>
        <w:t xml:space="preserve">    # 根据货物类型和机器人货箱类型进行硬性过滤</w:t>
      </w:r>
    </w:p>
    <w:p w14:paraId="28C764B3">
      <w:pPr>
        <w:rPr>
          <w:rFonts w:hint="eastAsia" w:ascii="Times New Roman" w:hAnsi="Times New Roman" w:eastAsia="宋体"/>
        </w:rPr>
      </w:pPr>
      <w:r>
        <w:rPr>
          <w:rFonts w:hint="eastAsia" w:ascii="Times New Roman" w:hAnsi="Times New Roman" w:eastAsia="宋体"/>
        </w:rPr>
        <w:t xml:space="preserve">    filtered_robots = []</w:t>
      </w:r>
    </w:p>
    <w:p w14:paraId="2ABD6AF2">
      <w:pPr>
        <w:rPr>
          <w:rFonts w:hint="eastAsia" w:ascii="Times New Roman" w:hAnsi="Times New Roman" w:eastAsia="宋体"/>
        </w:rPr>
      </w:pPr>
      <w:r>
        <w:rPr>
          <w:rFonts w:hint="eastAsia" w:ascii="Times New Roman" w:hAnsi="Times New Roman" w:eastAsia="宋体"/>
        </w:rPr>
        <w:t xml:space="preserve">    for robot in available_robots:</w:t>
      </w:r>
    </w:p>
    <w:p w14:paraId="6CEE810E">
      <w:pPr>
        <w:rPr>
          <w:rFonts w:hint="eastAsia" w:ascii="Times New Roman" w:hAnsi="Times New Roman" w:eastAsia="宋体"/>
        </w:rPr>
      </w:pPr>
      <w:r>
        <w:rPr>
          <w:rFonts w:hint="eastAsia" w:ascii="Times New Roman" w:hAnsi="Times New Roman" w:eastAsia="宋体"/>
        </w:rPr>
        <w:t xml:space="preserve">        if is_cargo_type_compatible(new_task.get('cargo_type', 'general'), </w:t>
      </w:r>
    </w:p>
    <w:p w14:paraId="2BB56E85">
      <w:pPr>
        <w:rPr>
          <w:rFonts w:hint="eastAsia" w:ascii="Times New Roman" w:hAnsi="Times New Roman" w:eastAsia="宋体"/>
        </w:rPr>
      </w:pPr>
      <w:r>
        <w:rPr>
          <w:rFonts w:hint="eastAsia" w:ascii="Times New Roman" w:hAnsi="Times New Roman" w:eastAsia="宋体"/>
        </w:rPr>
        <w:t xml:space="preserve">                                   robot.get('container_type', 'general')):</w:t>
      </w:r>
    </w:p>
    <w:p w14:paraId="34AAFF56">
      <w:pPr>
        <w:rPr>
          <w:rFonts w:hint="eastAsia" w:ascii="Times New Roman" w:hAnsi="Times New Roman" w:eastAsia="宋体"/>
        </w:rPr>
      </w:pPr>
      <w:r>
        <w:rPr>
          <w:rFonts w:hint="eastAsia" w:ascii="Times New Roman" w:hAnsi="Times New Roman" w:eastAsia="宋体"/>
        </w:rPr>
        <w:t xml:space="preserve">            # 检查机器人当前状态是否可用（如电量充足、无故障）</w:t>
      </w:r>
    </w:p>
    <w:p w14:paraId="6CCDCD25">
      <w:pPr>
        <w:rPr>
          <w:rFonts w:hint="eastAsia" w:ascii="Times New Roman" w:hAnsi="Times New Roman" w:eastAsia="宋体"/>
        </w:rPr>
      </w:pPr>
      <w:r>
        <w:rPr>
          <w:rFonts w:hint="eastAsia" w:ascii="Times New Roman" w:hAnsi="Times New Roman" w:eastAsia="宋体"/>
        </w:rPr>
        <w:t xml:space="preserve">            if robot.get('battery_level', 100) &gt; 20 and robot.get('status', 'idle') == 'idle':</w:t>
      </w:r>
    </w:p>
    <w:p w14:paraId="43FDA3F1">
      <w:pPr>
        <w:rPr>
          <w:rFonts w:hint="eastAsia" w:ascii="Times New Roman" w:hAnsi="Times New Roman" w:eastAsia="宋体"/>
        </w:rPr>
      </w:pPr>
      <w:r>
        <w:rPr>
          <w:rFonts w:hint="eastAsia" w:ascii="Times New Roman" w:hAnsi="Times New Roman" w:eastAsia="宋体"/>
        </w:rPr>
        <w:t xml:space="preserve">                filtered_robots.append(robot)</w:t>
      </w:r>
    </w:p>
    <w:p w14:paraId="1546E425">
      <w:pPr>
        <w:rPr>
          <w:rFonts w:hint="eastAsia" w:ascii="Times New Roman" w:hAnsi="Times New Roman" w:eastAsia="宋体"/>
        </w:rPr>
      </w:pPr>
      <w:r>
        <w:rPr>
          <w:rFonts w:hint="eastAsia" w:ascii="Times New Roman" w:hAnsi="Times New Roman" w:eastAsia="宋体"/>
        </w:rPr>
        <w:t xml:space="preserve">    </w:t>
      </w:r>
    </w:p>
    <w:p w14:paraId="2571F847">
      <w:pPr>
        <w:rPr>
          <w:rFonts w:hint="eastAsia" w:ascii="Times New Roman" w:hAnsi="Times New Roman" w:eastAsia="宋体"/>
        </w:rPr>
      </w:pPr>
      <w:r>
        <w:rPr>
          <w:rFonts w:hint="eastAsia" w:ascii="Times New Roman" w:hAnsi="Times New Roman" w:eastAsia="宋体"/>
        </w:rPr>
        <w:t xml:space="preserve">    if not filtered_robots:</w:t>
      </w:r>
    </w:p>
    <w:p w14:paraId="36F81622">
      <w:pPr>
        <w:rPr>
          <w:rFonts w:hint="eastAsia" w:ascii="Times New Roman" w:hAnsi="Times New Roman" w:eastAsia="宋体"/>
        </w:rPr>
      </w:pPr>
      <w:r>
        <w:rPr>
          <w:rFonts w:hint="eastAsia" w:ascii="Times New Roman" w:hAnsi="Times New Roman" w:eastAsia="宋体"/>
        </w:rPr>
        <w:t xml:space="preserve">        return None, 0.0, "No compatible and available robots"</w:t>
      </w:r>
    </w:p>
    <w:p w14:paraId="05AB5533">
      <w:pPr>
        <w:rPr>
          <w:rFonts w:hint="eastAsia" w:ascii="Times New Roman" w:hAnsi="Times New Roman" w:eastAsia="宋体"/>
        </w:rPr>
      </w:pPr>
      <w:r>
        <w:rPr>
          <w:rFonts w:hint="eastAsia" w:ascii="Times New Roman" w:hAnsi="Times New Roman" w:eastAsia="宋体"/>
        </w:rPr>
        <w:t xml:space="preserve">    </w:t>
      </w:r>
    </w:p>
    <w:p w14:paraId="1DA669E0">
      <w:pPr>
        <w:rPr>
          <w:rFonts w:hint="eastAsia" w:ascii="Times New Roman" w:hAnsi="Times New Roman" w:eastAsia="宋体"/>
        </w:rPr>
      </w:pPr>
      <w:r>
        <w:rPr>
          <w:rFonts w:hint="eastAsia" w:ascii="Times New Roman" w:hAnsi="Times New Roman" w:eastAsia="宋体"/>
        </w:rPr>
        <w:t xml:space="preserve">    best_robot = None</w:t>
      </w:r>
    </w:p>
    <w:p w14:paraId="1667E210">
      <w:pPr>
        <w:rPr>
          <w:rFonts w:hint="eastAsia" w:ascii="Times New Roman" w:hAnsi="Times New Roman" w:eastAsia="宋体"/>
        </w:rPr>
      </w:pPr>
      <w:r>
        <w:rPr>
          <w:rFonts w:hint="eastAsia" w:ascii="Times New Roman" w:hAnsi="Times New Roman" w:eastAsia="宋体"/>
        </w:rPr>
        <w:t xml:space="preserve">    best_score = -float('inf')</w:t>
      </w:r>
    </w:p>
    <w:p w14:paraId="56D7EAE3">
      <w:pPr>
        <w:rPr>
          <w:rFonts w:hint="eastAsia" w:ascii="Times New Roman" w:hAnsi="Times New Roman" w:eastAsia="宋体"/>
        </w:rPr>
      </w:pPr>
      <w:r>
        <w:rPr>
          <w:rFonts w:hint="eastAsia" w:ascii="Times New Roman" w:hAnsi="Times New Roman" w:eastAsia="宋体"/>
        </w:rPr>
        <w:t xml:space="preserve">    best_reason = ""</w:t>
      </w:r>
    </w:p>
    <w:p w14:paraId="000A40DF">
      <w:pPr>
        <w:rPr>
          <w:rFonts w:hint="eastAsia" w:ascii="Times New Roman" w:hAnsi="Times New Roman" w:eastAsia="宋体"/>
        </w:rPr>
      </w:pPr>
      <w:r>
        <w:rPr>
          <w:rFonts w:hint="eastAsia" w:ascii="Times New Roman" w:hAnsi="Times New Roman" w:eastAsia="宋体"/>
        </w:rPr>
        <w:t xml:space="preserve">    </w:t>
      </w:r>
    </w:p>
    <w:p w14:paraId="3B510EC2">
      <w:pPr>
        <w:rPr>
          <w:rFonts w:hint="eastAsia" w:ascii="Times New Roman" w:hAnsi="Times New Roman" w:eastAsia="宋体"/>
        </w:rPr>
      </w:pPr>
      <w:r>
        <w:rPr>
          <w:rFonts w:hint="eastAsia" w:ascii="Times New Roman" w:hAnsi="Times New Roman" w:eastAsia="宋体"/>
        </w:rPr>
        <w:t xml:space="preserve">    for robot in filtered_robots:</w:t>
      </w:r>
    </w:p>
    <w:p w14:paraId="09E22E44">
      <w:pPr>
        <w:rPr>
          <w:rFonts w:hint="eastAsia" w:ascii="Times New Roman" w:hAnsi="Times New Roman" w:eastAsia="宋体"/>
        </w:rPr>
      </w:pPr>
      <w:r>
        <w:rPr>
          <w:rFonts w:hint="eastAsia" w:ascii="Times New Roman" w:hAnsi="Times New Roman" w:eastAsia="宋体"/>
        </w:rPr>
        <w:t xml:space="preserve">        # 计算距离成本因子</w:t>
      </w:r>
    </w:p>
    <w:p w14:paraId="4D62C1E7">
      <w:pPr>
        <w:rPr>
          <w:rFonts w:hint="eastAsia" w:ascii="Times New Roman" w:hAnsi="Times New Roman" w:eastAsia="宋体"/>
        </w:rPr>
      </w:pPr>
      <w:r>
        <w:rPr>
          <w:rFonts w:hint="eastAsia" w:ascii="Times New Roman" w:hAnsi="Times New Roman" w:eastAsia="宋体"/>
        </w:rPr>
        <w:t xml:space="preserve">        distance = calculate_distance(new_task.get('start_location', (0, 0)), </w:t>
      </w:r>
    </w:p>
    <w:p w14:paraId="4B43B9C1">
      <w:pPr>
        <w:rPr>
          <w:rFonts w:hint="eastAsia" w:ascii="Times New Roman" w:hAnsi="Times New Roman" w:eastAsia="宋体"/>
        </w:rPr>
      </w:pPr>
      <w:r>
        <w:rPr>
          <w:rFonts w:hint="eastAsia" w:ascii="Times New Roman" w:hAnsi="Times New Roman" w:eastAsia="宋体"/>
        </w:rPr>
        <w:t xml:space="preserve">                                     robot.get('current_location', (0, 0)))</w:t>
      </w:r>
    </w:p>
    <w:p w14:paraId="2202EDC8">
      <w:pPr>
        <w:rPr>
          <w:rFonts w:hint="eastAsia" w:ascii="Times New Roman" w:hAnsi="Times New Roman" w:eastAsia="宋体"/>
        </w:rPr>
      </w:pPr>
      <w:r>
        <w:rPr>
          <w:rFonts w:hint="eastAsia" w:ascii="Times New Roman" w:hAnsi="Times New Roman" w:eastAsia="宋体"/>
        </w:rPr>
        <w:t xml:space="preserve">        distance_factor = 1.0 / (1.0 + distance)  # 距离越近，因子越大</w:t>
      </w:r>
    </w:p>
    <w:p w14:paraId="37F6E9C8">
      <w:pPr>
        <w:rPr>
          <w:rFonts w:hint="eastAsia" w:ascii="Times New Roman" w:hAnsi="Times New Roman" w:eastAsia="宋体"/>
        </w:rPr>
      </w:pPr>
      <w:r>
        <w:rPr>
          <w:rFonts w:hint="eastAsia" w:ascii="Times New Roman" w:hAnsi="Times New Roman" w:eastAsia="宋体"/>
        </w:rPr>
        <w:t xml:space="preserve">        </w:t>
      </w:r>
    </w:p>
    <w:p w14:paraId="71B10CD6">
      <w:pPr>
        <w:rPr>
          <w:rFonts w:hint="eastAsia" w:ascii="Times New Roman" w:hAnsi="Times New Roman" w:eastAsia="宋体"/>
        </w:rPr>
      </w:pPr>
      <w:r>
        <w:rPr>
          <w:rFonts w:hint="eastAsia" w:ascii="Times New Roman" w:hAnsi="Times New Roman" w:eastAsia="宋体"/>
        </w:rPr>
        <w:t xml:space="preserve">        # 计算电量充足因子</w:t>
      </w:r>
    </w:p>
    <w:p w14:paraId="28FF42B2">
      <w:pPr>
        <w:rPr>
          <w:rFonts w:hint="eastAsia" w:ascii="Times New Roman" w:hAnsi="Times New Roman" w:eastAsia="宋体"/>
        </w:rPr>
      </w:pPr>
      <w:r>
        <w:rPr>
          <w:rFonts w:hint="eastAsia" w:ascii="Times New Roman" w:hAnsi="Times New Roman" w:eastAsia="宋体"/>
        </w:rPr>
        <w:t xml:space="preserve">        battery_factor = robot.get('battery_level', 100) / 100.0</w:t>
      </w:r>
    </w:p>
    <w:p w14:paraId="37D32C13">
      <w:pPr>
        <w:rPr>
          <w:rFonts w:hint="eastAsia" w:ascii="Times New Roman" w:hAnsi="Times New Roman" w:eastAsia="宋体"/>
        </w:rPr>
      </w:pPr>
      <w:r>
        <w:rPr>
          <w:rFonts w:hint="eastAsia" w:ascii="Times New Roman" w:hAnsi="Times New Roman" w:eastAsia="宋体"/>
        </w:rPr>
        <w:t xml:space="preserve">        </w:t>
      </w:r>
    </w:p>
    <w:p w14:paraId="2D284387">
      <w:pPr>
        <w:rPr>
          <w:rFonts w:hint="eastAsia" w:ascii="Times New Roman" w:hAnsi="Times New Roman" w:eastAsia="宋体"/>
        </w:rPr>
      </w:pPr>
      <w:r>
        <w:rPr>
          <w:rFonts w:hint="eastAsia" w:ascii="Times New Roman" w:hAnsi="Times New Roman" w:eastAsia="宋体"/>
        </w:rPr>
        <w:t xml:space="preserve">        # 计算载重匹配因子</w:t>
      </w:r>
    </w:p>
    <w:p w14:paraId="6E9FBB74">
      <w:pPr>
        <w:rPr>
          <w:rFonts w:hint="eastAsia" w:ascii="Times New Roman" w:hAnsi="Times New Roman" w:eastAsia="宋体"/>
        </w:rPr>
      </w:pPr>
      <w:r>
        <w:rPr>
          <w:rFonts w:hint="eastAsia" w:ascii="Times New Roman" w:hAnsi="Times New Roman" w:eastAsia="宋体"/>
        </w:rPr>
        <w:t xml:space="preserve">        required_weight = estimate_cargo_weight(new_task.get('cargo_type', 'general'), </w:t>
      </w:r>
    </w:p>
    <w:p w14:paraId="39DD1AC8">
      <w:pPr>
        <w:rPr>
          <w:rFonts w:hint="eastAsia" w:ascii="Times New Roman" w:hAnsi="Times New Roman" w:eastAsia="宋体"/>
        </w:rPr>
      </w:pPr>
      <w:r>
        <w:rPr>
          <w:rFonts w:hint="eastAsia" w:ascii="Times New Roman" w:hAnsi="Times New Roman" w:eastAsia="宋体"/>
        </w:rPr>
        <w:t xml:space="preserve">                                               new_task.get('remarks', ''))</w:t>
      </w:r>
    </w:p>
    <w:p w14:paraId="32C734C5">
      <w:pPr>
        <w:rPr>
          <w:rFonts w:hint="eastAsia" w:ascii="Times New Roman" w:hAnsi="Times New Roman" w:eastAsia="宋体"/>
        </w:rPr>
      </w:pPr>
      <w:r>
        <w:rPr>
          <w:rFonts w:hint="eastAsia" w:ascii="Times New Roman" w:hAnsi="Times New Roman" w:eastAsia="宋体"/>
        </w:rPr>
        <w:t xml:space="preserve">        load_factor = 1.0 if robot.get('max_load', 50) &gt;= required_weight else robot.get('max_load', 50) / required_weight</w:t>
      </w:r>
    </w:p>
    <w:p w14:paraId="68971B38">
      <w:pPr>
        <w:rPr>
          <w:rFonts w:hint="eastAsia" w:ascii="Times New Roman" w:hAnsi="Times New Roman" w:eastAsia="宋体"/>
        </w:rPr>
      </w:pPr>
      <w:r>
        <w:rPr>
          <w:rFonts w:hint="eastAsia" w:ascii="Times New Roman" w:hAnsi="Times New Roman" w:eastAsia="宋体"/>
        </w:rPr>
        <w:t xml:space="preserve">        </w:t>
      </w:r>
    </w:p>
    <w:p w14:paraId="6A7584B7">
      <w:pPr>
        <w:rPr>
          <w:rFonts w:hint="eastAsia" w:ascii="Times New Roman" w:hAnsi="Times New Roman" w:eastAsia="宋体"/>
        </w:rPr>
      </w:pPr>
      <w:r>
        <w:rPr>
          <w:rFonts w:hint="eastAsia" w:ascii="Times New Roman" w:hAnsi="Times New Roman" w:eastAsia="宋体"/>
        </w:rPr>
        <w:t xml:space="preserve">        # 计算历史可靠性因子</w:t>
      </w:r>
    </w:p>
    <w:p w14:paraId="742145AF">
      <w:pPr>
        <w:rPr>
          <w:rFonts w:hint="eastAsia" w:ascii="Times New Roman" w:hAnsi="Times New Roman" w:eastAsia="宋体"/>
        </w:rPr>
      </w:pPr>
      <w:r>
        <w:rPr>
          <w:rFonts w:hint="eastAsia" w:ascii="Times New Roman" w:hAnsi="Times New Roman" w:eastAsia="宋体"/>
        </w:rPr>
        <w:t xml:space="preserve">        reliability_factor = robot.get('historical_reliability', 0.9)</w:t>
      </w:r>
    </w:p>
    <w:p w14:paraId="72FAC57A">
      <w:pPr>
        <w:rPr>
          <w:rFonts w:hint="eastAsia" w:ascii="Times New Roman" w:hAnsi="Times New Roman" w:eastAsia="宋体"/>
        </w:rPr>
      </w:pPr>
      <w:r>
        <w:rPr>
          <w:rFonts w:hint="eastAsia" w:ascii="Times New Roman" w:hAnsi="Times New Roman" w:eastAsia="宋体"/>
        </w:rPr>
        <w:t xml:space="preserve">        </w:t>
      </w:r>
    </w:p>
    <w:p w14:paraId="6D63D198">
      <w:pPr>
        <w:rPr>
          <w:rFonts w:hint="eastAsia" w:ascii="Times New Roman" w:hAnsi="Times New Roman" w:eastAsia="宋体"/>
        </w:rPr>
      </w:pPr>
      <w:r>
        <w:rPr>
          <w:rFonts w:hint="eastAsia" w:ascii="Times New Roman" w:hAnsi="Times New Roman" w:eastAsia="宋体"/>
        </w:rPr>
        <w:t xml:space="preserve">        # 根据任务紧急程度调整权重</w:t>
      </w:r>
    </w:p>
    <w:p w14:paraId="63050F6A">
      <w:pPr>
        <w:rPr>
          <w:rFonts w:hint="eastAsia" w:ascii="Times New Roman" w:hAnsi="Times New Roman" w:eastAsia="宋体"/>
        </w:rPr>
      </w:pPr>
      <w:r>
        <w:rPr>
          <w:rFonts w:hint="eastAsia" w:ascii="Times New Roman" w:hAnsi="Times New Roman" w:eastAsia="宋体"/>
        </w:rPr>
        <w:t xml:space="preserve">        if new_task.get('urgency') == 'high':</w:t>
      </w:r>
    </w:p>
    <w:p w14:paraId="3869FAC3">
      <w:pPr>
        <w:rPr>
          <w:rFonts w:hint="eastAsia" w:ascii="Times New Roman" w:hAnsi="Times New Roman" w:eastAsia="宋体"/>
        </w:rPr>
      </w:pPr>
      <w:r>
        <w:rPr>
          <w:rFonts w:hint="eastAsia" w:ascii="Times New Roman" w:hAnsi="Times New Roman" w:eastAsia="宋体"/>
        </w:rPr>
        <w:t xml:space="preserve">            weights = {'distance': 0.6, 'battery': 0.2, 'load': 0.1, 'reliability': 0.1}</w:t>
      </w:r>
    </w:p>
    <w:p w14:paraId="70054AE7">
      <w:pPr>
        <w:rPr>
          <w:rFonts w:hint="eastAsia" w:ascii="Times New Roman" w:hAnsi="Times New Roman" w:eastAsia="宋体"/>
        </w:rPr>
      </w:pPr>
      <w:r>
        <w:rPr>
          <w:rFonts w:hint="eastAsia" w:ascii="Times New Roman" w:hAnsi="Times New Roman" w:eastAsia="宋体"/>
        </w:rPr>
        <w:t xml:space="preserve">        else:</w:t>
      </w:r>
    </w:p>
    <w:p w14:paraId="041AEF65">
      <w:pPr>
        <w:rPr>
          <w:rFonts w:hint="eastAsia" w:ascii="Times New Roman" w:hAnsi="Times New Roman" w:eastAsia="宋体"/>
        </w:rPr>
      </w:pPr>
      <w:r>
        <w:rPr>
          <w:rFonts w:hint="eastAsia" w:ascii="Times New Roman" w:hAnsi="Times New Roman" w:eastAsia="宋体"/>
        </w:rPr>
        <w:t xml:space="preserve">            weights = {'distance': 0.3, 'battery': 0.3, 'load': 0.2, 'reliability': 0.2}</w:t>
      </w:r>
    </w:p>
    <w:p w14:paraId="45C3AF5D">
      <w:pPr>
        <w:rPr>
          <w:rFonts w:hint="eastAsia" w:ascii="Times New Roman" w:hAnsi="Times New Roman" w:eastAsia="宋体"/>
        </w:rPr>
      </w:pPr>
      <w:r>
        <w:rPr>
          <w:rFonts w:hint="eastAsia" w:ascii="Times New Roman" w:hAnsi="Times New Roman" w:eastAsia="宋体"/>
        </w:rPr>
        <w:t xml:space="preserve">        </w:t>
      </w:r>
    </w:p>
    <w:p w14:paraId="63AC78B1">
      <w:pPr>
        <w:rPr>
          <w:rFonts w:hint="eastAsia" w:ascii="Times New Roman" w:hAnsi="Times New Roman" w:eastAsia="宋体"/>
        </w:rPr>
      </w:pPr>
      <w:r>
        <w:rPr>
          <w:rFonts w:hint="eastAsia" w:ascii="Times New Roman" w:hAnsi="Times New Roman" w:eastAsia="宋体"/>
        </w:rPr>
        <w:t xml:space="preserve">        # 计算综合得分</w:t>
      </w:r>
    </w:p>
    <w:p w14:paraId="549141B4">
      <w:pPr>
        <w:rPr>
          <w:rFonts w:hint="eastAsia" w:ascii="Times New Roman" w:hAnsi="Times New Roman" w:eastAsia="宋体"/>
        </w:rPr>
      </w:pPr>
      <w:r>
        <w:rPr>
          <w:rFonts w:hint="eastAsia" w:ascii="Times New Roman" w:hAnsi="Times New Roman" w:eastAsia="宋体"/>
        </w:rPr>
        <w:t xml:space="preserve">        composite_score = (weights['distance'] * distance_factor +</w:t>
      </w:r>
    </w:p>
    <w:p w14:paraId="05558CBF">
      <w:pPr>
        <w:rPr>
          <w:rFonts w:hint="eastAsia" w:ascii="Times New Roman" w:hAnsi="Times New Roman" w:eastAsia="宋体"/>
        </w:rPr>
      </w:pPr>
      <w:r>
        <w:rPr>
          <w:rFonts w:hint="eastAsia" w:ascii="Times New Roman" w:hAnsi="Times New Roman" w:eastAsia="宋体"/>
        </w:rPr>
        <w:t xml:space="preserve">                          weights['battery'] * battery_factor +</w:t>
      </w:r>
    </w:p>
    <w:p w14:paraId="6BCA4502">
      <w:pPr>
        <w:rPr>
          <w:rFonts w:hint="eastAsia" w:ascii="Times New Roman" w:hAnsi="Times New Roman" w:eastAsia="宋体"/>
        </w:rPr>
      </w:pPr>
      <w:r>
        <w:rPr>
          <w:rFonts w:hint="eastAsia" w:ascii="Times New Roman" w:hAnsi="Times New Roman" w:eastAsia="宋体"/>
        </w:rPr>
        <w:t xml:space="preserve">                          weights['load'] * load_factor +</w:t>
      </w:r>
    </w:p>
    <w:p w14:paraId="1AC43664">
      <w:pPr>
        <w:rPr>
          <w:rFonts w:hint="eastAsia" w:ascii="Times New Roman" w:hAnsi="Times New Roman" w:eastAsia="宋体"/>
        </w:rPr>
      </w:pPr>
      <w:r>
        <w:rPr>
          <w:rFonts w:hint="eastAsia" w:ascii="Times New Roman" w:hAnsi="Times New Roman" w:eastAsia="宋体"/>
        </w:rPr>
        <w:t xml:space="preserve">                          weights['reliability'] * reliability_factor)</w:t>
      </w:r>
    </w:p>
    <w:p w14:paraId="7E42A958">
      <w:pPr>
        <w:rPr>
          <w:rFonts w:hint="eastAsia" w:ascii="Times New Roman" w:hAnsi="Times New Roman" w:eastAsia="宋体"/>
        </w:rPr>
      </w:pPr>
      <w:r>
        <w:rPr>
          <w:rFonts w:hint="eastAsia" w:ascii="Times New Roman" w:hAnsi="Times New Roman" w:eastAsia="宋体"/>
        </w:rPr>
        <w:t xml:space="preserve">        </w:t>
      </w:r>
    </w:p>
    <w:p w14:paraId="1361B55E">
      <w:pPr>
        <w:rPr>
          <w:rFonts w:hint="eastAsia" w:ascii="Times New Roman" w:hAnsi="Times New Roman" w:eastAsia="宋体"/>
        </w:rPr>
      </w:pPr>
      <w:r>
        <w:rPr>
          <w:rFonts w:hint="eastAsia" w:ascii="Times New Roman" w:hAnsi="Times New Roman" w:eastAsia="宋体"/>
        </w:rPr>
        <w:t xml:space="preserve">        if composite_score &gt; best_score:</w:t>
      </w:r>
    </w:p>
    <w:p w14:paraId="50A49F19">
      <w:pPr>
        <w:rPr>
          <w:rFonts w:hint="eastAsia" w:ascii="Times New Roman" w:hAnsi="Times New Roman" w:eastAsia="宋体"/>
        </w:rPr>
      </w:pPr>
      <w:r>
        <w:rPr>
          <w:rFonts w:hint="eastAsia" w:ascii="Times New Roman" w:hAnsi="Times New Roman" w:eastAsia="宋体"/>
        </w:rPr>
        <w:t xml:space="preserve">            best_score = composite_score</w:t>
      </w:r>
    </w:p>
    <w:p w14:paraId="47FFE5B5">
      <w:pPr>
        <w:rPr>
          <w:rFonts w:hint="eastAsia" w:ascii="Times New Roman" w:hAnsi="Times New Roman" w:eastAsia="宋体"/>
        </w:rPr>
      </w:pPr>
      <w:r>
        <w:rPr>
          <w:rFonts w:hint="eastAsia" w:ascii="Times New Roman" w:hAnsi="Times New Roman" w:eastAsia="宋体"/>
        </w:rPr>
        <w:t xml:space="preserve">            best_robot = robot</w:t>
      </w:r>
    </w:p>
    <w:p w14:paraId="5A9992B2">
      <w:pPr>
        <w:rPr>
          <w:rFonts w:hint="eastAsia" w:ascii="Times New Roman" w:hAnsi="Times New Roman" w:eastAsia="宋体"/>
        </w:rPr>
      </w:pPr>
      <w:r>
        <w:rPr>
          <w:rFonts w:hint="eastAsia" w:ascii="Times New Roman" w:hAnsi="Times New Roman" w:eastAsia="宋体"/>
        </w:rPr>
        <w:t xml:space="preserve">            best_reason = generate_match_reason(distance_factor, battery_factor, </w:t>
      </w:r>
    </w:p>
    <w:p w14:paraId="58F2B022">
      <w:pPr>
        <w:rPr>
          <w:rFonts w:hint="eastAsia" w:ascii="Times New Roman" w:hAnsi="Times New Roman" w:eastAsia="宋体"/>
        </w:rPr>
      </w:pPr>
      <w:r>
        <w:rPr>
          <w:rFonts w:hint="eastAsia" w:ascii="Times New Roman" w:hAnsi="Times New Roman" w:eastAsia="宋体"/>
        </w:rPr>
        <w:t xml:space="preserve">                                               load_factor, reliability_factor, weights)</w:t>
      </w:r>
    </w:p>
    <w:p w14:paraId="6DC2EE13">
      <w:pPr>
        <w:rPr>
          <w:rFonts w:hint="eastAsia" w:ascii="Times New Roman" w:hAnsi="Times New Roman" w:eastAsia="宋体"/>
        </w:rPr>
      </w:pPr>
      <w:r>
        <w:rPr>
          <w:rFonts w:hint="eastAsia" w:ascii="Times New Roman" w:hAnsi="Times New Roman" w:eastAsia="宋体"/>
        </w:rPr>
        <w:t xml:space="preserve">    </w:t>
      </w:r>
    </w:p>
    <w:p w14:paraId="53A8C7F7">
      <w:pPr>
        <w:rPr>
          <w:rFonts w:hint="eastAsia" w:ascii="Times New Roman" w:hAnsi="Times New Roman" w:eastAsia="宋体"/>
        </w:rPr>
      </w:pPr>
      <w:r>
        <w:rPr>
          <w:rFonts w:hint="eastAsia" w:ascii="Times New Roman" w:hAnsi="Times New Roman" w:eastAsia="宋体"/>
        </w:rPr>
        <w:t xml:space="preserve">    if best_robot:</w:t>
      </w:r>
    </w:p>
    <w:p w14:paraId="0F16136A">
      <w:pPr>
        <w:rPr>
          <w:rFonts w:hint="eastAsia" w:ascii="Times New Roman" w:hAnsi="Times New Roman" w:eastAsia="宋体"/>
        </w:rPr>
      </w:pPr>
      <w:r>
        <w:rPr>
          <w:rFonts w:hint="eastAsia" w:ascii="Times New Roman" w:hAnsi="Times New Roman" w:eastAsia="宋体"/>
        </w:rPr>
        <w:t xml:space="preserve">        return best_robot.get('id'), best_score, best_reason</w:t>
      </w:r>
    </w:p>
    <w:p w14:paraId="5010388D">
      <w:pPr>
        <w:rPr>
          <w:rFonts w:hint="eastAsia" w:ascii="Times New Roman" w:hAnsi="Times New Roman" w:eastAsia="宋体"/>
        </w:rPr>
      </w:pPr>
      <w:r>
        <w:rPr>
          <w:rFonts w:hint="eastAsia" w:ascii="Times New Roman" w:hAnsi="Times New Roman" w:eastAsia="宋体"/>
        </w:rPr>
        <w:t xml:space="preserve">    return None, 0.0, "No suitable robot found"</w:t>
      </w:r>
    </w:p>
    <w:p w14:paraId="7ED54E65">
      <w:pPr>
        <w:rPr>
          <w:rFonts w:hint="eastAsia" w:ascii="Times New Roman" w:hAnsi="Times New Roman" w:eastAsia="宋体"/>
        </w:rPr>
      </w:pPr>
    </w:p>
    <w:p w14:paraId="62754E0C">
      <w:pPr>
        <w:rPr>
          <w:rFonts w:hint="eastAsia" w:ascii="Times New Roman" w:hAnsi="Times New Roman" w:eastAsia="宋体"/>
        </w:rPr>
      </w:pPr>
    </w:p>
    <w:p w14:paraId="2EEB823D">
      <w:pPr>
        <w:rPr>
          <w:rFonts w:hint="eastAsia" w:ascii="Times New Roman" w:hAnsi="Times New Roman" w:eastAsia="宋体"/>
        </w:rPr>
      </w:pPr>
      <w:r>
        <w:rPr>
          <w:rFonts w:hint="eastAsia" w:ascii="Times New Roman" w:hAnsi="Times New Roman" w:eastAsia="宋体"/>
        </w:rPr>
        <w:t>def is_cargo_type_compatible(cargo_type, container_type):</w:t>
      </w:r>
    </w:p>
    <w:p w14:paraId="56892C09">
      <w:pPr>
        <w:rPr>
          <w:rFonts w:hint="eastAsia" w:ascii="Times New Roman" w:hAnsi="Times New Roman" w:eastAsia="宋体"/>
        </w:rPr>
      </w:pPr>
      <w:r>
        <w:rPr>
          <w:rFonts w:hint="eastAsia" w:ascii="Times New Roman" w:hAnsi="Times New Roman" w:eastAsia="宋体"/>
        </w:rPr>
        <w:t xml:space="preserve">    """判断货物类型与机器人货箱类型是否兼容。"""</w:t>
      </w:r>
    </w:p>
    <w:p w14:paraId="11B92894">
      <w:pPr>
        <w:rPr>
          <w:rFonts w:hint="eastAsia" w:ascii="Times New Roman" w:hAnsi="Times New Roman" w:eastAsia="宋体"/>
        </w:rPr>
      </w:pPr>
      <w:r>
        <w:rPr>
          <w:rFonts w:hint="eastAsia" w:ascii="Times New Roman" w:hAnsi="Times New Roman" w:eastAsia="宋体"/>
        </w:rPr>
        <w:t xml:space="preserve">    # 定义兼容性规则：标本需要冷藏箱，药品需要常温箱</w:t>
      </w:r>
    </w:p>
    <w:p w14:paraId="77277315">
      <w:pPr>
        <w:rPr>
          <w:rFonts w:hint="eastAsia" w:ascii="Times New Roman" w:hAnsi="Times New Roman" w:eastAsia="宋体"/>
        </w:rPr>
      </w:pPr>
      <w:r>
        <w:rPr>
          <w:rFonts w:hint="eastAsia" w:ascii="Times New Roman" w:hAnsi="Times New Roman" w:eastAsia="宋体"/>
        </w:rPr>
        <w:t xml:space="preserve">    compatibility_rules = {</w:t>
      </w:r>
    </w:p>
    <w:p w14:paraId="2850C74A">
      <w:pPr>
        <w:rPr>
          <w:rFonts w:hint="eastAsia" w:ascii="Times New Roman" w:hAnsi="Times New Roman" w:eastAsia="宋体"/>
        </w:rPr>
      </w:pPr>
      <w:r>
        <w:rPr>
          <w:rFonts w:hint="eastAsia" w:ascii="Times New Roman" w:hAnsi="Times New Roman" w:eastAsia="宋体"/>
        </w:rPr>
        <w:t xml:space="preserve">        'specimen': ['refrigerated'],</w:t>
      </w:r>
    </w:p>
    <w:p w14:paraId="3FB1D87C">
      <w:pPr>
        <w:rPr>
          <w:rFonts w:hint="eastAsia" w:ascii="Times New Roman" w:hAnsi="Times New Roman" w:eastAsia="宋体"/>
        </w:rPr>
      </w:pPr>
      <w:r>
        <w:rPr>
          <w:rFonts w:hint="eastAsia" w:ascii="Times New Roman" w:hAnsi="Times New Roman" w:eastAsia="宋体"/>
        </w:rPr>
        <w:t xml:space="preserve">        'medicine': ['ambient', 'refrigerated'],</w:t>
      </w:r>
    </w:p>
    <w:p w14:paraId="6675C820">
      <w:pPr>
        <w:rPr>
          <w:rFonts w:hint="eastAsia" w:ascii="Times New Roman" w:hAnsi="Times New Roman" w:eastAsia="宋体"/>
        </w:rPr>
      </w:pPr>
      <w:r>
        <w:rPr>
          <w:rFonts w:hint="eastAsia" w:ascii="Times New Roman" w:hAnsi="Times New Roman" w:eastAsia="宋体"/>
        </w:rPr>
        <w:t xml:space="preserve">        'instrument': ['general', 'sterile'],</w:t>
      </w:r>
    </w:p>
    <w:p w14:paraId="1DCF2EBC">
      <w:pPr>
        <w:rPr>
          <w:rFonts w:hint="eastAsia" w:ascii="Times New Roman" w:hAnsi="Times New Roman" w:eastAsia="宋体"/>
        </w:rPr>
      </w:pPr>
      <w:r>
        <w:rPr>
          <w:rFonts w:hint="eastAsia" w:ascii="Times New Roman" w:hAnsi="Times New Roman" w:eastAsia="宋体"/>
        </w:rPr>
        <w:t xml:space="preserve">        'document': ['general']</w:t>
      </w:r>
    </w:p>
    <w:p w14:paraId="0457C488">
      <w:pPr>
        <w:rPr>
          <w:rFonts w:hint="eastAsia" w:ascii="Times New Roman" w:hAnsi="Times New Roman" w:eastAsia="宋体"/>
        </w:rPr>
      </w:pPr>
      <w:r>
        <w:rPr>
          <w:rFonts w:hint="eastAsia" w:ascii="Times New Roman" w:hAnsi="Times New Roman" w:eastAsia="宋体"/>
        </w:rPr>
        <w:t xml:space="preserve">    }</w:t>
      </w:r>
    </w:p>
    <w:p w14:paraId="45B54AAE">
      <w:pPr>
        <w:rPr>
          <w:rFonts w:hint="eastAsia" w:ascii="Times New Roman" w:hAnsi="Times New Roman" w:eastAsia="宋体"/>
        </w:rPr>
      </w:pPr>
      <w:r>
        <w:rPr>
          <w:rFonts w:hint="eastAsia" w:ascii="Times New Roman" w:hAnsi="Times New Roman" w:eastAsia="宋体"/>
        </w:rPr>
        <w:t xml:space="preserve">    allowed_containers = compatibility_rules.get(cargo_type, ['general'])</w:t>
      </w:r>
    </w:p>
    <w:p w14:paraId="4119C14A">
      <w:pPr>
        <w:rPr>
          <w:rFonts w:hint="eastAsia" w:ascii="Times New Roman" w:hAnsi="Times New Roman" w:eastAsia="宋体"/>
        </w:rPr>
      </w:pPr>
      <w:r>
        <w:rPr>
          <w:rFonts w:hint="eastAsia" w:ascii="Times New Roman" w:hAnsi="Times New Roman" w:eastAsia="宋体"/>
        </w:rPr>
        <w:t xml:space="preserve">    return container_type in allowed_containers</w:t>
      </w:r>
    </w:p>
    <w:p w14:paraId="75F666C6">
      <w:pPr>
        <w:rPr>
          <w:rFonts w:hint="eastAsia" w:ascii="Times New Roman" w:hAnsi="Times New Roman" w:eastAsia="宋体"/>
        </w:rPr>
      </w:pPr>
    </w:p>
    <w:p w14:paraId="44B1E82C">
      <w:pPr>
        <w:rPr>
          <w:rFonts w:hint="eastAsia" w:ascii="Times New Roman" w:hAnsi="Times New Roman" w:eastAsia="宋体"/>
        </w:rPr>
      </w:pPr>
    </w:p>
    <w:p w14:paraId="60679D00">
      <w:pPr>
        <w:rPr>
          <w:rFonts w:hint="eastAsia" w:ascii="Times New Roman" w:hAnsi="Times New Roman" w:eastAsia="宋体"/>
        </w:rPr>
      </w:pPr>
      <w:r>
        <w:rPr>
          <w:rFonts w:hint="eastAsia" w:ascii="Times New Roman" w:hAnsi="Times New Roman" w:eastAsia="宋体"/>
        </w:rPr>
        <w:t>def estimate_cargo_weight(cargo_type, remarks):</w:t>
      </w:r>
    </w:p>
    <w:p w14:paraId="04654DAB">
      <w:pPr>
        <w:rPr>
          <w:rFonts w:hint="eastAsia" w:ascii="Times New Roman" w:hAnsi="Times New Roman" w:eastAsia="宋体"/>
        </w:rPr>
      </w:pPr>
      <w:r>
        <w:rPr>
          <w:rFonts w:hint="eastAsia" w:ascii="Times New Roman" w:hAnsi="Times New Roman" w:eastAsia="宋体"/>
        </w:rPr>
        <w:t xml:space="preserve">    """根据货物类型和备注估算货物重量。"""</w:t>
      </w:r>
    </w:p>
    <w:p w14:paraId="12555CCB">
      <w:pPr>
        <w:rPr>
          <w:rFonts w:hint="eastAsia" w:ascii="Times New Roman" w:hAnsi="Times New Roman" w:eastAsia="宋体"/>
        </w:rPr>
      </w:pPr>
      <w:r>
        <w:rPr>
          <w:rFonts w:hint="eastAsia" w:ascii="Times New Roman" w:hAnsi="Times New Roman" w:eastAsia="宋体"/>
        </w:rPr>
        <w:t xml:space="preserve">    # 根据历史数据或规则进行估算</w:t>
      </w:r>
    </w:p>
    <w:p w14:paraId="45C331C8">
      <w:pPr>
        <w:rPr>
          <w:rFonts w:hint="eastAsia" w:ascii="Times New Roman" w:hAnsi="Times New Roman" w:eastAsia="宋体"/>
        </w:rPr>
      </w:pPr>
      <w:r>
        <w:rPr>
          <w:rFonts w:hint="eastAsia" w:ascii="Times New Roman" w:hAnsi="Times New Roman" w:eastAsia="宋体"/>
        </w:rPr>
        <w:t xml:space="preserve">    base_weights = {</w:t>
      </w:r>
    </w:p>
    <w:p w14:paraId="6468032A">
      <w:pPr>
        <w:rPr>
          <w:rFonts w:hint="eastAsia" w:ascii="Times New Roman" w:hAnsi="Times New Roman" w:eastAsia="宋体"/>
        </w:rPr>
      </w:pPr>
      <w:r>
        <w:rPr>
          <w:rFonts w:hint="eastAsia" w:ascii="Times New Roman" w:hAnsi="Times New Roman" w:eastAsia="宋体"/>
        </w:rPr>
        <w:t xml:space="preserve">        'specimen': 2.0,</w:t>
      </w:r>
    </w:p>
    <w:p w14:paraId="2E919099">
      <w:pPr>
        <w:rPr>
          <w:rFonts w:hint="eastAsia" w:ascii="Times New Roman" w:hAnsi="Times New Roman" w:eastAsia="宋体"/>
        </w:rPr>
      </w:pPr>
      <w:r>
        <w:rPr>
          <w:rFonts w:hint="eastAsia" w:ascii="Times New Roman" w:hAnsi="Times New Roman" w:eastAsia="宋体"/>
        </w:rPr>
        <w:t xml:space="preserve">        'medicine': 5.0,</w:t>
      </w:r>
    </w:p>
    <w:p w14:paraId="7C2901F7">
      <w:pPr>
        <w:rPr>
          <w:rFonts w:hint="eastAsia" w:ascii="Times New Roman" w:hAnsi="Times New Roman" w:eastAsia="宋体"/>
        </w:rPr>
      </w:pPr>
      <w:r>
        <w:rPr>
          <w:rFonts w:hint="eastAsia" w:ascii="Times New Roman" w:hAnsi="Times New Roman" w:eastAsia="宋体"/>
        </w:rPr>
        <w:t xml:space="preserve">        'instrument': 15.0,</w:t>
      </w:r>
    </w:p>
    <w:p w14:paraId="09CAA6D7">
      <w:pPr>
        <w:rPr>
          <w:rFonts w:hint="eastAsia" w:ascii="Times New Roman" w:hAnsi="Times New Roman" w:eastAsia="宋体"/>
        </w:rPr>
      </w:pPr>
      <w:r>
        <w:rPr>
          <w:rFonts w:hint="eastAsia" w:ascii="Times New Roman" w:hAnsi="Times New Roman" w:eastAsia="宋体"/>
        </w:rPr>
        <w:t xml:space="preserve">        'document': 1.0</w:t>
      </w:r>
    </w:p>
    <w:p w14:paraId="48587378">
      <w:pPr>
        <w:rPr>
          <w:rFonts w:hint="eastAsia" w:ascii="Times New Roman" w:hAnsi="Times New Roman" w:eastAsia="宋体"/>
        </w:rPr>
      </w:pPr>
      <w:r>
        <w:rPr>
          <w:rFonts w:hint="eastAsia" w:ascii="Times New Roman" w:hAnsi="Times New Roman" w:eastAsia="宋体"/>
        </w:rPr>
        <w:t xml:space="preserve">    }</w:t>
      </w:r>
    </w:p>
    <w:p w14:paraId="0DF962DD">
      <w:pPr>
        <w:rPr>
          <w:rFonts w:hint="eastAsia" w:ascii="Times New Roman" w:hAnsi="Times New Roman" w:eastAsia="宋体"/>
        </w:rPr>
      </w:pPr>
      <w:r>
        <w:rPr>
          <w:rFonts w:hint="eastAsia" w:ascii="Times New Roman" w:hAnsi="Times New Roman" w:eastAsia="宋体"/>
        </w:rPr>
        <w:t xml:space="preserve">    base_weight = base_weights.get(cargo_type, 5.0)</w:t>
      </w:r>
    </w:p>
    <w:p w14:paraId="1B0284B7">
      <w:pPr>
        <w:rPr>
          <w:rFonts w:hint="eastAsia" w:ascii="Times New Roman" w:hAnsi="Times New Roman" w:eastAsia="宋体"/>
        </w:rPr>
      </w:pPr>
      <w:r>
        <w:rPr>
          <w:rFonts w:hint="eastAsia" w:ascii="Times New Roman" w:hAnsi="Times New Roman" w:eastAsia="宋体"/>
        </w:rPr>
        <w:t xml:space="preserve">    </w:t>
      </w:r>
    </w:p>
    <w:p w14:paraId="20E231E7">
      <w:pPr>
        <w:rPr>
          <w:rFonts w:hint="eastAsia" w:ascii="Times New Roman" w:hAnsi="Times New Roman" w:eastAsia="宋体"/>
        </w:rPr>
      </w:pPr>
      <w:r>
        <w:rPr>
          <w:rFonts w:hint="eastAsia" w:ascii="Times New Roman" w:hAnsi="Times New Roman" w:eastAsia="宋体"/>
        </w:rPr>
        <w:t xml:space="preserve">    # 如果备注有重量信息，尝试解析</w:t>
      </w:r>
    </w:p>
    <w:p w14:paraId="7D93A756">
      <w:pPr>
        <w:rPr>
          <w:rFonts w:hint="eastAsia" w:ascii="Times New Roman" w:hAnsi="Times New Roman" w:eastAsia="宋体"/>
        </w:rPr>
      </w:pPr>
      <w:r>
        <w:rPr>
          <w:rFonts w:hint="eastAsia" w:ascii="Times New Roman" w:hAnsi="Times New Roman" w:eastAsia="宋体"/>
        </w:rPr>
        <w:t xml:space="preserve">    if remarks and 'weight' in remarks.lower():</w:t>
      </w:r>
    </w:p>
    <w:p w14:paraId="289829D0">
      <w:pPr>
        <w:rPr>
          <w:rFonts w:hint="eastAsia" w:ascii="Times New Roman" w:hAnsi="Times New Roman" w:eastAsia="宋体"/>
        </w:rPr>
      </w:pPr>
      <w:r>
        <w:rPr>
          <w:rFonts w:hint="eastAsia" w:ascii="Times New Roman" w:hAnsi="Times New Roman" w:eastAsia="宋体"/>
        </w:rPr>
        <w:t xml:space="preserve">        # 解析逻辑，实际应更复杂</w:t>
      </w:r>
    </w:p>
    <w:p w14:paraId="3D6BDA5A">
      <w:pPr>
        <w:rPr>
          <w:rFonts w:hint="eastAsia" w:ascii="Times New Roman" w:hAnsi="Times New Roman" w:eastAsia="宋体"/>
        </w:rPr>
      </w:pPr>
      <w:r>
        <w:rPr>
          <w:rFonts w:hint="eastAsia" w:ascii="Times New Roman" w:hAnsi="Times New Roman" w:eastAsia="宋体"/>
        </w:rPr>
        <w:t xml:space="preserve">        try:</w:t>
      </w:r>
    </w:p>
    <w:p w14:paraId="62360B3A">
      <w:pPr>
        <w:rPr>
          <w:rFonts w:hint="eastAsia" w:ascii="Times New Roman" w:hAnsi="Times New Roman" w:eastAsia="宋体"/>
        </w:rPr>
      </w:pPr>
      <w:r>
        <w:rPr>
          <w:rFonts w:hint="eastAsia" w:ascii="Times New Roman" w:hAnsi="Times New Roman" w:eastAsia="宋体"/>
        </w:rPr>
        <w:t xml:space="preserve">            import re</w:t>
      </w:r>
    </w:p>
    <w:p w14:paraId="67B19A9D">
      <w:pPr>
        <w:rPr>
          <w:rFonts w:hint="eastAsia" w:ascii="Times New Roman" w:hAnsi="Times New Roman" w:eastAsia="宋体"/>
        </w:rPr>
      </w:pPr>
      <w:r>
        <w:rPr>
          <w:rFonts w:hint="eastAsia" w:ascii="Times New Roman" w:hAnsi="Times New Roman" w:eastAsia="宋体"/>
        </w:rPr>
        <w:t xml:space="preserve">            match = re.search(r'(\d+(\.\d+)?)\s*kg', remarks, re.IGNORECASE)</w:t>
      </w:r>
    </w:p>
    <w:p w14:paraId="25E3DFA6">
      <w:pPr>
        <w:rPr>
          <w:rFonts w:hint="eastAsia" w:ascii="Times New Roman" w:hAnsi="Times New Roman" w:eastAsia="宋体"/>
        </w:rPr>
      </w:pPr>
      <w:r>
        <w:rPr>
          <w:rFonts w:hint="eastAsia" w:ascii="Times New Roman" w:hAnsi="Times New Roman" w:eastAsia="宋体"/>
        </w:rPr>
        <w:t xml:space="preserve">            if match:</w:t>
      </w:r>
    </w:p>
    <w:p w14:paraId="1C903E56">
      <w:pPr>
        <w:rPr>
          <w:rFonts w:hint="eastAsia" w:ascii="Times New Roman" w:hAnsi="Times New Roman" w:eastAsia="宋体"/>
        </w:rPr>
      </w:pPr>
      <w:r>
        <w:rPr>
          <w:rFonts w:hint="eastAsia" w:ascii="Times New Roman" w:hAnsi="Times New Roman" w:eastAsia="宋体"/>
        </w:rPr>
        <w:t xml:space="preserve">                return float(match.group(1))</w:t>
      </w:r>
    </w:p>
    <w:p w14:paraId="34D792D5">
      <w:pPr>
        <w:rPr>
          <w:rFonts w:hint="eastAsia" w:ascii="Times New Roman" w:hAnsi="Times New Roman" w:eastAsia="宋体"/>
        </w:rPr>
      </w:pPr>
      <w:r>
        <w:rPr>
          <w:rFonts w:hint="eastAsia" w:ascii="Times New Roman" w:hAnsi="Times New Roman" w:eastAsia="宋体"/>
        </w:rPr>
        <w:t xml:space="preserve">        except:</w:t>
      </w:r>
    </w:p>
    <w:p w14:paraId="74A17300">
      <w:pPr>
        <w:rPr>
          <w:rFonts w:hint="eastAsia" w:ascii="Times New Roman" w:hAnsi="Times New Roman" w:eastAsia="宋体"/>
        </w:rPr>
      </w:pPr>
      <w:r>
        <w:rPr>
          <w:rFonts w:hint="eastAsia" w:ascii="Times New Roman" w:hAnsi="Times New Roman" w:eastAsia="宋体"/>
        </w:rPr>
        <w:t xml:space="preserve">            pass</w:t>
      </w:r>
    </w:p>
    <w:p w14:paraId="6DBDE328">
      <w:pPr>
        <w:rPr>
          <w:rFonts w:hint="eastAsia" w:ascii="Times New Roman" w:hAnsi="Times New Roman" w:eastAsia="宋体"/>
        </w:rPr>
      </w:pPr>
      <w:r>
        <w:rPr>
          <w:rFonts w:hint="eastAsia" w:ascii="Times New Roman" w:hAnsi="Times New Roman" w:eastAsia="宋体"/>
        </w:rPr>
        <w:t xml:space="preserve">    </w:t>
      </w:r>
    </w:p>
    <w:p w14:paraId="5AE03FA0">
      <w:pPr>
        <w:rPr>
          <w:rFonts w:hint="eastAsia" w:ascii="Times New Roman" w:hAnsi="Times New Roman" w:eastAsia="宋体"/>
        </w:rPr>
      </w:pPr>
      <w:r>
        <w:rPr>
          <w:rFonts w:hint="eastAsia" w:ascii="Times New Roman" w:hAnsi="Times New Roman" w:eastAsia="宋体"/>
        </w:rPr>
        <w:t xml:space="preserve">    return base_weight</w:t>
      </w:r>
    </w:p>
    <w:p w14:paraId="66D61B0E">
      <w:pPr>
        <w:rPr>
          <w:rFonts w:hint="eastAsia" w:ascii="Times New Roman" w:hAnsi="Times New Roman" w:eastAsia="宋体"/>
        </w:rPr>
      </w:pPr>
    </w:p>
    <w:p w14:paraId="10FC93D0">
      <w:pPr>
        <w:rPr>
          <w:rFonts w:hint="eastAsia" w:ascii="Times New Roman" w:hAnsi="Times New Roman" w:eastAsia="宋体"/>
        </w:rPr>
      </w:pPr>
    </w:p>
    <w:p w14:paraId="43B05BFF">
      <w:pPr>
        <w:rPr>
          <w:rFonts w:hint="eastAsia" w:ascii="Times New Roman" w:hAnsi="Times New Roman" w:eastAsia="宋体"/>
        </w:rPr>
      </w:pPr>
      <w:r>
        <w:rPr>
          <w:rFonts w:hint="eastAsia" w:ascii="Times New Roman" w:hAnsi="Times New Roman" w:eastAsia="宋体"/>
        </w:rPr>
        <w:t>def generate_match_reason(distance_factor, battery_factor, load_factor, reliability_factor, weights):</w:t>
      </w:r>
    </w:p>
    <w:p w14:paraId="4E9BED54">
      <w:pPr>
        <w:rPr>
          <w:rFonts w:hint="eastAsia" w:ascii="Times New Roman" w:hAnsi="Times New Roman" w:eastAsia="宋体"/>
        </w:rPr>
      </w:pPr>
      <w:r>
        <w:rPr>
          <w:rFonts w:hint="eastAsia" w:ascii="Times New Roman" w:hAnsi="Times New Roman" w:eastAsia="宋体"/>
        </w:rPr>
        <w:t xml:space="preserve">    """生成匹配推荐的理由。"""</w:t>
      </w:r>
    </w:p>
    <w:p w14:paraId="65D2BC27">
      <w:pPr>
        <w:rPr>
          <w:rFonts w:hint="eastAsia" w:ascii="Times New Roman" w:hAnsi="Times New Roman" w:eastAsia="宋体"/>
        </w:rPr>
      </w:pPr>
      <w:r>
        <w:rPr>
          <w:rFonts w:hint="eastAsia" w:ascii="Times New Roman" w:hAnsi="Times New Roman" w:eastAsia="宋体"/>
        </w:rPr>
        <w:t xml:space="preserve">    reasons = []</w:t>
      </w:r>
    </w:p>
    <w:p w14:paraId="0915E891">
      <w:pPr>
        <w:rPr>
          <w:rFonts w:hint="eastAsia" w:ascii="Times New Roman" w:hAnsi="Times New Roman" w:eastAsia="宋体"/>
        </w:rPr>
      </w:pPr>
      <w:r>
        <w:rPr>
          <w:rFonts w:hint="eastAsia" w:ascii="Times New Roman" w:hAnsi="Times New Roman" w:eastAsia="宋体"/>
        </w:rPr>
        <w:t xml:space="preserve">    if distance_factor &gt; 0.8:</w:t>
      </w:r>
    </w:p>
    <w:p w14:paraId="0A823E31">
      <w:pPr>
        <w:rPr>
          <w:rFonts w:hint="eastAsia" w:ascii="Times New Roman" w:hAnsi="Times New Roman" w:eastAsia="宋体"/>
        </w:rPr>
      </w:pPr>
      <w:r>
        <w:rPr>
          <w:rFonts w:hint="eastAsia" w:ascii="Times New Roman" w:hAnsi="Times New Roman" w:eastAsia="宋体"/>
        </w:rPr>
        <w:t xml:space="preserve">        reasons.append("距离最近")</w:t>
      </w:r>
    </w:p>
    <w:p w14:paraId="751FB941">
      <w:pPr>
        <w:rPr>
          <w:rFonts w:hint="eastAsia" w:ascii="Times New Roman" w:hAnsi="Times New Roman" w:eastAsia="宋体"/>
        </w:rPr>
      </w:pPr>
      <w:r>
        <w:rPr>
          <w:rFonts w:hint="eastAsia" w:ascii="Times New Roman" w:hAnsi="Times New Roman" w:eastAsia="宋体"/>
        </w:rPr>
        <w:t xml:space="preserve">    if battery_factor &gt; 0.8:</w:t>
      </w:r>
    </w:p>
    <w:p w14:paraId="41C6B412">
      <w:pPr>
        <w:rPr>
          <w:rFonts w:hint="eastAsia" w:ascii="Times New Roman" w:hAnsi="Times New Roman" w:eastAsia="宋体"/>
        </w:rPr>
      </w:pPr>
      <w:r>
        <w:rPr>
          <w:rFonts w:hint="eastAsia" w:ascii="Times New Roman" w:hAnsi="Times New Roman" w:eastAsia="宋体"/>
        </w:rPr>
        <w:t xml:space="preserve">        reasons.append("电量充足")</w:t>
      </w:r>
    </w:p>
    <w:p w14:paraId="3DBDBB89">
      <w:pPr>
        <w:rPr>
          <w:rFonts w:hint="eastAsia" w:ascii="Times New Roman" w:hAnsi="Times New Roman" w:eastAsia="宋体"/>
        </w:rPr>
      </w:pPr>
      <w:r>
        <w:rPr>
          <w:rFonts w:hint="eastAsia" w:ascii="Times New Roman" w:hAnsi="Times New Roman" w:eastAsia="宋体"/>
        </w:rPr>
        <w:t xml:space="preserve">    if load_factor &gt; 0.9:</w:t>
      </w:r>
    </w:p>
    <w:p w14:paraId="7D9A83B5">
      <w:pPr>
        <w:rPr>
          <w:rFonts w:hint="eastAsia" w:ascii="Times New Roman" w:hAnsi="Times New Roman" w:eastAsia="宋体"/>
        </w:rPr>
      </w:pPr>
      <w:r>
        <w:rPr>
          <w:rFonts w:hint="eastAsia" w:ascii="Times New Roman" w:hAnsi="Times New Roman" w:eastAsia="宋体"/>
        </w:rPr>
        <w:t xml:space="preserve">        reasons.append("载重匹配良好")</w:t>
      </w:r>
    </w:p>
    <w:p w14:paraId="7D52730C">
      <w:pPr>
        <w:rPr>
          <w:rFonts w:hint="eastAsia" w:ascii="Times New Roman" w:hAnsi="Times New Roman" w:eastAsia="宋体"/>
        </w:rPr>
      </w:pPr>
      <w:r>
        <w:rPr>
          <w:rFonts w:hint="eastAsia" w:ascii="Times New Roman" w:hAnsi="Times New Roman" w:eastAsia="宋体"/>
        </w:rPr>
        <w:t xml:space="preserve">    if reliability_factor &gt; 0.9:</w:t>
      </w:r>
    </w:p>
    <w:p w14:paraId="4329559F">
      <w:pPr>
        <w:rPr>
          <w:rFonts w:hint="eastAsia" w:ascii="Times New Roman" w:hAnsi="Times New Roman" w:eastAsia="宋体"/>
        </w:rPr>
      </w:pPr>
      <w:r>
        <w:rPr>
          <w:rFonts w:hint="eastAsia" w:ascii="Times New Roman" w:hAnsi="Times New Roman" w:eastAsia="宋体"/>
        </w:rPr>
        <w:t xml:space="preserve">        reasons.append("历史可靠性高")</w:t>
      </w:r>
    </w:p>
    <w:p w14:paraId="23397135">
      <w:pPr>
        <w:rPr>
          <w:rFonts w:hint="eastAsia" w:ascii="Times New Roman" w:hAnsi="Times New Roman" w:eastAsia="宋体"/>
        </w:rPr>
      </w:pPr>
      <w:r>
        <w:rPr>
          <w:rFonts w:hint="eastAsia" w:ascii="Times New Roman" w:hAnsi="Times New Roman" w:eastAsia="宋体"/>
        </w:rPr>
        <w:t xml:space="preserve">    return "，".join(reasons) if reasons else "综合评分最高"</w:t>
      </w:r>
    </w:p>
    <w:p w14:paraId="0426090F">
      <w:pPr>
        <w:rPr>
          <w:rFonts w:hint="eastAsia" w:ascii="Times New Roman" w:hAnsi="Times New Roman" w:eastAsia="宋体"/>
        </w:rPr>
      </w:pPr>
    </w:p>
    <w:p w14:paraId="2C4066F4">
      <w:pPr>
        <w:rPr>
          <w:rFonts w:hint="eastAsia" w:ascii="Times New Roman" w:hAnsi="Times New Roman" w:eastAsia="宋体"/>
        </w:rPr>
      </w:pPr>
    </w:p>
    <w:p w14:paraId="54040FF2">
      <w:pPr>
        <w:rPr>
          <w:rFonts w:hint="eastAsia" w:ascii="Times New Roman" w:hAnsi="Times New Roman" w:eastAsia="宋体"/>
        </w:rPr>
      </w:pPr>
      <w:r>
        <w:rPr>
          <w:rFonts w:hint="eastAsia" w:ascii="Times New Roman" w:hAnsi="Times New Roman" w:eastAsia="宋体"/>
        </w:rPr>
        <w:t># 主程序示例</w:t>
      </w:r>
    </w:p>
    <w:p w14:paraId="0B76AFEC">
      <w:pPr>
        <w:rPr>
          <w:rFonts w:hint="eastAsia" w:ascii="Times New Roman" w:hAnsi="Times New Roman" w:eastAsia="宋体"/>
        </w:rPr>
      </w:pPr>
      <w:r>
        <w:rPr>
          <w:rFonts w:hint="eastAsia" w:ascii="Times New Roman" w:hAnsi="Times New Roman" w:eastAsia="宋体"/>
        </w:rPr>
        <w:t>if __name__ == "__main__":</w:t>
      </w:r>
    </w:p>
    <w:p w14:paraId="5676E9EA">
      <w:pPr>
        <w:rPr>
          <w:rFonts w:hint="eastAsia" w:ascii="Times New Roman" w:hAnsi="Times New Roman" w:eastAsia="宋体"/>
        </w:rPr>
      </w:pPr>
      <w:r>
        <w:rPr>
          <w:rFonts w:hint="eastAsia" w:ascii="Times New Roman" w:hAnsi="Times New Roman" w:eastAsia="宋体"/>
        </w:rPr>
        <w:t xml:space="preserve">    print("机器人在线实时路径规划软件 - 修复版")</w:t>
      </w:r>
    </w:p>
    <w:p w14:paraId="5EB78D8F">
      <w:pPr>
        <w:rPr>
          <w:rFonts w:hint="eastAsia" w:ascii="Times New Roman" w:hAnsi="Times New Roman" w:eastAsia="宋体"/>
        </w:rPr>
      </w:pPr>
      <w:r>
        <w:rPr>
          <w:rFonts w:hint="eastAsia" w:ascii="Times New Roman" w:hAnsi="Times New Roman" w:eastAsia="宋体"/>
        </w:rPr>
        <w:t xml:space="preserve">    </w:t>
      </w:r>
    </w:p>
    <w:p w14:paraId="49EBAB74">
      <w:pPr>
        <w:rPr>
          <w:rFonts w:hint="eastAsia" w:ascii="Times New Roman" w:hAnsi="Times New Roman" w:eastAsia="宋体"/>
        </w:rPr>
      </w:pPr>
      <w:r>
        <w:rPr>
          <w:rFonts w:hint="eastAsia" w:ascii="Times New Roman" w:hAnsi="Times New Roman" w:eastAsia="宋体"/>
        </w:rPr>
        <w:t xml:space="preserve">    # 示例测试</w:t>
      </w:r>
    </w:p>
    <w:p w14:paraId="73AF64D5">
      <w:pPr>
        <w:rPr>
          <w:rFonts w:hint="eastAsia" w:ascii="Times New Roman" w:hAnsi="Times New Roman" w:eastAsia="宋体"/>
        </w:rPr>
      </w:pPr>
      <w:r>
        <w:rPr>
          <w:rFonts w:hint="eastAsia" w:ascii="Times New Roman" w:hAnsi="Times New Roman" w:eastAsia="宋体"/>
        </w:rPr>
        <w:t xml:space="preserve">    test_walls = [</w:t>
      </w:r>
    </w:p>
    <w:p w14:paraId="568A8015">
      <w:pPr>
        <w:rPr>
          <w:rFonts w:hint="eastAsia" w:ascii="Times New Roman" w:hAnsi="Times New Roman" w:eastAsia="宋体"/>
        </w:rPr>
      </w:pPr>
      <w:r>
        <w:rPr>
          <w:rFonts w:hint="eastAsia" w:ascii="Times New Roman" w:hAnsi="Times New Roman" w:eastAsia="宋体"/>
        </w:rPr>
        <w:t xml:space="preserve">        [(0, 0), (10, 0)],</w:t>
      </w:r>
    </w:p>
    <w:p w14:paraId="0198F2B9">
      <w:pPr>
        <w:rPr>
          <w:rFonts w:hint="eastAsia" w:ascii="Times New Roman" w:hAnsi="Times New Roman" w:eastAsia="宋体"/>
        </w:rPr>
      </w:pPr>
      <w:r>
        <w:rPr>
          <w:rFonts w:hint="eastAsia" w:ascii="Times New Roman" w:hAnsi="Times New Roman" w:eastAsia="宋体"/>
        </w:rPr>
        <w:t xml:space="preserve">        [(10, 0), (10, 10)],</w:t>
      </w:r>
    </w:p>
    <w:p w14:paraId="30289024">
      <w:pPr>
        <w:rPr>
          <w:rFonts w:hint="eastAsia" w:ascii="Times New Roman" w:hAnsi="Times New Roman" w:eastAsia="宋体"/>
        </w:rPr>
      </w:pPr>
      <w:r>
        <w:rPr>
          <w:rFonts w:hint="eastAsia" w:ascii="Times New Roman" w:hAnsi="Times New Roman" w:eastAsia="宋体"/>
        </w:rPr>
        <w:t xml:space="preserve">        [(10, 10), (0, 10)],</w:t>
      </w:r>
    </w:p>
    <w:p w14:paraId="1485961A">
      <w:pPr>
        <w:rPr>
          <w:rFonts w:hint="eastAsia" w:ascii="Times New Roman" w:hAnsi="Times New Roman" w:eastAsia="宋体"/>
        </w:rPr>
      </w:pPr>
      <w:r>
        <w:rPr>
          <w:rFonts w:hint="eastAsia" w:ascii="Times New Roman" w:hAnsi="Times New Roman" w:eastAsia="宋体"/>
        </w:rPr>
        <w:t xml:space="preserve">        [(0, 10), (0, 0)]</w:t>
      </w:r>
    </w:p>
    <w:p w14:paraId="0CA412A2">
      <w:pPr>
        <w:rPr>
          <w:rFonts w:hint="eastAsia" w:ascii="Times New Roman" w:hAnsi="Times New Roman" w:eastAsia="宋体"/>
        </w:rPr>
      </w:pPr>
      <w:r>
        <w:rPr>
          <w:rFonts w:hint="eastAsia" w:ascii="Times New Roman" w:hAnsi="Times New Roman" w:eastAsia="宋体"/>
        </w:rPr>
        <w:t xml:space="preserve">    ]</w:t>
      </w:r>
    </w:p>
    <w:p w14:paraId="3344ACD7">
      <w:pPr>
        <w:rPr>
          <w:rFonts w:hint="eastAsia" w:ascii="Times New Roman" w:hAnsi="Times New Roman" w:eastAsia="宋体"/>
        </w:rPr>
      </w:pPr>
      <w:r>
        <w:rPr>
          <w:rFonts w:hint="eastAsia" w:ascii="Times New Roman" w:hAnsi="Times New Roman" w:eastAsia="宋体"/>
        </w:rPr>
        <w:t xml:space="preserve">    </w:t>
      </w:r>
    </w:p>
    <w:p w14:paraId="1987ACC4">
      <w:pPr>
        <w:rPr>
          <w:rFonts w:hint="eastAsia" w:ascii="Times New Roman" w:hAnsi="Times New Roman" w:eastAsia="宋体"/>
        </w:rPr>
      </w:pPr>
      <w:r>
        <w:rPr>
          <w:rFonts w:hint="eastAsia" w:ascii="Times New Roman" w:hAnsi="Times New Roman" w:eastAsia="宋体"/>
        </w:rPr>
        <w:t xml:space="preserve">    areas = generate_navigable_areas_from_obstacles(test_walls, [], [], '普通走廊')</w:t>
      </w:r>
    </w:p>
    <w:p w14:paraId="17119575">
      <w:pPr>
        <w:rPr>
          <w:rFonts w:hint="eastAsia" w:ascii="Times New Roman" w:hAnsi="Times New Roman" w:eastAsia="宋体"/>
        </w:rPr>
      </w:pPr>
      <w:r>
        <w:rPr>
          <w:rFonts w:hint="eastAsia" w:ascii="Times New Roman" w:hAnsi="Times New Roman" w:eastAsia="宋体"/>
        </w:rPr>
        <w:t xml:space="preserve">    print(f"生成可通行区域: {len(areas)} 个")</w:t>
      </w:r>
    </w:p>
    <w:p w14:paraId="6F0FCD53">
      <w:pPr>
        <w:rPr>
          <w:rFonts w:hint="eastAsia" w:ascii="Times New Roman" w:hAnsi="Times New Roman" w:eastAsia="宋体"/>
        </w:rPr>
      </w:pPr>
      <w:r>
        <w:rPr>
          <w:rFonts w:hint="eastAsia" w:ascii="Times New Roman" w:hAnsi="Times New Roman" w:eastAsia="宋体"/>
        </w:rPr>
        <w:t xml:space="preserve">    </w:t>
      </w:r>
    </w:p>
    <w:p w14:paraId="4DE861D6">
      <w:pPr>
        <w:rPr>
          <w:rFonts w:hint="eastAsia" w:ascii="Times New Roman" w:hAnsi="Times New Roman" w:eastAsia="宋体"/>
        </w:rPr>
      </w:pPr>
      <w:r>
        <w:rPr>
          <w:rFonts w:hint="eastAsia" w:ascii="Times New Roman" w:hAnsi="Times New Roman" w:eastAsia="宋体"/>
        </w:rPr>
        <w:t xml:space="preserve">    # 测试任务匹配</w:t>
      </w:r>
    </w:p>
    <w:p w14:paraId="353D535A">
      <w:pPr>
        <w:rPr>
          <w:rFonts w:hint="eastAsia" w:ascii="Times New Roman" w:hAnsi="Times New Roman" w:eastAsia="宋体"/>
        </w:rPr>
      </w:pPr>
      <w:r>
        <w:rPr>
          <w:rFonts w:hint="eastAsia" w:ascii="Times New Roman" w:hAnsi="Times New Roman" w:eastAsia="宋体"/>
        </w:rPr>
        <w:t xml:space="preserve">    test_task = {</w:t>
      </w:r>
    </w:p>
    <w:p w14:paraId="22E8EAEA">
      <w:pPr>
        <w:rPr>
          <w:rFonts w:hint="eastAsia" w:ascii="Times New Roman" w:hAnsi="Times New Roman" w:eastAsia="宋体"/>
        </w:rPr>
      </w:pPr>
      <w:r>
        <w:rPr>
          <w:rFonts w:hint="eastAsia" w:ascii="Times New Roman" w:hAnsi="Times New Roman" w:eastAsia="宋体"/>
        </w:rPr>
        <w:t xml:space="preserve">        'cargo_type': 'medicine',</w:t>
      </w:r>
    </w:p>
    <w:p w14:paraId="0300D626">
      <w:pPr>
        <w:rPr>
          <w:rFonts w:hint="eastAsia" w:ascii="Times New Roman" w:hAnsi="Times New Roman" w:eastAsia="宋体"/>
        </w:rPr>
      </w:pPr>
      <w:r>
        <w:rPr>
          <w:rFonts w:hint="eastAsia" w:ascii="Times New Roman" w:hAnsi="Times New Roman" w:eastAsia="宋体"/>
        </w:rPr>
        <w:t xml:space="preserve">        'start_location': (5, 5),</w:t>
      </w:r>
    </w:p>
    <w:p w14:paraId="7338925B">
      <w:pPr>
        <w:rPr>
          <w:rFonts w:hint="eastAsia" w:ascii="Times New Roman" w:hAnsi="Times New Roman" w:eastAsia="宋体"/>
        </w:rPr>
      </w:pPr>
      <w:r>
        <w:rPr>
          <w:rFonts w:hint="eastAsia" w:ascii="Times New Roman" w:hAnsi="Times New Roman" w:eastAsia="宋体"/>
        </w:rPr>
        <w:t xml:space="preserve">        'urgency': 'normal',</w:t>
      </w:r>
    </w:p>
    <w:p w14:paraId="6D7CC7F0">
      <w:pPr>
        <w:rPr>
          <w:rFonts w:hint="eastAsia" w:ascii="Times New Roman" w:hAnsi="Times New Roman" w:eastAsia="宋体"/>
        </w:rPr>
      </w:pPr>
      <w:r>
        <w:rPr>
          <w:rFonts w:hint="eastAsia" w:ascii="Times New Roman" w:hAnsi="Times New Roman" w:eastAsia="宋体"/>
        </w:rPr>
        <w:t xml:space="preserve">        'remarks': '药品配送，重量约3kg'</w:t>
      </w:r>
    </w:p>
    <w:p w14:paraId="77BF2E69">
      <w:pPr>
        <w:rPr>
          <w:rFonts w:hint="eastAsia" w:ascii="Times New Roman" w:hAnsi="Times New Roman" w:eastAsia="宋体"/>
        </w:rPr>
      </w:pPr>
      <w:r>
        <w:rPr>
          <w:rFonts w:hint="eastAsia" w:ascii="Times New Roman" w:hAnsi="Times New Roman" w:eastAsia="宋体"/>
        </w:rPr>
        <w:t xml:space="preserve">    }</w:t>
      </w:r>
    </w:p>
    <w:p w14:paraId="42D29A38">
      <w:pPr>
        <w:rPr>
          <w:rFonts w:hint="eastAsia" w:ascii="Times New Roman" w:hAnsi="Times New Roman" w:eastAsia="宋体"/>
        </w:rPr>
      </w:pPr>
      <w:r>
        <w:rPr>
          <w:rFonts w:hint="eastAsia" w:ascii="Times New Roman" w:hAnsi="Times New Roman" w:eastAsia="宋体"/>
        </w:rPr>
        <w:t xml:space="preserve">    </w:t>
      </w:r>
    </w:p>
    <w:p w14:paraId="7D254D25">
      <w:pPr>
        <w:rPr>
          <w:rFonts w:hint="eastAsia" w:ascii="Times New Roman" w:hAnsi="Times New Roman" w:eastAsia="宋体"/>
        </w:rPr>
      </w:pPr>
      <w:r>
        <w:rPr>
          <w:rFonts w:hint="eastAsia" w:ascii="Times New Roman" w:hAnsi="Times New Roman" w:eastAsia="宋体"/>
        </w:rPr>
        <w:t xml:space="preserve">    test_robots = [</w:t>
      </w:r>
    </w:p>
    <w:p w14:paraId="2F205FA7">
      <w:pPr>
        <w:rPr>
          <w:rFonts w:hint="eastAsia" w:ascii="Times New Roman" w:hAnsi="Times New Roman" w:eastAsia="宋体"/>
        </w:rPr>
      </w:pPr>
      <w:r>
        <w:rPr>
          <w:rFonts w:hint="eastAsia" w:ascii="Times New Roman" w:hAnsi="Times New Roman" w:eastAsia="宋体"/>
        </w:rPr>
        <w:t xml:space="preserve">        {'id': 1, 'container_type': 'ambient', 'battery_level': 80, </w:t>
      </w:r>
    </w:p>
    <w:p w14:paraId="4BA3B789">
      <w:pPr>
        <w:rPr>
          <w:rFonts w:hint="eastAsia" w:ascii="Times New Roman" w:hAnsi="Times New Roman" w:eastAsia="宋体"/>
        </w:rPr>
      </w:pPr>
      <w:r>
        <w:rPr>
          <w:rFonts w:hint="eastAsia" w:ascii="Times New Roman" w:hAnsi="Times New Roman" w:eastAsia="宋体"/>
        </w:rPr>
        <w:t xml:space="preserve">         'status': 'idle', 'current_location': (2, 3), 'max_load': 20,</w:t>
      </w:r>
    </w:p>
    <w:p w14:paraId="793EA2C3">
      <w:pPr>
        <w:rPr>
          <w:rFonts w:hint="eastAsia" w:ascii="Times New Roman" w:hAnsi="Times New Roman" w:eastAsia="宋体"/>
        </w:rPr>
      </w:pPr>
      <w:r>
        <w:rPr>
          <w:rFonts w:hint="eastAsia" w:ascii="Times New Roman" w:hAnsi="Times New Roman" w:eastAsia="宋体"/>
        </w:rPr>
        <w:t xml:space="preserve">         'historical_reliability': 0.95},</w:t>
      </w:r>
    </w:p>
    <w:p w14:paraId="745F17CA">
      <w:pPr>
        <w:rPr>
          <w:rFonts w:hint="eastAsia" w:ascii="Times New Roman" w:hAnsi="Times New Roman" w:eastAsia="宋体"/>
        </w:rPr>
      </w:pPr>
      <w:r>
        <w:rPr>
          <w:rFonts w:hint="eastAsia" w:ascii="Times New Roman" w:hAnsi="Times New Roman" w:eastAsia="宋体"/>
        </w:rPr>
        <w:t xml:space="preserve">        {'id': 2, 'container_type': 'refrigerated', 'battery_level': 60,</w:t>
      </w:r>
    </w:p>
    <w:p w14:paraId="0B10E4C0">
      <w:pPr>
        <w:rPr>
          <w:rFonts w:hint="eastAsia" w:ascii="Times New Roman" w:hAnsi="Times New Roman" w:eastAsia="宋体"/>
        </w:rPr>
      </w:pPr>
      <w:r>
        <w:rPr>
          <w:rFonts w:hint="eastAsia" w:ascii="Times New Roman" w:hAnsi="Times New Roman" w:eastAsia="宋体"/>
        </w:rPr>
        <w:t xml:space="preserve">         'status': 'idle', 'current_location': (8, 8), 'max_load': 15,</w:t>
      </w:r>
    </w:p>
    <w:p w14:paraId="17B95DE3">
      <w:pPr>
        <w:rPr>
          <w:rFonts w:hint="eastAsia" w:ascii="Times New Roman" w:hAnsi="Times New Roman" w:eastAsia="宋体"/>
        </w:rPr>
      </w:pPr>
      <w:r>
        <w:rPr>
          <w:rFonts w:hint="eastAsia" w:ascii="Times New Roman" w:hAnsi="Times New Roman" w:eastAsia="宋体"/>
        </w:rPr>
        <w:t xml:space="preserve">         'historical_reliability': 0.85}</w:t>
      </w:r>
    </w:p>
    <w:p w14:paraId="331D6536">
      <w:pPr>
        <w:rPr>
          <w:rFonts w:hint="eastAsia" w:ascii="Times New Roman" w:hAnsi="Times New Roman" w:eastAsia="宋体"/>
        </w:rPr>
      </w:pPr>
      <w:r>
        <w:rPr>
          <w:rFonts w:hint="eastAsia" w:ascii="Times New Roman" w:hAnsi="Times New Roman" w:eastAsia="宋体"/>
        </w:rPr>
        <w:t xml:space="preserve">    ]</w:t>
      </w:r>
    </w:p>
    <w:p w14:paraId="0C7B0AB2">
      <w:pPr>
        <w:rPr>
          <w:rFonts w:hint="eastAsia" w:ascii="Times New Roman" w:hAnsi="Times New Roman" w:eastAsia="宋体"/>
        </w:rPr>
      </w:pPr>
      <w:r>
        <w:rPr>
          <w:rFonts w:hint="eastAsia" w:ascii="Times New Roman" w:hAnsi="Times New Roman" w:eastAsia="宋体"/>
        </w:rPr>
        <w:t xml:space="preserve">    </w:t>
      </w:r>
    </w:p>
    <w:p w14:paraId="79B6F5A8">
      <w:pPr>
        <w:rPr>
          <w:rFonts w:hint="eastAsia" w:ascii="Times New Roman" w:hAnsi="Times New Roman" w:eastAsia="宋体"/>
        </w:rPr>
      </w:pPr>
      <w:r>
        <w:rPr>
          <w:rFonts w:hint="eastAsia" w:ascii="Times New Roman" w:hAnsi="Times New Roman" w:eastAsia="宋体"/>
        </w:rPr>
        <w:t xml:space="preserve">    robot_id, score, reason = task_robot_matching_optimization(test_task, test_robots)</w:t>
      </w:r>
    </w:p>
    <w:p w14:paraId="183E02CA">
      <w:pPr>
        <w:rPr>
          <w:rFonts w:ascii="Times New Roman" w:hAnsi="Times New Roman" w:eastAsia="宋体"/>
        </w:rPr>
      </w:pPr>
      <w:r>
        <w:rPr>
          <w:rFonts w:hint="eastAsia" w:ascii="Times New Roman" w:hAnsi="Times New Roman" w:eastAsia="宋体"/>
        </w:rPr>
        <w:t xml:space="preserve">    print(f"任务匹配结果: 机器人{robot_id}, 评分{score:.2f}, 原因: {reason}")</w:t>
      </w:r>
    </w:p>
    <w:p w14:paraId="493D74F0">
      <w:pPr>
        <w:rPr>
          <w:rFonts w:ascii="Times New Roman" w:hAnsi="Times New Roman" w:eastAsia="宋体"/>
        </w:rPr>
      </w:pPr>
    </w:p>
    <w:p w14:paraId="15F3C1DF">
      <w:r>
        <w:rPr>
          <w:rFonts w:ascii="Times New Roman" w:hAnsi="Times New Roman" w:eastAsia="宋体"/>
        </w:rPr>
        <w:t>def generate_navigable_areas_from_obstacles(wall_segments, door_segments, window_segments, area_type):</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基于栅格地图与几何约束的医院走廊可通行区域自动划分算法。</w:t>
      </w:r>
      <w:r>
        <w:rPr>
          <w:rFonts w:ascii="Times New Roman" w:hAnsi="Times New Roman" w:eastAsia="宋体"/>
        </w:rPr>
        <w:br w:type="textWrapping"/>
      </w:r>
      <w:r>
        <w:rPr>
          <w:rFonts w:ascii="Times New Roman" w:hAnsi="Times New Roman" w:eastAsia="宋体"/>
        </w:rPr>
        <w:t xml:space="preserve">    核心逻辑将障碍物线段闭合多边形，区域类型进行缓冲偏移生成禁行区，最终通过布尔差集计算可通行区域。</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from shapely.geometry import Polygon, LineString, MultiPolygon</w:t>
      </w:r>
      <w:r>
        <w:rPr>
          <w:rFonts w:ascii="Times New Roman" w:hAnsi="Times New Roman" w:eastAsia="宋体"/>
        </w:rPr>
        <w:br w:type="textWrapping"/>
      </w:r>
      <w:r>
        <w:rPr>
          <w:rFonts w:ascii="Times New Roman" w:hAnsi="Times New Roman" w:eastAsia="宋体"/>
        </w:rPr>
        <w:t xml:space="preserve">    from shapely.ops import polygonize, unary_union</w:t>
      </w:r>
      <w:r>
        <w:rPr>
          <w:rFonts w:ascii="Times New Roman" w:hAnsi="Times New Roman" w:eastAsia="宋体"/>
        </w:rPr>
        <w:br w:type="textWrapping"/>
      </w:r>
      <w:r>
        <w:rPr>
          <w:rFonts w:ascii="Times New Roman" w:hAnsi="Times New Roman" w:eastAsia="宋体"/>
        </w:rPr>
        <w:t xml:space="preserve">    import numpy as np</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将输入线段组合并尝试构建多边形障碍物轮廓</w:t>
      </w:r>
      <w:r>
        <w:rPr>
          <w:rFonts w:ascii="Times New Roman" w:hAnsi="Times New Roman" w:eastAsia="宋体"/>
        </w:rPr>
        <w:br w:type="textWrapping"/>
      </w:r>
      <w:r>
        <w:rPr>
          <w:rFonts w:ascii="Times New Roman" w:hAnsi="Times New Roman" w:eastAsia="宋体"/>
        </w:rPr>
        <w:t xml:space="preserve">    all_lines = []</w:t>
      </w:r>
      <w:r>
        <w:rPr>
          <w:rFonts w:ascii="Times New Roman" w:hAnsi="Times New Roman" w:eastAsia="宋体"/>
        </w:rPr>
        <w:br w:type="textWrapping"/>
      </w:r>
      <w:r>
        <w:rPr>
          <w:rFonts w:ascii="Times New Roman" w:hAnsi="Times New Roman" w:eastAsia="宋体"/>
        </w:rPr>
        <w:t xml:space="preserve">    if wall_segments:</w:t>
      </w:r>
      <w:r>
        <w:rPr>
          <w:rFonts w:ascii="Times New Roman" w:hAnsi="Times New Roman" w:eastAsia="宋体"/>
        </w:rPr>
        <w:br w:type="textWrapping"/>
      </w:r>
      <w:r>
        <w:rPr>
          <w:rFonts w:ascii="Times New Roman" w:hAnsi="Times New Roman" w:eastAsia="宋体"/>
        </w:rPr>
        <w:t xml:space="preserve">        for seg in wall_segments:</w:t>
      </w:r>
      <w:r>
        <w:rPr>
          <w:rFonts w:ascii="Times New Roman" w:hAnsi="Times New Roman" w:eastAsia="宋体"/>
        </w:rPr>
        <w:br w:type="textWrapping"/>
      </w:r>
      <w:r>
        <w:rPr>
          <w:rFonts w:ascii="Times New Roman" w:hAnsi="Times New Roman" w:eastAsia="宋体"/>
        </w:rPr>
        <w:t xml:space="preserve">            # 每个seg是[(x1,y1), (x2,y2)]的线段</w:t>
      </w:r>
      <w:r>
        <w:rPr>
          <w:rFonts w:ascii="Times New Roman" w:hAnsi="Times New Roman" w:eastAsia="宋体"/>
        </w:rPr>
        <w:br w:type="textWrapping"/>
      </w:r>
      <w:r>
        <w:rPr>
          <w:rFonts w:ascii="Times New Roman" w:hAnsi="Times New Roman" w:eastAsia="宋体"/>
        </w:rPr>
        <w:t xml:space="preserve">            line = LineString(seg)</w:t>
      </w:r>
      <w:r>
        <w:rPr>
          <w:rFonts w:ascii="Times New Roman" w:hAnsi="Times New Roman" w:eastAsia="宋体"/>
        </w:rPr>
        <w:br w:type="textWrapping"/>
      </w:r>
      <w:r>
        <w:rPr>
          <w:rFonts w:ascii="Times New Roman" w:hAnsi="Times New Roman" w:eastAsia="宋体"/>
        </w:rPr>
        <w:t xml:space="preserve">            all_lines.append(line)</w:t>
      </w:r>
      <w:r>
        <w:rPr>
          <w:rFonts w:ascii="Times New Roman" w:hAnsi="Times New Roman" w:eastAsia="宋体"/>
        </w:rPr>
        <w:br w:type="textWrapping"/>
      </w:r>
      <w:r>
        <w:rPr>
          <w:rFonts w:ascii="Times New Roman" w:hAnsi="Times New Roman" w:eastAsia="宋体"/>
        </w:rPr>
        <w:t xml:space="preserve">    polygons = list(polygonize(all_lines))</w:t>
      </w:r>
      <w:r>
        <w:rPr>
          <w:rFonts w:ascii="Times New Roman" w:hAnsi="Times New Roman" w:eastAsia="宋体"/>
        </w:rPr>
        <w:br w:type="textWrapping"/>
      </w:r>
      <w:r>
        <w:rPr>
          <w:rFonts w:ascii="Times New Roman" w:hAnsi="Times New Roman" w:eastAsia="宋体"/>
        </w:rPr>
        <w:t xml:space="preserve">    if not polygons:</w:t>
      </w:r>
      <w:r>
        <w:rPr>
          <w:rFonts w:ascii="Times New Roman" w:hAnsi="Times New Roman" w:eastAsia="宋体"/>
        </w:rPr>
        <w:br w:type="textWrapping"/>
      </w:r>
      <w:r>
        <w:rPr>
          <w:rFonts w:ascii="Times New Roman" w:hAnsi="Times New Roman" w:eastAsia="宋体"/>
        </w:rPr>
        <w:t xml:space="preserve">        # 如果没有形成闭合多边形，则创建一个从线段缓冲区得到的障碍物</w:t>
      </w:r>
      <w:r>
        <w:rPr>
          <w:rFonts w:ascii="Times New Roman" w:hAnsi="Times New Roman" w:eastAsia="宋体"/>
        </w:rPr>
        <w:br w:type="textWrapping"/>
      </w:r>
      <w:r>
        <w:rPr>
          <w:rFonts w:ascii="Times New Roman" w:hAnsi="Times New Roman" w:eastAsia="宋体"/>
        </w:rPr>
        <w:t xml:space="preserve">        merged_lines = unary_union(all_lines)</w:t>
      </w:r>
      <w:r>
        <w:rPr>
          <w:rFonts w:ascii="Times New Roman" w:hAnsi="Times New Roman" w:eastAsia="宋体"/>
        </w:rPr>
        <w:br w:type="textWrapping"/>
      </w:r>
      <w:r>
        <w:rPr>
          <w:rFonts w:ascii="Times New Roman" w:hAnsi="Times New Roman" w:eastAsia="宋体"/>
        </w:rPr>
        <w:t xml:space="preserve">        obstacle_polygons = merged_lines.buffer(0.1)  # 微小缓冲确保形成面</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obstacle_polygons = unary_union(polygons)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区域类型确定缓冲距离规则</w:t>
      </w:r>
      <w:r>
        <w:rPr>
          <w:rFonts w:ascii="Times New Roman" w:hAnsi="Times New Roman" w:eastAsia="宋体"/>
        </w:rPr>
        <w:br w:type="textWrapping"/>
      </w:r>
      <w:r>
        <w:rPr>
          <w:rFonts w:ascii="Times New Roman" w:hAnsi="Times New Roman" w:eastAsia="宋体"/>
        </w:rPr>
        <w:t xml:space="preserve">    buffer_rules = {</w:t>
      </w:r>
      <w:r>
        <w:rPr>
          <w:rFonts w:ascii="Times New Roman" w:hAnsi="Times New Roman" w:eastAsia="宋体"/>
        </w:rPr>
        <w:br w:type="textWrapping"/>
      </w:r>
      <w:r>
        <w:rPr>
          <w:rFonts w:ascii="Times New Roman" w:hAnsi="Times New Roman" w:eastAsia="宋体"/>
        </w:rPr>
        <w:t xml:space="preserve">        '普通走廊': 0.6,</w:t>
      </w:r>
      <w:r>
        <w:rPr>
          <w:rFonts w:ascii="Times New Roman" w:hAnsi="Times New Roman" w:eastAsia="宋体"/>
        </w:rPr>
        <w:br w:type="textWrapping"/>
      </w:r>
      <w:r>
        <w:rPr>
          <w:rFonts w:ascii="Times New Roman" w:hAnsi="Times New Roman" w:eastAsia="宋体"/>
        </w:rPr>
        <w:t xml:space="preserve">        '手术室通道': 1.2,</w:t>
      </w:r>
      <w:r>
        <w:rPr>
          <w:rFonts w:ascii="Times New Roman" w:hAnsi="Times New Roman" w:eastAsia="宋体"/>
        </w:rPr>
        <w:br w:type="textWrapping"/>
      </w:r>
      <w:r>
        <w:rPr>
          <w:rFonts w:ascii="Times New Roman" w:hAnsi="Times New Roman" w:eastAsia="宋体"/>
        </w:rPr>
        <w:t xml:space="preserve">        '污染区走廊': 0.8,</w:t>
      </w:r>
      <w:r>
        <w:rPr>
          <w:rFonts w:ascii="Times New Roman" w:hAnsi="Times New Roman" w:eastAsia="宋体"/>
        </w:rPr>
        <w:br w:type="textWrapping"/>
      </w:r>
      <w:r>
        <w:rPr>
          <w:rFonts w:ascii="Times New Roman" w:hAnsi="Times New Roman" w:eastAsia="宋体"/>
        </w:rPr>
        <w:t xml:space="preserve">        '药房通道': 0.7,</w:t>
      </w:r>
      <w:r>
        <w:rPr>
          <w:rFonts w:ascii="Times New Roman" w:hAnsi="Times New Roman" w:eastAsia="宋体"/>
        </w:rPr>
        <w:br w:type="textWrapping"/>
      </w:r>
      <w:r>
        <w:rPr>
          <w:rFonts w:ascii="Times New Roman" w:hAnsi="Times New Roman" w:eastAsia="宋体"/>
        </w:rPr>
        <w:t xml:space="preserve">        '无菌通道': 1.0,</w:t>
      </w:r>
      <w:r>
        <w:rPr>
          <w:rFonts w:ascii="Times New Roman" w:hAnsi="Times New Roman" w:eastAsia="宋体"/>
        </w:rPr>
        <w:br w:type="textWrapping"/>
      </w:r>
      <w:r>
        <w:rPr>
          <w:rFonts w:ascii="Times New Roman" w:hAnsi="Times New Roman" w:eastAsia="宋体"/>
        </w:rPr>
        <w:t xml:space="preserve">        '电梯间': 0.5</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base_buffer = buffer_rules.get(area_type, 0.5)</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area_type == '污染区走廊':</w:t>
      </w:r>
      <w:r>
        <w:rPr>
          <w:rFonts w:ascii="Times New Roman" w:hAnsi="Times New Roman" w:eastAsia="宋体"/>
        </w:rPr>
        <w:br w:type="textWrapping"/>
      </w:r>
      <w:r>
        <w:rPr>
          <w:rFonts w:ascii="Times New Roman" w:hAnsi="Times New Roman" w:eastAsia="宋体"/>
        </w:rPr>
        <w:t xml:space="preserve">        # 污染区额外0.3米的隔离带</w:t>
      </w:r>
      <w:r>
        <w:rPr>
          <w:rFonts w:ascii="Times New Roman" w:hAnsi="Times New Roman" w:eastAsia="宋体"/>
        </w:rPr>
        <w:br w:type="textWrapping"/>
      </w:r>
      <w:r>
        <w:rPr>
          <w:rFonts w:ascii="Times New Roman" w:hAnsi="Times New Roman" w:eastAsia="宋体"/>
        </w:rPr>
        <w:t xml:space="preserve">        forbidden_zone = obstacle_polygons.buffer(base_buffer + 0.3)</w:t>
      </w:r>
      <w:r>
        <w:rPr>
          <w:rFonts w:ascii="Times New Roman" w:hAnsi="Times New Roman" w:eastAsia="宋体"/>
        </w:rPr>
        <w:br w:type="textWrapping"/>
      </w:r>
      <w:r>
        <w:rPr>
          <w:rFonts w:ascii="Times New Roman" w:hAnsi="Times New Roman" w:eastAsia="宋体"/>
        </w:rPr>
        <w:t xml:space="preserve">    elif area_type == '手术室通道':</w:t>
      </w:r>
      <w:r>
        <w:rPr>
          <w:rFonts w:ascii="Times New Roman" w:hAnsi="Times New Roman" w:eastAsia="宋体"/>
        </w:rPr>
        <w:br w:type="textWrapping"/>
      </w:r>
      <w:r>
        <w:rPr>
          <w:rFonts w:ascii="Times New Roman" w:hAnsi="Times New Roman" w:eastAsia="宋体"/>
        </w:rPr>
        <w:t xml:space="preserve">        # 手术室通道两侧均需更宽安全距离</w:t>
      </w:r>
      <w:r>
        <w:rPr>
          <w:rFonts w:ascii="Times New Roman" w:hAnsi="Times New Roman" w:eastAsia="宋体"/>
        </w:rPr>
        <w:br w:type="textWrapping"/>
      </w:r>
      <w:r>
        <w:rPr>
          <w:rFonts w:ascii="Times New Roman" w:hAnsi="Times New Roman" w:eastAsia="宋体"/>
        </w:rPr>
        <w:t xml:space="preserve">        forbidden_zone = obstacle_polygons.buffer(base_buffer * 1.5)</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forbidden_zone = obstacle_polygons.buffer(base_buffer)</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map_boundary_coords = [(0, 0), (100, 0), (100, 80), (0, 80)]</w:t>
      </w:r>
      <w:r>
        <w:rPr>
          <w:rFonts w:ascii="Times New Roman" w:hAnsi="Times New Roman" w:eastAsia="宋体"/>
        </w:rPr>
        <w:br w:type="textWrapping"/>
      </w:r>
      <w:r>
        <w:rPr>
          <w:rFonts w:ascii="Times New Roman" w:hAnsi="Times New Roman" w:eastAsia="宋体"/>
        </w:rPr>
        <w:t xml:space="preserve">    map_boundary = Polygon(map_boundary_coords)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计算可通行区域地图边界减去禁止通行区</w:t>
      </w:r>
      <w:r>
        <w:rPr>
          <w:rFonts w:ascii="Times New Roman" w:hAnsi="Times New Roman" w:eastAsia="宋体"/>
        </w:rPr>
        <w:br w:type="textWrapping"/>
      </w:r>
      <w:r>
        <w:rPr>
          <w:rFonts w:ascii="Times New Roman" w:hAnsi="Times New Roman" w:eastAsia="宋体"/>
        </w:rPr>
        <w:t xml:space="preserve">    navigable_area = map_boundary.difference(forbidden_zone)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处理结果，确保输出多边形集合</w:t>
      </w:r>
      <w:r>
        <w:rPr>
          <w:rFonts w:ascii="Times New Roman" w:hAnsi="Times New Roman" w:eastAsia="宋体"/>
        </w:rPr>
        <w:br w:type="textWrapping"/>
      </w:r>
      <w:r>
        <w:rPr>
          <w:rFonts w:ascii="Times New Roman" w:hAnsi="Times New Roman" w:eastAsia="宋体"/>
        </w:rPr>
        <w:t xml:space="preserve">    if isinstance(navigable_area, Polygon):</w:t>
      </w:r>
      <w:r>
        <w:rPr>
          <w:rFonts w:ascii="Times New Roman" w:hAnsi="Times New Roman" w:eastAsia="宋体"/>
        </w:rPr>
        <w:br w:type="textWrapping"/>
      </w:r>
      <w:r>
        <w:rPr>
          <w:rFonts w:ascii="Times New Roman" w:hAnsi="Times New Roman" w:eastAsia="宋体"/>
        </w:rPr>
        <w:t xml:space="preserve">        result_polygons = [navigable_area]</w:t>
      </w:r>
      <w:r>
        <w:rPr>
          <w:rFonts w:ascii="Times New Roman" w:hAnsi="Times New Roman" w:eastAsia="宋体"/>
        </w:rPr>
        <w:br w:type="textWrapping"/>
      </w:r>
      <w:r>
        <w:rPr>
          <w:rFonts w:ascii="Times New Roman" w:hAnsi="Times New Roman" w:eastAsia="宋体"/>
        </w:rPr>
        <w:t xml:space="preserve">    elif isinstance(navigable_area, MultiPolygon):</w:t>
      </w:r>
      <w:r>
        <w:rPr>
          <w:rFonts w:ascii="Times New Roman" w:hAnsi="Times New Roman" w:eastAsia="宋体"/>
        </w:rPr>
        <w:br w:type="textWrapping"/>
      </w:r>
      <w:r>
        <w:rPr>
          <w:rFonts w:ascii="Times New Roman" w:hAnsi="Times New Roman" w:eastAsia="宋体"/>
        </w:rPr>
        <w:t xml:space="preserve">        result_polygons = list(navigable_area.geoms)</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result_polygons =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每个区域附加类型标签</w:t>
      </w:r>
      <w:r>
        <w:rPr>
          <w:rFonts w:ascii="Times New Roman" w:hAnsi="Times New Roman" w:eastAsia="宋体"/>
        </w:rPr>
        <w:br w:type="textWrapping"/>
      </w:r>
      <w:r>
        <w:rPr>
          <w:rFonts w:ascii="Times New Roman" w:hAnsi="Times New Roman" w:eastAsia="宋体"/>
        </w:rPr>
        <w:t xml:space="preserve">    labeled_areas = []</w:t>
      </w:r>
      <w:r>
        <w:rPr>
          <w:rFonts w:ascii="Times New Roman" w:hAnsi="Times New Roman" w:eastAsia="宋体"/>
        </w:rPr>
        <w:br w:type="textWrapping"/>
      </w:r>
      <w:r>
        <w:rPr>
          <w:rFonts w:ascii="Times New Roman" w:hAnsi="Times New Roman" w:eastAsia="宋体"/>
        </w:rPr>
        <w:t xml:space="preserve">    for poly in result_polygons:</w:t>
      </w:r>
      <w:r>
        <w:rPr>
          <w:rFonts w:ascii="Times New Roman" w:hAnsi="Times New Roman" w:eastAsia="宋体"/>
        </w:rPr>
        <w:br w:type="textWrapping"/>
      </w:r>
      <w:r>
        <w:rPr>
          <w:rFonts w:ascii="Times New Roman" w:hAnsi="Times New Roman" w:eastAsia="宋体"/>
        </w:rPr>
        <w:t xml:space="preserve">        if poly.area &gt; 0.1:  # 忽略过小的区域</w:t>
      </w:r>
      <w:r>
        <w:rPr>
          <w:rFonts w:ascii="Times New Roman" w:hAnsi="Times New Roman" w:eastAsia="宋体"/>
        </w:rPr>
        <w:br w:type="textWrapping"/>
      </w:r>
      <w:r>
        <w:rPr>
          <w:rFonts w:ascii="Times New Roman" w:hAnsi="Times New Roman" w:eastAsia="宋体"/>
        </w:rPr>
        <w:t xml:space="preserve">            labeled_areas.append({</w:t>
      </w:r>
      <w:r>
        <w:rPr>
          <w:rFonts w:ascii="Times New Roman" w:hAnsi="Times New Roman" w:eastAsia="宋体"/>
        </w:rPr>
        <w:br w:type="textWrapping"/>
      </w:r>
      <w:r>
        <w:rPr>
          <w:rFonts w:ascii="Times New Roman" w:hAnsi="Times New Roman" w:eastAsia="宋体"/>
        </w:rPr>
        <w:t xml:space="preserve">                'polygon': poly,</w:t>
      </w:r>
      <w:r>
        <w:rPr>
          <w:rFonts w:ascii="Times New Roman" w:hAnsi="Times New Roman" w:eastAsia="宋体"/>
        </w:rPr>
        <w:br w:type="textWrapping"/>
      </w:r>
      <w:r>
        <w:rPr>
          <w:rFonts w:ascii="Times New Roman" w:hAnsi="Times New Roman" w:eastAsia="宋体"/>
        </w:rPr>
        <w:t xml:space="preserve">                'type': area_type,</w:t>
      </w:r>
      <w:r>
        <w:rPr>
          <w:rFonts w:ascii="Times New Roman" w:hAnsi="Times New Roman" w:eastAsia="宋体"/>
        </w:rPr>
        <w:br w:type="textWrapping"/>
      </w:r>
      <w:r>
        <w:rPr>
          <w:rFonts w:ascii="Times New Roman" w:hAnsi="Times New Roman" w:eastAsia="宋体"/>
        </w:rPr>
        <w:t xml:space="preserve">                'area_sqm': poly.area</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labeled_areas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hybrid_path_search_and_smoothing(start_coord, end_coord, navigable_polygons, path_properties):</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多约束条件下的实时路径搜索与平滑算法（A* 与梯度下降混合）。</w:t>
      </w:r>
      <w:r>
        <w:rPr>
          <w:rFonts w:ascii="Times New Roman" w:hAnsi="Times New Roman" w:eastAsia="宋体"/>
        </w:rPr>
        <w:br w:type="textWrapping"/>
      </w:r>
      <w:r>
        <w:rPr>
          <w:rFonts w:ascii="Times New Roman" w:hAnsi="Times New Roman" w:eastAsia="宋体"/>
        </w:rPr>
        <w:t xml:space="preserve">    核心逻辑在可通行区域内生成路径点网格，改进A*算法，最后对路径进行平滑优化。</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import numpy as np</w:t>
      </w:r>
      <w:r>
        <w:rPr>
          <w:rFonts w:ascii="Times New Roman" w:hAnsi="Times New Roman" w:eastAsia="宋体"/>
        </w:rPr>
        <w:br w:type="textWrapping"/>
      </w:r>
      <w:r>
        <w:rPr>
          <w:rFonts w:ascii="Times New Roman" w:hAnsi="Times New Roman" w:eastAsia="宋体"/>
        </w:rPr>
        <w:t xml:space="preserve">    from scipy.spatial import KDTree</w:t>
      </w:r>
      <w:r>
        <w:rPr>
          <w:rFonts w:ascii="Times New Roman" w:hAnsi="Times New Roman" w:eastAsia="宋体"/>
        </w:rPr>
        <w:br w:type="textWrapping"/>
      </w:r>
      <w:r>
        <w:rPr>
          <w:rFonts w:ascii="Times New Roman" w:hAnsi="Times New Roman" w:eastAsia="宋体"/>
        </w:rPr>
        <w:t xml:space="preserve">    from shapely.geometry import Point, LineString</w:t>
      </w:r>
      <w:r>
        <w:rPr>
          <w:rFonts w:ascii="Times New Roman" w:hAnsi="Times New Roman" w:eastAsia="宋体"/>
        </w:rPr>
        <w:br w:type="textWrapping"/>
      </w:r>
      <w:r>
        <w:rPr>
          <w:rFonts w:ascii="Times New Roman" w:hAnsi="Times New Roman" w:eastAsia="宋体"/>
        </w:rPr>
        <w:t xml:space="preserve">    import heapq</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从路径属性提取约束</w:t>
      </w:r>
      <w:r>
        <w:rPr>
          <w:rFonts w:ascii="Times New Roman" w:hAnsi="Times New Roman" w:eastAsia="宋体"/>
        </w:rPr>
        <w:br w:type="textWrapping"/>
      </w:r>
      <w:r>
        <w:rPr>
          <w:rFonts w:ascii="Times New Roman" w:hAnsi="Times New Roman" w:eastAsia="宋体"/>
        </w:rPr>
        <w:t xml:space="preserve">    direction = path_properties.get('direction', 'bidirectional')</w:t>
      </w:r>
      <w:r>
        <w:rPr>
          <w:rFonts w:ascii="Times New Roman" w:hAnsi="Times New Roman" w:eastAsia="宋体"/>
        </w:rPr>
        <w:br w:type="textWrapping"/>
      </w:r>
      <w:r>
        <w:rPr>
          <w:rFonts w:ascii="Times New Roman" w:hAnsi="Times New Roman" w:eastAsia="宋体"/>
        </w:rPr>
        <w:t xml:space="preserve">    max_speed = path_properties.get('max_speed', 1.0)</w:t>
      </w:r>
      <w:r>
        <w:rPr>
          <w:rFonts w:ascii="Times New Roman" w:hAnsi="Times New Roman" w:eastAsia="宋体"/>
        </w:rPr>
        <w:br w:type="textWrapping"/>
      </w:r>
      <w:r>
        <w:rPr>
          <w:rFonts w:ascii="Times New Roman" w:hAnsi="Times New Roman" w:eastAsia="宋体"/>
        </w:rPr>
        <w:t xml:space="preserve">    is_emergency = path_properties.get('is_emergency', False)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合并所有可通行多边形，用于生成网格和碰撞检测</w:t>
      </w:r>
      <w:r>
        <w:rPr>
          <w:rFonts w:ascii="Times New Roman" w:hAnsi="Times New Roman" w:eastAsia="宋体"/>
        </w:rPr>
        <w:br w:type="textWrapping"/>
      </w:r>
      <w:r>
        <w:rPr>
          <w:rFonts w:ascii="Times New Roman" w:hAnsi="Times New Roman" w:eastAsia="宋体"/>
        </w:rPr>
        <w:t xml:space="preserve">    combined_area = None</w:t>
      </w:r>
      <w:r>
        <w:rPr>
          <w:rFonts w:ascii="Times New Roman" w:hAnsi="Times New Roman" w:eastAsia="宋体"/>
        </w:rPr>
        <w:br w:type="textWrapping"/>
      </w:r>
      <w:r>
        <w:rPr>
          <w:rFonts w:ascii="Times New Roman" w:hAnsi="Times New Roman" w:eastAsia="宋体"/>
        </w:rPr>
        <w:t xml:space="preserve">    for area in navigable_polygons:</w:t>
      </w:r>
      <w:r>
        <w:rPr>
          <w:rFonts w:ascii="Times New Roman" w:hAnsi="Times New Roman" w:eastAsia="宋体"/>
        </w:rPr>
        <w:br w:type="textWrapping"/>
      </w:r>
      <w:r>
        <w:rPr>
          <w:rFonts w:ascii="Times New Roman" w:hAnsi="Times New Roman" w:eastAsia="宋体"/>
        </w:rPr>
        <w:t xml:space="preserve">        poly = area['polygon']</w:t>
      </w:r>
      <w:r>
        <w:rPr>
          <w:rFonts w:ascii="Times New Roman" w:hAnsi="Times New Roman" w:eastAsia="宋体"/>
        </w:rPr>
        <w:br w:type="textWrapping"/>
      </w:r>
      <w:r>
        <w:rPr>
          <w:rFonts w:ascii="Times New Roman" w:hAnsi="Times New Roman" w:eastAsia="宋体"/>
        </w:rPr>
        <w:t xml:space="preserve">        if combined_area is None:</w:t>
      </w:r>
      <w:r>
        <w:rPr>
          <w:rFonts w:ascii="Times New Roman" w:hAnsi="Times New Roman" w:eastAsia="宋体"/>
        </w:rPr>
        <w:br w:type="textWrapping"/>
      </w:r>
      <w:r>
        <w:rPr>
          <w:rFonts w:ascii="Times New Roman" w:hAnsi="Times New Roman" w:eastAsia="宋体"/>
        </w:rPr>
        <w:t xml:space="preserve">            combined_area = poly</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combined_area = combined_area.union(poly)</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combined_area is None or combined_area.is_empty:</w:t>
      </w:r>
      <w:r>
        <w:rPr>
          <w:rFonts w:ascii="Times New Roman" w:hAnsi="Times New Roman" w:eastAsia="宋体"/>
        </w:rPr>
        <w:br w:type="textWrapping"/>
      </w:r>
      <w:r>
        <w:rPr>
          <w:rFonts w:ascii="Times New Roman" w:hAnsi="Times New Roman" w:eastAsia="宋体"/>
        </w:rPr>
        <w:t xml:space="preserve">        return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获取可通行区域的边界框</w:t>
      </w:r>
      <w:r>
        <w:rPr>
          <w:rFonts w:ascii="Times New Roman" w:hAnsi="Times New Roman" w:eastAsia="宋体"/>
        </w:rPr>
        <w:br w:type="textWrapping"/>
      </w:r>
      <w:r>
        <w:rPr>
          <w:rFonts w:ascii="Times New Roman" w:hAnsi="Times New Roman" w:eastAsia="宋体"/>
        </w:rPr>
        <w:t xml:space="preserve">    minx, miny, maxx, maxy = combined_area.bounds</w:t>
      </w:r>
      <w:r>
        <w:rPr>
          <w:rFonts w:ascii="Times New Roman" w:hAnsi="Times New Roman" w:eastAsia="宋体"/>
        </w:rPr>
        <w:br w:type="textWrapping"/>
      </w:r>
      <w:r>
        <w:rPr>
          <w:rFonts w:ascii="Times New Roman" w:hAnsi="Times New Roman" w:eastAsia="宋体"/>
        </w:rPr>
        <w:t xml:space="preserve">    grid_resolution = 0.5  # 网格分辨率0.5米</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生成网格点</w:t>
      </w:r>
      <w:r>
        <w:rPr>
          <w:rFonts w:ascii="Times New Roman" w:hAnsi="Times New Roman" w:eastAsia="宋体"/>
        </w:rPr>
        <w:br w:type="textWrapping"/>
      </w:r>
      <w:r>
        <w:rPr>
          <w:rFonts w:ascii="Times New Roman" w:hAnsi="Times New Roman" w:eastAsia="宋体"/>
        </w:rPr>
        <w:t xml:space="preserve">    x_coords = np.arange(minx, maxx + grid_resolution, grid_resolution)</w:t>
      </w:r>
      <w:r>
        <w:rPr>
          <w:rFonts w:ascii="Times New Roman" w:hAnsi="Times New Roman" w:eastAsia="宋体"/>
        </w:rPr>
        <w:br w:type="textWrapping"/>
      </w:r>
      <w:r>
        <w:rPr>
          <w:rFonts w:ascii="Times New Roman" w:hAnsi="Times New Roman" w:eastAsia="宋体"/>
        </w:rPr>
        <w:t xml:space="preserve">    y_coords = np.arange(miny, maxy + grid_resolution, grid_resolution)</w:t>
      </w:r>
      <w:r>
        <w:rPr>
          <w:rFonts w:ascii="Times New Roman" w:hAnsi="Times New Roman" w:eastAsia="宋体"/>
        </w:rPr>
        <w:br w:type="textWrapping"/>
      </w:r>
      <w:r>
        <w:rPr>
          <w:rFonts w:ascii="Times New Roman" w:hAnsi="Times New Roman" w:eastAsia="宋体"/>
        </w:rPr>
        <w:t xml:space="preserve">    grid_points = []</w:t>
      </w:r>
      <w:r>
        <w:rPr>
          <w:rFonts w:ascii="Times New Roman" w:hAnsi="Times New Roman" w:eastAsia="宋体"/>
        </w:rPr>
        <w:br w:type="textWrapping"/>
      </w:r>
      <w:r>
        <w:rPr>
          <w:rFonts w:ascii="Times New Roman" w:hAnsi="Times New Roman" w:eastAsia="宋体"/>
        </w:rPr>
        <w:t xml:space="preserve">    point_to_index = {}</w:t>
      </w:r>
      <w:r>
        <w:rPr>
          <w:rFonts w:ascii="Times New Roman" w:hAnsi="Times New Roman" w:eastAsia="宋体"/>
        </w:rPr>
        <w:br w:type="textWrapping"/>
      </w:r>
      <w:r>
        <w:rPr>
          <w:rFonts w:ascii="Times New Roman" w:hAnsi="Times New Roman" w:eastAsia="宋体"/>
        </w:rPr>
        <w:t xml:space="preserve">    idx = 0</w:t>
      </w:r>
      <w:r>
        <w:rPr>
          <w:rFonts w:ascii="Times New Roman" w:hAnsi="Times New Roman" w:eastAsia="宋体"/>
        </w:rPr>
        <w:br w:type="textWrapping"/>
      </w:r>
      <w:r>
        <w:rPr>
          <w:rFonts w:ascii="Times New Roman" w:hAnsi="Times New Roman" w:eastAsia="宋体"/>
        </w:rPr>
        <w:t xml:space="preserve">    for x in x_coords:</w:t>
      </w:r>
      <w:r>
        <w:rPr>
          <w:rFonts w:ascii="Times New Roman" w:hAnsi="Times New Roman" w:eastAsia="宋体"/>
        </w:rPr>
        <w:br w:type="textWrapping"/>
      </w:r>
      <w:r>
        <w:rPr>
          <w:rFonts w:ascii="Times New Roman" w:hAnsi="Times New Roman" w:eastAsia="宋体"/>
        </w:rPr>
        <w:t xml:space="preserve">        for y in y_coords:</w:t>
      </w:r>
      <w:r>
        <w:rPr>
          <w:rFonts w:ascii="Times New Roman" w:hAnsi="Times New Roman" w:eastAsia="宋体"/>
        </w:rPr>
        <w:br w:type="textWrapping"/>
      </w:r>
      <w:r>
        <w:rPr>
          <w:rFonts w:ascii="Times New Roman" w:hAnsi="Times New Roman" w:eastAsia="宋体"/>
        </w:rPr>
        <w:t xml:space="preserve">            pt = Point(x, y)</w:t>
      </w:r>
      <w:r>
        <w:rPr>
          <w:rFonts w:ascii="Times New Roman" w:hAnsi="Times New Roman" w:eastAsia="宋体"/>
        </w:rPr>
        <w:br w:type="textWrapping"/>
      </w:r>
      <w:r>
        <w:rPr>
          <w:rFonts w:ascii="Times New Roman" w:hAnsi="Times New Roman" w:eastAsia="宋体"/>
        </w:rPr>
        <w:t xml:space="preserve">            if combined_area.contains(pt):</w:t>
      </w:r>
      <w:r>
        <w:rPr>
          <w:rFonts w:ascii="Times New Roman" w:hAnsi="Times New Roman" w:eastAsia="宋体"/>
        </w:rPr>
        <w:br w:type="textWrapping"/>
      </w:r>
      <w:r>
        <w:rPr>
          <w:rFonts w:ascii="Times New Roman" w:hAnsi="Times New Roman" w:eastAsia="宋体"/>
        </w:rPr>
        <w:t xml:space="preserve">                grid_points.append((x, y))</w:t>
      </w:r>
      <w:r>
        <w:rPr>
          <w:rFonts w:ascii="Times New Roman" w:hAnsi="Times New Roman" w:eastAsia="宋体"/>
        </w:rPr>
        <w:br w:type="textWrapping"/>
      </w:r>
      <w:r>
        <w:rPr>
          <w:rFonts w:ascii="Times New Roman" w:hAnsi="Times New Roman" w:eastAsia="宋体"/>
        </w:rPr>
        <w:t xml:space="preserve">                point_to_index[(x, y)] = idx</w:t>
      </w:r>
      <w:r>
        <w:rPr>
          <w:rFonts w:ascii="Times New Roman" w:hAnsi="Times New Roman" w:eastAsia="宋体"/>
        </w:rPr>
        <w:br w:type="textWrapping"/>
      </w:r>
      <w:r>
        <w:rPr>
          <w:rFonts w:ascii="Times New Roman" w:hAnsi="Times New Roman" w:eastAsia="宋体"/>
        </w:rPr>
        <w:t xml:space="preserve">                idx += 1</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not grid_points:</w:t>
      </w:r>
      <w:r>
        <w:rPr>
          <w:rFonts w:ascii="Times New Roman" w:hAnsi="Times New Roman" w:eastAsia="宋体"/>
        </w:rPr>
        <w:br w:type="textWrapping"/>
      </w:r>
      <w:r>
        <w:rPr>
          <w:rFonts w:ascii="Times New Roman" w:hAnsi="Times New Roman" w:eastAsia="宋体"/>
        </w:rPr>
        <w:t xml:space="preserve">        return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构建KD树用于快速最近邻查找</w:t>
      </w:r>
      <w:r>
        <w:rPr>
          <w:rFonts w:ascii="Times New Roman" w:hAnsi="Times New Roman" w:eastAsia="宋体"/>
        </w:rPr>
        <w:br w:type="textWrapping"/>
      </w:r>
      <w:r>
        <w:rPr>
          <w:rFonts w:ascii="Times New Roman" w:hAnsi="Times New Roman" w:eastAsia="宋体"/>
        </w:rPr>
        <w:t xml:space="preserve">    kdtree = KDTree(grid_points)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查找起点和终点最近的网格点</w:t>
      </w:r>
      <w:r>
        <w:rPr>
          <w:rFonts w:ascii="Times New Roman" w:hAnsi="Times New Roman" w:eastAsia="宋体"/>
        </w:rPr>
        <w:br w:type="textWrapping"/>
      </w:r>
      <w:r>
        <w:rPr>
          <w:rFonts w:ascii="Times New Roman" w:hAnsi="Times New Roman" w:eastAsia="宋体"/>
        </w:rPr>
        <w:t xml:space="preserve">    start_dist, start_idx = kdtree.query([start_coord])</w:t>
      </w:r>
      <w:r>
        <w:rPr>
          <w:rFonts w:ascii="Times New Roman" w:hAnsi="Times New Roman" w:eastAsia="宋体"/>
        </w:rPr>
        <w:br w:type="textWrapping"/>
      </w:r>
      <w:r>
        <w:rPr>
          <w:rFonts w:ascii="Times New Roman" w:hAnsi="Times New Roman" w:eastAsia="宋体"/>
        </w:rPr>
        <w:t xml:space="preserve">    end_dist, end_idx = kdtree.query([end_coord])</w:t>
      </w:r>
      <w:r>
        <w:rPr>
          <w:rFonts w:ascii="Times New Roman" w:hAnsi="Times New Roman" w:eastAsia="宋体"/>
        </w:rPr>
        <w:br w:type="textWrapping"/>
      </w:r>
      <w:r>
        <w:rPr>
          <w:rFonts w:ascii="Times New Roman" w:hAnsi="Times New Roman" w:eastAsia="宋体"/>
        </w:rPr>
        <w:t xml:space="preserve">    start_node = grid_points[start_idx[0]]</w:t>
      </w:r>
      <w:r>
        <w:rPr>
          <w:rFonts w:ascii="Times New Roman" w:hAnsi="Times New Roman" w:eastAsia="宋体"/>
        </w:rPr>
        <w:br w:type="textWrapping"/>
      </w:r>
      <w:r>
        <w:rPr>
          <w:rFonts w:ascii="Times New Roman" w:hAnsi="Times New Roman" w:eastAsia="宋体"/>
        </w:rPr>
        <w:t xml:space="preserve">    end_node = grid_points[end_idx[0]]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构建图邻接关系（8连通）</w:t>
      </w:r>
      <w:r>
        <w:rPr>
          <w:rFonts w:ascii="Times New Roman" w:hAnsi="Times New Roman" w:eastAsia="宋体"/>
        </w:rPr>
        <w:br w:type="textWrapping"/>
      </w:r>
      <w:r>
        <w:rPr>
          <w:rFonts w:ascii="Times New Roman" w:hAnsi="Times New Roman" w:eastAsia="宋体"/>
        </w:rPr>
        <w:t xml:space="preserve">    neighbors = {}</w:t>
      </w:r>
      <w:r>
        <w:rPr>
          <w:rFonts w:ascii="Times New Roman" w:hAnsi="Times New Roman" w:eastAsia="宋体"/>
        </w:rPr>
        <w:br w:type="textWrapping"/>
      </w:r>
      <w:r>
        <w:rPr>
          <w:rFonts w:ascii="Times New Roman" w:hAnsi="Times New Roman" w:eastAsia="宋体"/>
        </w:rPr>
        <w:t xml:space="preserve">    for i, (x, y) in enumerate(grid_points):</w:t>
      </w:r>
      <w:r>
        <w:rPr>
          <w:rFonts w:ascii="Times New Roman" w:hAnsi="Times New Roman" w:eastAsia="宋体"/>
        </w:rPr>
        <w:br w:type="textWrapping"/>
      </w:r>
      <w:r>
        <w:rPr>
          <w:rFonts w:ascii="Times New Roman" w:hAnsi="Times New Roman" w:eastAsia="宋体"/>
        </w:rPr>
        <w:t xml:space="preserve">        neighbors[i] = []</w:t>
      </w:r>
      <w:r>
        <w:rPr>
          <w:rFonts w:ascii="Times New Roman" w:hAnsi="Times New Roman" w:eastAsia="宋体"/>
        </w:rPr>
        <w:br w:type="textWrapping"/>
      </w:r>
      <w:r>
        <w:rPr>
          <w:rFonts w:ascii="Times New Roman" w:hAnsi="Times New Roman" w:eastAsia="宋体"/>
        </w:rPr>
        <w:t xml:space="preserve">        # 检查8个方向</w:t>
      </w:r>
      <w:r>
        <w:rPr>
          <w:rFonts w:ascii="Times New Roman" w:hAnsi="Times New Roman" w:eastAsia="宋体"/>
        </w:rPr>
        <w:br w:type="textWrapping"/>
      </w:r>
      <w:r>
        <w:rPr>
          <w:rFonts w:ascii="Times New Roman" w:hAnsi="Times New Roman" w:eastAsia="宋体"/>
        </w:rPr>
        <w:t xml:space="preserve">        for dx in [-grid_resolution, 0, grid_resolution]:</w:t>
      </w:r>
      <w:r>
        <w:rPr>
          <w:rFonts w:ascii="Times New Roman" w:hAnsi="Times New Roman" w:eastAsia="宋体"/>
        </w:rPr>
        <w:br w:type="textWrapping"/>
      </w:r>
      <w:r>
        <w:rPr>
          <w:rFonts w:ascii="Times New Roman" w:hAnsi="Times New Roman" w:eastAsia="宋体"/>
        </w:rPr>
        <w:t xml:space="preserve">            for dy in [-grid_resolution, 0, grid_resolution]:</w:t>
      </w:r>
      <w:r>
        <w:rPr>
          <w:rFonts w:ascii="Times New Roman" w:hAnsi="Times New Roman" w:eastAsia="宋体"/>
        </w:rPr>
        <w:br w:type="textWrapping"/>
      </w:r>
      <w:r>
        <w:rPr>
          <w:rFonts w:ascii="Times New Roman" w:hAnsi="Times New Roman" w:eastAsia="宋体"/>
        </w:rPr>
        <w:t xml:space="preserve">                if dx == 0 and dy == 0:</w:t>
      </w:r>
      <w:r>
        <w:rPr>
          <w:rFonts w:ascii="Times New Roman" w:hAnsi="Times New Roman" w:eastAsia="宋体"/>
        </w:rPr>
        <w:br w:type="textWrapping"/>
      </w:r>
      <w:r>
        <w:rPr>
          <w:rFonts w:ascii="Times New Roman" w:hAnsi="Times New Roman" w:eastAsia="宋体"/>
        </w:rPr>
        <w:t xml:space="preserve">                    continue</w:t>
      </w:r>
      <w:r>
        <w:rPr>
          <w:rFonts w:ascii="Times New Roman" w:hAnsi="Times New Roman" w:eastAsia="宋体"/>
        </w:rPr>
        <w:br w:type="textWrapping"/>
      </w:r>
      <w:r>
        <w:rPr>
          <w:rFonts w:ascii="Times New Roman" w:hAnsi="Times New Roman" w:eastAsia="宋体"/>
        </w:rPr>
        <w:t xml:space="preserve">                nx, ny = x + dx, y + dy</w:t>
      </w:r>
      <w:r>
        <w:rPr>
          <w:rFonts w:ascii="Times New Roman" w:hAnsi="Times New Roman" w:eastAsia="宋体"/>
        </w:rPr>
        <w:br w:type="textWrapping"/>
      </w:r>
      <w:r>
        <w:rPr>
          <w:rFonts w:ascii="Times New Roman" w:hAnsi="Times New Roman" w:eastAsia="宋体"/>
        </w:rPr>
        <w:t xml:space="preserve">                if (nx, ny) in point_to_index:</w:t>
      </w:r>
      <w:r>
        <w:rPr>
          <w:rFonts w:ascii="Times New Roman" w:hAnsi="Times New Roman" w:eastAsia="宋体"/>
        </w:rPr>
        <w:br w:type="textWrapping"/>
      </w:r>
      <w:r>
        <w:rPr>
          <w:rFonts w:ascii="Times New Roman" w:hAnsi="Times New Roman" w:eastAsia="宋体"/>
        </w:rPr>
        <w:t xml:space="preserve">                    # 检查线段是否完全在可通行区域内</w:t>
      </w:r>
      <w:r>
        <w:rPr>
          <w:rFonts w:ascii="Times New Roman" w:hAnsi="Times New Roman" w:eastAsia="宋体"/>
        </w:rPr>
        <w:br w:type="textWrapping"/>
      </w:r>
      <w:r>
        <w:rPr>
          <w:rFonts w:ascii="Times New Roman" w:hAnsi="Times New Roman" w:eastAsia="宋体"/>
        </w:rPr>
        <w:t xml:space="preserve">                    line = LineString([(x, y), (nx, ny)])</w:t>
      </w:r>
      <w:r>
        <w:rPr>
          <w:rFonts w:ascii="Times New Roman" w:hAnsi="Times New Roman" w:eastAsia="宋体"/>
        </w:rPr>
        <w:br w:type="textWrapping"/>
      </w:r>
      <w:r>
        <w:rPr>
          <w:rFonts w:ascii="Times New Roman" w:hAnsi="Times New Roman" w:eastAsia="宋体"/>
        </w:rPr>
        <w:t xml:space="preserve">                    if combined_area.contains(line):</w:t>
      </w:r>
      <w:r>
        <w:rPr>
          <w:rFonts w:ascii="Times New Roman" w:hAnsi="Times New Roman" w:eastAsia="宋体"/>
        </w:rPr>
        <w:br w:type="textWrapping"/>
      </w:r>
      <w:r>
        <w:rPr>
          <w:rFonts w:ascii="Times New Roman" w:hAnsi="Times New Roman" w:eastAsia="宋体"/>
        </w:rPr>
        <w:t xml:space="preserve">                        # 计算边的代价，考虑速度约束和区域类型</w:t>
      </w:r>
      <w:r>
        <w:rPr>
          <w:rFonts w:ascii="Times New Roman" w:hAnsi="Times New Roman" w:eastAsia="宋体"/>
        </w:rPr>
        <w:br w:type="textWrapping"/>
      </w:r>
      <w:r>
        <w:rPr>
          <w:rFonts w:ascii="Times New Roman" w:hAnsi="Times New Roman" w:eastAsia="宋体"/>
        </w:rPr>
        <w:t xml:space="preserve">                        base_cost = np.sqrt(dx**2 + dy**2)</w:t>
      </w:r>
      <w:r>
        <w:rPr>
          <w:rFonts w:ascii="Times New Roman" w:hAnsi="Times New Roman" w:eastAsia="宋体"/>
        </w:rPr>
        <w:br w:type="textWrapping"/>
      </w:r>
      <w:r>
        <w:rPr>
          <w:rFonts w:ascii="Times New Roman" w:hAnsi="Times New Roman" w:eastAsia="宋体"/>
        </w:rPr>
        <w:t xml:space="preserve">                        # 获取当前点所在区域类型，影响通行代价</w:t>
      </w:r>
      <w:r>
        <w:rPr>
          <w:rFonts w:ascii="Times New Roman" w:hAnsi="Times New Roman" w:eastAsia="宋体"/>
        </w:rPr>
        <w:br w:type="textWrapping"/>
      </w:r>
      <w:r>
        <w:rPr>
          <w:rFonts w:ascii="Times New Roman" w:hAnsi="Times New Roman" w:eastAsia="宋体"/>
        </w:rPr>
        <w:t xml:space="preserve">                        pt = Point(x, y)</w:t>
      </w:r>
      <w:r>
        <w:rPr>
          <w:rFonts w:ascii="Times New Roman" w:hAnsi="Times New Roman" w:eastAsia="宋体"/>
        </w:rPr>
        <w:br w:type="textWrapping"/>
      </w:r>
      <w:r>
        <w:rPr>
          <w:rFonts w:ascii="Times New Roman" w:hAnsi="Times New Roman" w:eastAsia="宋体"/>
        </w:rPr>
        <w:t xml:space="preserve">                        area_type = '普通走廊'</w:t>
      </w:r>
      <w:r>
        <w:rPr>
          <w:rFonts w:ascii="Times New Roman" w:hAnsi="Times New Roman" w:eastAsia="宋体"/>
        </w:rPr>
        <w:br w:type="textWrapping"/>
      </w:r>
      <w:r>
        <w:rPr>
          <w:rFonts w:ascii="Times New Roman" w:hAnsi="Times New Roman" w:eastAsia="宋体"/>
        </w:rPr>
        <w:t xml:space="preserve">                        for area in navigable_polygons:</w:t>
      </w:r>
      <w:r>
        <w:rPr>
          <w:rFonts w:ascii="Times New Roman" w:hAnsi="Times New Roman" w:eastAsia="宋体"/>
        </w:rPr>
        <w:br w:type="textWrapping"/>
      </w:r>
      <w:r>
        <w:rPr>
          <w:rFonts w:ascii="Times New Roman" w:hAnsi="Times New Roman" w:eastAsia="宋体"/>
        </w:rPr>
        <w:t xml:space="preserve">                            if area['polygon'].contains(pt):</w:t>
      </w:r>
      <w:r>
        <w:rPr>
          <w:rFonts w:ascii="Times New Roman" w:hAnsi="Times New Roman" w:eastAsia="宋体"/>
        </w:rPr>
        <w:br w:type="textWrapping"/>
      </w:r>
      <w:r>
        <w:rPr>
          <w:rFonts w:ascii="Times New Roman" w:hAnsi="Times New Roman" w:eastAsia="宋体"/>
        </w:rPr>
        <w:t xml:space="preserve">                                area_type = area['type']</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t xml:space="preserve">                        # 区域类型调整代价因子</w:t>
      </w:r>
      <w:r>
        <w:rPr>
          <w:rFonts w:ascii="Times New Roman" w:hAnsi="Times New Roman" w:eastAsia="宋体"/>
        </w:rPr>
        <w:br w:type="textWrapping"/>
      </w:r>
      <w:r>
        <w:rPr>
          <w:rFonts w:ascii="Times New Roman" w:hAnsi="Times New Roman" w:eastAsia="宋体"/>
        </w:rPr>
        <w:t xml:space="preserve">                        type_factor = 1.0</w:t>
      </w:r>
      <w:r>
        <w:rPr>
          <w:rFonts w:ascii="Times New Roman" w:hAnsi="Times New Roman" w:eastAsia="宋体"/>
        </w:rPr>
        <w:br w:type="textWrapping"/>
      </w:r>
      <w:r>
        <w:rPr>
          <w:rFonts w:ascii="Times New Roman" w:hAnsi="Times New Roman" w:eastAsia="宋体"/>
        </w:rPr>
        <w:t xml:space="preserve">                        if area_type == '手术室通道':</w:t>
      </w:r>
      <w:r>
        <w:rPr>
          <w:rFonts w:ascii="Times New Roman" w:hAnsi="Times New Roman" w:eastAsia="宋体"/>
        </w:rPr>
        <w:br w:type="textWrapping"/>
      </w:r>
      <w:r>
        <w:rPr>
          <w:rFonts w:ascii="Times New Roman" w:hAnsi="Times New Roman" w:eastAsia="宋体"/>
        </w:rPr>
        <w:t xml:space="preserve">                            type_factor = 1.5</w:t>
      </w:r>
      <w:r>
        <w:rPr>
          <w:rFonts w:ascii="Times New Roman" w:hAnsi="Times New Roman" w:eastAsia="宋体"/>
        </w:rPr>
        <w:br w:type="textWrapping"/>
      </w:r>
      <w:r>
        <w:rPr>
          <w:rFonts w:ascii="Times New Roman" w:hAnsi="Times New Roman" w:eastAsia="宋体"/>
        </w:rPr>
        <w:t xml:space="preserve">                        elif area_type == '污染区走廊':</w:t>
      </w:r>
      <w:r>
        <w:rPr>
          <w:rFonts w:ascii="Times New Roman" w:hAnsi="Times New Roman" w:eastAsia="宋体"/>
        </w:rPr>
        <w:br w:type="textWrapping"/>
      </w:r>
      <w:r>
        <w:rPr>
          <w:rFonts w:ascii="Times New Roman" w:hAnsi="Times New Roman" w:eastAsia="宋体"/>
        </w:rPr>
        <w:t xml:space="preserve">                            type_factor = 2.0</w:t>
      </w:r>
      <w:r>
        <w:rPr>
          <w:rFonts w:ascii="Times New Roman" w:hAnsi="Times New Roman" w:eastAsia="宋体"/>
        </w:rPr>
        <w:br w:type="textWrapping"/>
      </w:r>
      <w:r>
        <w:rPr>
          <w:rFonts w:ascii="Times New Roman" w:hAnsi="Times New Roman" w:eastAsia="宋体"/>
        </w:rPr>
        <w:t xml:space="preserve">                        elif area_type == '电梯间':</w:t>
      </w:r>
      <w:r>
        <w:rPr>
          <w:rFonts w:ascii="Times New Roman" w:hAnsi="Times New Roman" w:eastAsia="宋体"/>
        </w:rPr>
        <w:br w:type="textWrapping"/>
      </w:r>
      <w:r>
        <w:rPr>
          <w:rFonts w:ascii="Times New Roman" w:hAnsi="Times New Roman" w:eastAsia="宋体"/>
        </w:rPr>
        <w:t xml:space="preserve">                            type_factor = 3.0</w:t>
      </w:r>
      <w:r>
        <w:rPr>
          <w:rFonts w:ascii="Times New Roman" w:hAnsi="Times New Roman" w:eastAsia="宋体"/>
        </w:rPr>
        <w:br w:type="textWrapping"/>
      </w:r>
      <w:r>
        <w:rPr>
          <w:rFonts w:ascii="Times New Roman" w:hAnsi="Times New Roman" w:eastAsia="宋体"/>
        </w:rPr>
        <w:t xml:space="preserve">                        # 考虑单向通行约束</w:t>
      </w:r>
      <w:r>
        <w:rPr>
          <w:rFonts w:ascii="Times New Roman" w:hAnsi="Times New Roman" w:eastAsia="宋体"/>
        </w:rPr>
        <w:br w:type="textWrapping"/>
      </w:r>
      <w:r>
        <w:rPr>
          <w:rFonts w:ascii="Times New Roman" w:hAnsi="Times New Roman" w:eastAsia="宋体"/>
        </w:rPr>
        <w:t xml:space="preserve">                        if direction == 'one_way' and dx &gt; 0:  # 单向x正方向</w:t>
      </w:r>
      <w:r>
        <w:rPr>
          <w:rFonts w:ascii="Times New Roman" w:hAnsi="Times New Roman" w:eastAsia="宋体"/>
        </w:rPr>
        <w:br w:type="textWrapping"/>
      </w:r>
      <w:r>
        <w:rPr>
          <w:rFonts w:ascii="Times New Roman" w:hAnsi="Times New Roman" w:eastAsia="宋体"/>
        </w:rPr>
        <w:t xml:space="preserve">                            type_factor *= 10  # 逆向代价极高</w:t>
      </w:r>
      <w:r>
        <w:rPr>
          <w:rFonts w:ascii="Times New Roman" w:hAnsi="Times New Roman" w:eastAsia="宋体"/>
        </w:rPr>
        <w:br w:type="textWrapping"/>
      </w:r>
      <w:r>
        <w:rPr>
          <w:rFonts w:ascii="Times New Roman" w:hAnsi="Times New Roman" w:eastAsia="宋体"/>
        </w:rPr>
        <w:t xml:space="preserve">                        cost = base_cost * type_factor</w:t>
      </w:r>
      <w:r>
        <w:rPr>
          <w:rFonts w:ascii="Times New Roman" w:hAnsi="Times New Roman" w:eastAsia="宋体"/>
        </w:rPr>
        <w:br w:type="textWrapping"/>
      </w:r>
      <w:r>
        <w:rPr>
          <w:rFonts w:ascii="Times New Roman" w:hAnsi="Times New Roman" w:eastAsia="宋体"/>
        </w:rPr>
        <w:t xml:space="preserve">                        # 紧急通道优先级体现在启发式函数</w:t>
      </w:r>
      <w:r>
        <w:rPr>
          <w:rFonts w:ascii="Times New Roman" w:hAnsi="Times New Roman" w:eastAsia="宋体"/>
        </w:rPr>
        <w:br w:type="textWrapping"/>
      </w:r>
      <w:r>
        <w:rPr>
          <w:rFonts w:ascii="Times New Roman" w:hAnsi="Times New Roman" w:eastAsia="宋体"/>
        </w:rPr>
        <w:t xml:space="preserve">                        neighbors[i].append((point_to_index[(nx, ny)], cost))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A* 搜索算法</w:t>
      </w:r>
      <w:r>
        <w:rPr>
          <w:rFonts w:ascii="Times New Roman" w:hAnsi="Times New Roman" w:eastAsia="宋体"/>
        </w:rPr>
        <w:br w:type="textWrapping"/>
      </w:r>
      <w:r>
        <w:rPr>
          <w:rFonts w:ascii="Times New Roman" w:hAnsi="Times New Roman" w:eastAsia="宋体"/>
        </w:rPr>
        <w:t xml:space="preserve">    start_i = point_to_index[start_node]</w:t>
      </w:r>
      <w:r>
        <w:rPr>
          <w:rFonts w:ascii="Times New Roman" w:hAnsi="Times New Roman" w:eastAsia="宋体"/>
        </w:rPr>
        <w:br w:type="textWrapping"/>
      </w:r>
      <w:r>
        <w:rPr>
          <w:rFonts w:ascii="Times New Roman" w:hAnsi="Times New Roman" w:eastAsia="宋体"/>
        </w:rPr>
        <w:t xml:space="preserve">    end_i = point_to_index[end_node]</w:t>
      </w:r>
      <w:r>
        <w:rPr>
          <w:rFonts w:ascii="Times New Roman" w:hAnsi="Times New Roman" w:eastAsia="宋体"/>
        </w:rPr>
        <w:br w:type="textWrapping"/>
      </w:r>
      <w:r>
        <w:rPr>
          <w:rFonts w:ascii="Times New Roman" w:hAnsi="Times New Roman" w:eastAsia="宋体"/>
        </w:rPr>
        <w:t xml:space="preserve">    open_set = []</w:t>
      </w:r>
      <w:r>
        <w:rPr>
          <w:rFonts w:ascii="Times New Roman" w:hAnsi="Times New Roman" w:eastAsia="宋体"/>
        </w:rPr>
        <w:br w:type="textWrapping"/>
      </w:r>
      <w:r>
        <w:rPr>
          <w:rFonts w:ascii="Times New Roman" w:hAnsi="Times New Roman" w:eastAsia="宋体"/>
        </w:rPr>
        <w:t xml:space="preserve">    heapq.heappush(open_set, (0, start_i))</w:t>
      </w:r>
      <w:r>
        <w:rPr>
          <w:rFonts w:ascii="Times New Roman" w:hAnsi="Times New Roman" w:eastAsia="宋体"/>
        </w:rPr>
        <w:br w:type="textWrapping"/>
      </w:r>
      <w:r>
        <w:rPr>
          <w:rFonts w:ascii="Times New Roman" w:hAnsi="Times New Roman" w:eastAsia="宋体"/>
        </w:rPr>
        <w:t xml:space="preserve">    came_from = {}</w:t>
      </w:r>
      <w:r>
        <w:rPr>
          <w:rFonts w:ascii="Times New Roman" w:hAnsi="Times New Roman" w:eastAsia="宋体"/>
        </w:rPr>
        <w:br w:type="textWrapping"/>
      </w:r>
      <w:r>
        <w:rPr>
          <w:rFonts w:ascii="Times New Roman" w:hAnsi="Times New Roman" w:eastAsia="宋体"/>
        </w:rPr>
        <w:t xml:space="preserve">    g_score = {i: float('inf') for i in range(len(grid_points))}</w:t>
      </w:r>
      <w:r>
        <w:rPr>
          <w:rFonts w:ascii="Times New Roman" w:hAnsi="Times New Roman" w:eastAsia="宋体"/>
        </w:rPr>
        <w:br w:type="textWrapping"/>
      </w:r>
      <w:r>
        <w:rPr>
          <w:rFonts w:ascii="Times New Roman" w:hAnsi="Times New Roman" w:eastAsia="宋体"/>
        </w:rPr>
        <w:t xml:space="preserve">    g_score[start_i] = 0</w:t>
      </w:r>
      <w:r>
        <w:rPr>
          <w:rFonts w:ascii="Times New Roman" w:hAnsi="Times New Roman" w:eastAsia="宋体"/>
        </w:rPr>
        <w:br w:type="textWrapping"/>
      </w:r>
      <w:r>
        <w:rPr>
          <w:rFonts w:ascii="Times New Roman" w:hAnsi="Times New Roman" w:eastAsia="宋体"/>
        </w:rPr>
        <w:t xml:space="preserve">    f_score = {i: float('inf') for i in range(len(grid_points))}</w:t>
      </w:r>
      <w:r>
        <w:rPr>
          <w:rFonts w:ascii="Times New Roman" w:hAnsi="Times New Roman" w:eastAsia="宋体"/>
        </w:rPr>
        <w:br w:type="textWrapping"/>
      </w:r>
      <w:r>
        <w:rPr>
          <w:rFonts w:ascii="Times New Roman" w:hAnsi="Times New Roman" w:eastAsia="宋体"/>
        </w:rPr>
        <w:t xml:space="preserve">    f_score[start_i] = np.linalg.norm(np.array(start_node) - np.array(end_node))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while open_set:</w:t>
      </w:r>
      <w:r>
        <w:rPr>
          <w:rFonts w:ascii="Times New Roman" w:hAnsi="Times New Roman" w:eastAsia="宋体"/>
        </w:rPr>
        <w:br w:type="textWrapping"/>
      </w:r>
      <w:r>
        <w:rPr>
          <w:rFonts w:ascii="Times New Roman" w:hAnsi="Times New Roman" w:eastAsia="宋体"/>
        </w:rPr>
        <w:t xml:space="preserve">        current_f, current = heapq.heappop(open_set)</w:t>
      </w:r>
      <w:r>
        <w:rPr>
          <w:rFonts w:ascii="Times New Roman" w:hAnsi="Times New Roman" w:eastAsia="宋体"/>
        </w:rPr>
        <w:br w:type="textWrapping"/>
      </w:r>
      <w:r>
        <w:rPr>
          <w:rFonts w:ascii="Times New Roman" w:hAnsi="Times New Roman" w:eastAsia="宋体"/>
        </w:rPr>
        <w:t xml:space="preserve">        if current == end_i:</w:t>
      </w:r>
      <w:r>
        <w:rPr>
          <w:rFonts w:ascii="Times New Roman" w:hAnsi="Times New Roman" w:eastAsia="宋体"/>
        </w:rPr>
        <w:br w:type="textWrapping"/>
      </w:r>
      <w:r>
        <w:rPr>
          <w:rFonts w:ascii="Times New Roman" w:hAnsi="Times New Roman" w:eastAsia="宋体"/>
        </w:rPr>
        <w:t xml:space="preserve">            # 重构路径</w:t>
      </w:r>
      <w:r>
        <w:rPr>
          <w:rFonts w:ascii="Times New Roman" w:hAnsi="Times New Roman" w:eastAsia="宋体"/>
        </w:rPr>
        <w:br w:type="textWrapping"/>
      </w:r>
      <w:r>
        <w:rPr>
          <w:rFonts w:ascii="Times New Roman" w:hAnsi="Times New Roman" w:eastAsia="宋体"/>
        </w:rPr>
        <w:t xml:space="preserve">            path_indices = []</w:t>
      </w:r>
      <w:r>
        <w:rPr>
          <w:rFonts w:ascii="Times New Roman" w:hAnsi="Times New Roman" w:eastAsia="宋体"/>
        </w:rPr>
        <w:br w:type="textWrapping"/>
      </w:r>
      <w:r>
        <w:rPr>
          <w:rFonts w:ascii="Times New Roman" w:hAnsi="Times New Roman" w:eastAsia="宋体"/>
        </w:rPr>
        <w:t xml:space="preserve">            while current in came_from:</w:t>
      </w:r>
      <w:r>
        <w:rPr>
          <w:rFonts w:ascii="Times New Roman" w:hAnsi="Times New Roman" w:eastAsia="宋体"/>
        </w:rPr>
        <w:br w:type="textWrapping"/>
      </w:r>
      <w:r>
        <w:rPr>
          <w:rFonts w:ascii="Times New Roman" w:hAnsi="Times New Roman" w:eastAsia="宋体"/>
        </w:rPr>
        <w:t xml:space="preserve">                path_indices.append(current)</w:t>
      </w:r>
      <w:r>
        <w:rPr>
          <w:rFonts w:ascii="Times New Roman" w:hAnsi="Times New Roman" w:eastAsia="宋体"/>
        </w:rPr>
        <w:br w:type="textWrapping"/>
      </w:r>
      <w:r>
        <w:rPr>
          <w:rFonts w:ascii="Times New Roman" w:hAnsi="Times New Roman" w:eastAsia="宋体"/>
        </w:rPr>
        <w:t xml:space="preserve">                current = came_from[current]</w:t>
      </w:r>
      <w:r>
        <w:rPr>
          <w:rFonts w:ascii="Times New Roman" w:hAnsi="Times New Roman" w:eastAsia="宋体"/>
        </w:rPr>
        <w:br w:type="textWrapping"/>
      </w:r>
      <w:r>
        <w:rPr>
          <w:rFonts w:ascii="Times New Roman" w:hAnsi="Times New Roman" w:eastAsia="宋体"/>
        </w:rPr>
        <w:t xml:space="preserve">            path_indices.append(start_i)</w:t>
      </w:r>
      <w:r>
        <w:rPr>
          <w:rFonts w:ascii="Times New Roman" w:hAnsi="Times New Roman" w:eastAsia="宋体"/>
        </w:rPr>
        <w:br w:type="textWrapping"/>
      </w:r>
      <w:r>
        <w:rPr>
          <w:rFonts w:ascii="Times New Roman" w:hAnsi="Times New Roman" w:eastAsia="宋体"/>
        </w:rPr>
        <w:t xml:space="preserve">            path_indices.reverse()</w:t>
      </w:r>
      <w:r>
        <w:rPr>
          <w:rFonts w:ascii="Times New Roman" w:hAnsi="Times New Roman" w:eastAsia="宋体"/>
        </w:rPr>
        <w:br w:type="textWrapping"/>
      </w:r>
      <w:r>
        <w:rPr>
          <w:rFonts w:ascii="Times New Roman" w:hAnsi="Times New Roman" w:eastAsia="宋体"/>
        </w:rPr>
        <w:t xml:space="preserve">            raw_path = [grid_points[i] for i in path_indices]</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for neighbor, cost in neighbors[current]:</w:t>
      </w:r>
      <w:r>
        <w:rPr>
          <w:rFonts w:ascii="Times New Roman" w:hAnsi="Times New Roman" w:eastAsia="宋体"/>
        </w:rPr>
        <w:br w:type="textWrapping"/>
      </w:r>
      <w:r>
        <w:rPr>
          <w:rFonts w:ascii="Times New Roman" w:hAnsi="Times New Roman" w:eastAsia="宋体"/>
        </w:rPr>
        <w:t xml:space="preserve">            tentative_g = g_score[current] + cost</w:t>
      </w:r>
      <w:r>
        <w:rPr>
          <w:rFonts w:ascii="Times New Roman" w:hAnsi="Times New Roman" w:eastAsia="宋体"/>
        </w:rPr>
        <w:br w:type="textWrapping"/>
      </w:r>
      <w:r>
        <w:rPr>
          <w:rFonts w:ascii="Times New Roman" w:hAnsi="Times New Roman" w:eastAsia="宋体"/>
        </w:rPr>
        <w:t xml:space="preserve">            if tentative_g &lt; g_score[neighbor]:</w:t>
      </w:r>
      <w:r>
        <w:rPr>
          <w:rFonts w:ascii="Times New Roman" w:hAnsi="Times New Roman" w:eastAsia="宋体"/>
        </w:rPr>
        <w:br w:type="textWrapping"/>
      </w:r>
      <w:r>
        <w:rPr>
          <w:rFonts w:ascii="Times New Roman" w:hAnsi="Times New Roman" w:eastAsia="宋体"/>
        </w:rPr>
        <w:t xml:space="preserve">                came_from[neighbor] = current</w:t>
      </w:r>
      <w:r>
        <w:rPr>
          <w:rFonts w:ascii="Times New Roman" w:hAnsi="Times New Roman" w:eastAsia="宋体"/>
        </w:rPr>
        <w:br w:type="textWrapping"/>
      </w:r>
      <w:r>
        <w:rPr>
          <w:rFonts w:ascii="Times New Roman" w:hAnsi="Times New Roman" w:eastAsia="宋体"/>
        </w:rPr>
        <w:t xml:space="preserve">                g_score[neighbor] = tentative_g</w:t>
      </w:r>
      <w:r>
        <w:rPr>
          <w:rFonts w:ascii="Times New Roman" w:hAnsi="Times New Roman" w:eastAsia="宋体"/>
        </w:rPr>
        <w:br w:type="textWrapping"/>
      </w:r>
      <w:r>
        <w:rPr>
          <w:rFonts w:ascii="Times New Roman" w:hAnsi="Times New Roman" w:eastAsia="宋体"/>
        </w:rPr>
        <w:t xml:space="preserve">                # 启发式函数欧氏距离，紧急路径给予更积极的启发</w:t>
      </w:r>
      <w:r>
        <w:rPr>
          <w:rFonts w:ascii="Times New Roman" w:hAnsi="Times New Roman" w:eastAsia="宋体"/>
        </w:rPr>
        <w:br w:type="textWrapping"/>
      </w:r>
      <w:r>
        <w:rPr>
          <w:rFonts w:ascii="Times New Roman" w:hAnsi="Times New Roman" w:eastAsia="宋体"/>
        </w:rPr>
        <w:t xml:space="preserve">                heuristic_weight = 0.9 if is_emergency else 1.0</w:t>
      </w:r>
      <w:r>
        <w:rPr>
          <w:rFonts w:ascii="Times New Roman" w:hAnsi="Times New Roman" w:eastAsia="宋体"/>
        </w:rPr>
        <w:br w:type="textWrapping"/>
      </w:r>
      <w:r>
        <w:rPr>
          <w:rFonts w:ascii="Times New Roman" w:hAnsi="Times New Roman" w:eastAsia="宋体"/>
        </w:rPr>
        <w:t xml:space="preserve">                nx, ny = grid_points[neighbor]</w:t>
      </w:r>
      <w:r>
        <w:rPr>
          <w:rFonts w:ascii="Times New Roman" w:hAnsi="Times New Roman" w:eastAsia="宋体"/>
        </w:rPr>
        <w:br w:type="textWrapping"/>
      </w:r>
      <w:r>
        <w:rPr>
          <w:rFonts w:ascii="Times New Roman" w:hAnsi="Times New Roman" w:eastAsia="宋体"/>
        </w:rPr>
        <w:t xml:space="preserve">                ex, ey = end_node</w:t>
      </w:r>
      <w:r>
        <w:rPr>
          <w:rFonts w:ascii="Times New Roman" w:hAnsi="Times New Roman" w:eastAsia="宋体"/>
        </w:rPr>
        <w:br w:type="textWrapping"/>
      </w:r>
      <w:r>
        <w:rPr>
          <w:rFonts w:ascii="Times New Roman" w:hAnsi="Times New Roman" w:eastAsia="宋体"/>
        </w:rPr>
        <w:t xml:space="preserve">                h = np.sqrt((nx - ex)**2 + (ny - ey)**2) * heuristic_weight</w:t>
      </w:r>
      <w:r>
        <w:rPr>
          <w:rFonts w:ascii="Times New Roman" w:hAnsi="Times New Roman" w:eastAsia="宋体"/>
        </w:rPr>
        <w:br w:type="textWrapping"/>
      </w:r>
      <w:r>
        <w:rPr>
          <w:rFonts w:ascii="Times New Roman" w:hAnsi="Times New Roman" w:eastAsia="宋体"/>
        </w:rPr>
        <w:t xml:space="preserve">                f_score[neighbor] = tentative_g + h</w:t>
      </w:r>
      <w:r>
        <w:rPr>
          <w:rFonts w:ascii="Times New Roman" w:hAnsi="Times New Roman" w:eastAsia="宋体"/>
        </w:rPr>
        <w:br w:type="textWrapping"/>
      </w:r>
      <w:r>
        <w:rPr>
          <w:rFonts w:ascii="Times New Roman" w:hAnsi="Times New Roman" w:eastAsia="宋体"/>
        </w:rPr>
        <w:t xml:space="preserve">                heapq.heappush(open_set, (f_score[neighbor], neighbor))</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如果未找到路径，返回空</w:t>
      </w:r>
      <w:r>
        <w:rPr>
          <w:rFonts w:ascii="Times New Roman" w:hAnsi="Times New Roman" w:eastAsia="宋体"/>
        </w:rPr>
        <w:br w:type="textWrapping"/>
      </w:r>
      <w:r>
        <w:rPr>
          <w:rFonts w:ascii="Times New Roman" w:hAnsi="Times New Roman" w:eastAsia="宋体"/>
        </w:rPr>
        <w:t xml:space="preserve">    if 'raw_path' not in locals():</w:t>
      </w:r>
      <w:r>
        <w:rPr>
          <w:rFonts w:ascii="Times New Roman" w:hAnsi="Times New Roman" w:eastAsia="宋体"/>
        </w:rPr>
        <w:br w:type="textWrapping"/>
      </w:r>
      <w:r>
        <w:rPr>
          <w:rFonts w:ascii="Times New Roman" w:hAnsi="Times New Roman" w:eastAsia="宋体"/>
        </w:rPr>
        <w:t xml:space="preserve">        return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使用梯度下降法进行路径平滑（版）</w:t>
      </w:r>
      <w:r>
        <w:rPr>
          <w:rFonts w:ascii="Times New Roman" w:hAnsi="Times New Roman" w:eastAsia="宋体"/>
        </w:rPr>
        <w:br w:type="textWrapping"/>
      </w:r>
      <w:r>
        <w:rPr>
          <w:rFonts w:ascii="Times New Roman" w:hAnsi="Times New Roman" w:eastAsia="宋体"/>
        </w:rPr>
        <w:t xml:space="preserve">    smoothed_path = []</w:t>
      </w:r>
      <w:r>
        <w:rPr>
          <w:rFonts w:ascii="Times New Roman" w:hAnsi="Times New Roman" w:eastAsia="宋体"/>
        </w:rPr>
        <w:br w:type="textWrapping"/>
      </w:r>
      <w:r>
        <w:rPr>
          <w:rFonts w:ascii="Times New Roman" w:hAnsi="Times New Roman" w:eastAsia="宋体"/>
        </w:rPr>
        <w:t xml:space="preserve">    alpha = 0.3  # 平滑权重</w:t>
      </w:r>
      <w:r>
        <w:rPr>
          <w:rFonts w:ascii="Times New Roman" w:hAnsi="Times New Roman" w:eastAsia="宋体"/>
        </w:rPr>
        <w:br w:type="textWrapping"/>
      </w:r>
      <w:r>
        <w:rPr>
          <w:rFonts w:ascii="Times New Roman" w:hAnsi="Times New Roman" w:eastAsia="宋体"/>
        </w:rPr>
        <w:t xml:space="preserve">    beta = 0.1   # 收缩权重</w:t>
      </w:r>
      <w:r>
        <w:rPr>
          <w:rFonts w:ascii="Times New Roman" w:hAnsi="Times New Roman" w:eastAsia="宋体"/>
        </w:rPr>
        <w:br w:type="textWrapping"/>
      </w:r>
      <w:r>
        <w:rPr>
          <w:rFonts w:ascii="Times New Roman" w:hAnsi="Times New Roman" w:eastAsia="宋体"/>
        </w:rPr>
        <w:t xml:space="preserve">    iterations = 50</w:t>
      </w:r>
      <w:r>
        <w:rPr>
          <w:rFonts w:ascii="Times New Roman" w:hAnsi="Times New Roman" w:eastAsia="宋体"/>
        </w:rPr>
        <w:br w:type="textWrapping"/>
      </w:r>
      <w:r>
        <w:rPr>
          <w:rFonts w:ascii="Times New Roman" w:hAnsi="Times New Roman" w:eastAsia="宋体"/>
        </w:rPr>
        <w:t xml:space="preserve">    points = np.array(raw_path)</w:t>
      </w:r>
      <w:r>
        <w:rPr>
          <w:rFonts w:ascii="Times New Roman" w:hAnsi="Times New Roman" w:eastAsia="宋体"/>
        </w:rPr>
        <w:br w:type="textWrapping"/>
      </w:r>
      <w:r>
        <w:rPr>
          <w:rFonts w:ascii="Times New Roman" w:hAnsi="Times New Roman" w:eastAsia="宋体"/>
        </w:rPr>
        <w:t xml:space="preserve">    n_points = len(points)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for _ in range(iterations):</w:t>
      </w:r>
      <w:r>
        <w:rPr>
          <w:rFonts w:ascii="Times New Roman" w:hAnsi="Times New Roman" w:eastAsia="宋体"/>
        </w:rPr>
        <w:br w:type="textWrapping"/>
      </w:r>
      <w:r>
        <w:rPr>
          <w:rFonts w:ascii="Times New Roman" w:hAnsi="Times New Roman" w:eastAsia="宋体"/>
        </w:rPr>
        <w:t xml:space="preserve">        new_points = points.copy()</w:t>
      </w:r>
      <w:r>
        <w:rPr>
          <w:rFonts w:ascii="Times New Roman" w:hAnsi="Times New Roman" w:eastAsia="宋体"/>
        </w:rPr>
        <w:br w:type="textWrapping"/>
      </w:r>
      <w:r>
        <w:rPr>
          <w:rFonts w:ascii="Times New Roman" w:hAnsi="Times New Roman" w:eastAsia="宋体"/>
        </w:rPr>
        <w:t xml:space="preserve">        for i in range(1, n_points - 1):</w:t>
      </w:r>
      <w:r>
        <w:rPr>
          <w:rFonts w:ascii="Times New Roman" w:hAnsi="Times New Roman" w:eastAsia="宋体"/>
        </w:rPr>
        <w:br w:type="textWrapping"/>
      </w:r>
      <w:r>
        <w:rPr>
          <w:rFonts w:ascii="Times New Roman" w:hAnsi="Times New Roman" w:eastAsia="宋体"/>
        </w:rPr>
        <w:t xml:space="preserve">            # 梯度下降更新向相邻点心移动，同时保持靠近原始点</w:t>
      </w:r>
      <w:r>
        <w:rPr>
          <w:rFonts w:ascii="Times New Roman" w:hAnsi="Times New Roman" w:eastAsia="宋体"/>
        </w:rPr>
        <w:br w:type="textWrapping"/>
      </w:r>
      <w:r>
        <w:rPr>
          <w:rFonts w:ascii="Times New Roman" w:hAnsi="Times New Roman" w:eastAsia="宋体"/>
        </w:rPr>
        <w:t xml:space="preserve">            new_points[i] += alpha * (points[i-1] + points[i+1] - 2 * points[i])</w:t>
      </w:r>
      <w:r>
        <w:rPr>
          <w:rFonts w:ascii="Times New Roman" w:hAnsi="Times New Roman" w:eastAsia="宋体"/>
        </w:rPr>
        <w:br w:type="textWrapping"/>
      </w:r>
      <w:r>
        <w:rPr>
          <w:rFonts w:ascii="Times New Roman" w:hAnsi="Times New Roman" w:eastAsia="宋体"/>
        </w:rPr>
        <w:t xml:space="preserve">            new_points[i] -= beta * (points[i] - np.array(raw_path[i]))</w:t>
      </w:r>
      <w:r>
        <w:rPr>
          <w:rFonts w:ascii="Times New Roman" w:hAnsi="Times New Roman" w:eastAsia="宋体"/>
        </w:rPr>
        <w:br w:type="textWrapping"/>
      </w:r>
      <w:r>
        <w:rPr>
          <w:rFonts w:ascii="Times New Roman" w:hAnsi="Times New Roman" w:eastAsia="宋体"/>
        </w:rPr>
        <w:t xml:space="preserve">        points = new_points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确保平滑后的点仍在可通行区域内</w:t>
      </w:r>
      <w:r>
        <w:rPr>
          <w:rFonts w:ascii="Times New Roman" w:hAnsi="Times New Roman" w:eastAsia="宋体"/>
        </w:rPr>
        <w:br w:type="textWrapping"/>
      </w:r>
      <w:r>
        <w:rPr>
          <w:rFonts w:ascii="Times New Roman" w:hAnsi="Times New Roman" w:eastAsia="宋体"/>
        </w:rPr>
        <w:t xml:space="preserve">    for i in range(n_points):</w:t>
      </w:r>
      <w:r>
        <w:rPr>
          <w:rFonts w:ascii="Times New Roman" w:hAnsi="Times New Roman" w:eastAsia="宋体"/>
        </w:rPr>
        <w:br w:type="textWrapping"/>
      </w:r>
      <w:r>
        <w:rPr>
          <w:rFonts w:ascii="Times New Roman" w:hAnsi="Times New Roman" w:eastAsia="宋体"/>
        </w:rPr>
        <w:t xml:space="preserve">        pt = Point(points[i])</w:t>
      </w:r>
      <w:r>
        <w:rPr>
          <w:rFonts w:ascii="Times New Roman" w:hAnsi="Times New Roman" w:eastAsia="宋体"/>
        </w:rPr>
        <w:br w:type="textWrapping"/>
      </w:r>
      <w:r>
        <w:rPr>
          <w:rFonts w:ascii="Times New Roman" w:hAnsi="Times New Roman" w:eastAsia="宋体"/>
        </w:rPr>
        <w:t xml:space="preserve">        if not combined_area.contains(pt):</w:t>
      </w:r>
      <w:r>
        <w:rPr>
          <w:rFonts w:ascii="Times New Roman" w:hAnsi="Times New Roman" w:eastAsia="宋体"/>
        </w:rPr>
        <w:br w:type="textWrapping"/>
      </w:r>
      <w:r>
        <w:rPr>
          <w:rFonts w:ascii="Times New Roman" w:hAnsi="Times New Roman" w:eastAsia="宋体"/>
        </w:rPr>
        <w:t xml:space="preserve">            # 如果不包含，寻找最近的可通行点</w:t>
      </w:r>
      <w:r>
        <w:rPr>
          <w:rFonts w:ascii="Times New Roman" w:hAnsi="Times New Roman" w:eastAsia="宋体"/>
        </w:rPr>
        <w:br w:type="textWrapping"/>
      </w:r>
      <w:r>
        <w:rPr>
          <w:rFonts w:ascii="Times New Roman" w:hAnsi="Times New Roman" w:eastAsia="宋体"/>
        </w:rPr>
        <w:t xml:space="preserve">            dist, idx = kdtree.query([points[i]])</w:t>
      </w:r>
      <w:r>
        <w:rPr>
          <w:rFonts w:ascii="Times New Roman" w:hAnsi="Times New Roman" w:eastAsia="宋体"/>
        </w:rPr>
        <w:br w:type="textWrapping"/>
      </w:r>
      <w:r>
        <w:rPr>
          <w:rFonts w:ascii="Times New Roman" w:hAnsi="Times New Roman" w:eastAsia="宋体"/>
        </w:rPr>
        <w:t xml:space="preserve">            points[i] = grid_points[idx[0]]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计算路径上每个点的建议速度（基于区域类型和曲率）</w:t>
      </w:r>
      <w:r>
        <w:rPr>
          <w:rFonts w:ascii="Times New Roman" w:hAnsi="Times New Roman" w:eastAsia="宋体"/>
        </w:rPr>
        <w:br w:type="textWrapping"/>
      </w:r>
      <w:r>
        <w:rPr>
          <w:rFonts w:ascii="Times New Roman" w:hAnsi="Times New Roman" w:eastAsia="宋体"/>
        </w:rPr>
        <w:t xml:space="preserve">    speeds = []</w:t>
      </w:r>
      <w:r>
        <w:rPr>
          <w:rFonts w:ascii="Times New Roman" w:hAnsi="Times New Roman" w:eastAsia="宋体"/>
        </w:rPr>
        <w:br w:type="textWrapping"/>
      </w:r>
      <w:r>
        <w:rPr>
          <w:rFonts w:ascii="Times New Roman" w:hAnsi="Times New Roman" w:eastAsia="宋体"/>
        </w:rPr>
        <w:t xml:space="preserve">    for i in range(n_points):</w:t>
      </w:r>
      <w:r>
        <w:rPr>
          <w:rFonts w:ascii="Times New Roman" w:hAnsi="Times New Roman" w:eastAsia="宋体"/>
        </w:rPr>
        <w:br w:type="textWrapping"/>
      </w:r>
      <w:r>
        <w:rPr>
          <w:rFonts w:ascii="Times New Roman" w:hAnsi="Times New Roman" w:eastAsia="宋体"/>
        </w:rPr>
        <w:t xml:space="preserve">        if i == 0 or i == n_points - 1:</w:t>
      </w:r>
      <w:r>
        <w:rPr>
          <w:rFonts w:ascii="Times New Roman" w:hAnsi="Times New Roman" w:eastAsia="宋体"/>
        </w:rPr>
        <w:br w:type="textWrapping"/>
      </w:r>
      <w:r>
        <w:rPr>
          <w:rFonts w:ascii="Times New Roman" w:hAnsi="Times New Roman" w:eastAsia="宋体"/>
        </w:rPr>
        <w:t xml:space="preserve">            speeds.append(0.0)  # 起点终点速度零</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 计算曲率（）</w:t>
      </w:r>
      <w:r>
        <w:rPr>
          <w:rFonts w:ascii="Times New Roman" w:hAnsi="Times New Roman" w:eastAsia="宋体"/>
        </w:rPr>
        <w:br w:type="textWrapping"/>
      </w:r>
      <w:r>
        <w:rPr>
          <w:rFonts w:ascii="Times New Roman" w:hAnsi="Times New Roman" w:eastAsia="宋体"/>
        </w:rPr>
        <w:t xml:space="preserve">            v1 = points[i] - points[i-1]</w:t>
      </w:r>
      <w:r>
        <w:rPr>
          <w:rFonts w:ascii="Times New Roman" w:hAnsi="Times New Roman" w:eastAsia="宋体"/>
        </w:rPr>
        <w:br w:type="textWrapping"/>
      </w:r>
      <w:r>
        <w:rPr>
          <w:rFonts w:ascii="Times New Roman" w:hAnsi="Times New Roman" w:eastAsia="宋体"/>
        </w:rPr>
        <w:t xml:space="preserve">            v2 = points[i+1] - points[i]</w:t>
      </w:r>
      <w:r>
        <w:rPr>
          <w:rFonts w:ascii="Times New Roman" w:hAnsi="Times New Roman" w:eastAsia="宋体"/>
        </w:rPr>
        <w:br w:type="textWrapping"/>
      </w:r>
      <w:r>
        <w:rPr>
          <w:rFonts w:ascii="Times New Roman" w:hAnsi="Times New Roman" w:eastAsia="宋体"/>
        </w:rPr>
        <w:t xml:space="preserve">            angle = np.arccos(np.dot(v1, v2) / (np.linalg.norm(v1) * np.linalg.norm(v2) + 1e-6))</w:t>
      </w:r>
      <w:r>
        <w:rPr>
          <w:rFonts w:ascii="Times New Roman" w:hAnsi="Times New Roman" w:eastAsia="宋体"/>
        </w:rPr>
        <w:br w:type="textWrapping"/>
      </w:r>
      <w:r>
        <w:rPr>
          <w:rFonts w:ascii="Times New Roman" w:hAnsi="Times New Roman" w:eastAsia="宋体"/>
        </w:rPr>
        <w:t xml:space="preserve">            curvature = angle / (np.linalg.norm(v1) + np.linalg.norm(v2))</w:t>
      </w:r>
      <w:r>
        <w:rPr>
          <w:rFonts w:ascii="Times New Roman" w:hAnsi="Times New Roman" w:eastAsia="宋体"/>
        </w:rPr>
        <w:br w:type="textWrapping"/>
      </w:r>
      <w:r>
        <w:rPr>
          <w:rFonts w:ascii="Times New Roman" w:hAnsi="Times New Roman" w:eastAsia="宋体"/>
        </w:rPr>
        <w:t xml:space="preserve">            # 曲率和区域类型限制速度</w:t>
      </w:r>
      <w:r>
        <w:rPr>
          <w:rFonts w:ascii="Times New Roman" w:hAnsi="Times New Roman" w:eastAsia="宋体"/>
        </w:rPr>
        <w:br w:type="textWrapping"/>
      </w:r>
      <w:r>
        <w:rPr>
          <w:rFonts w:ascii="Times New Roman" w:hAnsi="Times New Roman" w:eastAsia="宋体"/>
        </w:rPr>
        <w:t xml:space="preserve">            pt = Point(points[i])</w:t>
      </w:r>
      <w:r>
        <w:rPr>
          <w:rFonts w:ascii="Times New Roman" w:hAnsi="Times New Roman" w:eastAsia="宋体"/>
        </w:rPr>
        <w:br w:type="textWrapping"/>
      </w:r>
      <w:r>
        <w:rPr>
          <w:rFonts w:ascii="Times New Roman" w:hAnsi="Times New Roman" w:eastAsia="宋体"/>
        </w:rPr>
        <w:t xml:space="preserve">            area_type = '普通走廊'</w:t>
      </w:r>
      <w:r>
        <w:rPr>
          <w:rFonts w:ascii="Times New Roman" w:hAnsi="Times New Roman" w:eastAsia="宋体"/>
        </w:rPr>
        <w:br w:type="textWrapping"/>
      </w:r>
      <w:r>
        <w:rPr>
          <w:rFonts w:ascii="Times New Roman" w:hAnsi="Times New Roman" w:eastAsia="宋体"/>
        </w:rPr>
        <w:t xml:space="preserve">            for area in navigable_polygons:</w:t>
      </w:r>
      <w:r>
        <w:rPr>
          <w:rFonts w:ascii="Times New Roman" w:hAnsi="Times New Roman" w:eastAsia="宋体"/>
        </w:rPr>
        <w:br w:type="textWrapping"/>
      </w:r>
      <w:r>
        <w:rPr>
          <w:rFonts w:ascii="Times New Roman" w:hAnsi="Times New Roman" w:eastAsia="宋体"/>
        </w:rPr>
        <w:t xml:space="preserve">                if area['polygon'].contains(pt):</w:t>
      </w:r>
      <w:r>
        <w:rPr>
          <w:rFonts w:ascii="Times New Roman" w:hAnsi="Times New Roman" w:eastAsia="宋体"/>
        </w:rPr>
        <w:br w:type="textWrapping"/>
      </w:r>
      <w:r>
        <w:rPr>
          <w:rFonts w:ascii="Times New Roman" w:hAnsi="Times New Roman" w:eastAsia="宋体"/>
        </w:rPr>
        <w:t xml:space="preserve">                    area_type = area['type']</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t xml:space="preserve">            base_speed = max_speed</w:t>
      </w:r>
      <w:r>
        <w:rPr>
          <w:rFonts w:ascii="Times New Roman" w:hAnsi="Times New Roman" w:eastAsia="宋体"/>
        </w:rPr>
        <w:br w:type="textWrapping"/>
      </w:r>
      <w:r>
        <w:rPr>
          <w:rFonts w:ascii="Times New Roman" w:hAnsi="Times New Roman" w:eastAsia="宋体"/>
        </w:rPr>
        <w:t xml:space="preserve">            if area_type == '手术室通道':</w:t>
      </w:r>
      <w:r>
        <w:rPr>
          <w:rFonts w:ascii="Times New Roman" w:hAnsi="Times New Roman" w:eastAsia="宋体"/>
        </w:rPr>
        <w:br w:type="textWrapping"/>
      </w:r>
      <w:r>
        <w:rPr>
          <w:rFonts w:ascii="Times New Roman" w:hAnsi="Times New Roman" w:eastAsia="宋体"/>
        </w:rPr>
        <w:t xml:space="preserve">                base_speed *= 0.6</w:t>
      </w:r>
      <w:r>
        <w:rPr>
          <w:rFonts w:ascii="Times New Roman" w:hAnsi="Times New Roman" w:eastAsia="宋体"/>
        </w:rPr>
        <w:br w:type="textWrapping"/>
      </w:r>
      <w:r>
        <w:rPr>
          <w:rFonts w:ascii="Times New Roman" w:hAnsi="Times New Roman" w:eastAsia="宋体"/>
        </w:rPr>
        <w:t xml:space="preserve">            elif area_type == '电梯间':</w:t>
      </w:r>
      <w:r>
        <w:rPr>
          <w:rFonts w:ascii="Times New Roman" w:hAnsi="Times New Roman" w:eastAsia="宋体"/>
        </w:rPr>
        <w:br w:type="textWrapping"/>
      </w:r>
      <w:r>
        <w:rPr>
          <w:rFonts w:ascii="Times New Roman" w:hAnsi="Times New Roman" w:eastAsia="宋体"/>
        </w:rPr>
        <w:t xml:space="preserve">                base_speed *= 0.4</w:t>
      </w:r>
      <w:r>
        <w:rPr>
          <w:rFonts w:ascii="Times New Roman" w:hAnsi="Times New Roman" w:eastAsia="宋体"/>
        </w:rPr>
        <w:br w:type="textWrapping"/>
      </w:r>
      <w:r>
        <w:rPr>
          <w:rFonts w:ascii="Times New Roman" w:hAnsi="Times New Roman" w:eastAsia="宋体"/>
        </w:rPr>
        <w:t xml:space="preserve">            # 曲率越大，速度越低</w:t>
      </w:r>
      <w:r>
        <w:rPr>
          <w:rFonts w:ascii="Times New Roman" w:hAnsi="Times New Roman" w:eastAsia="宋体"/>
        </w:rPr>
        <w:br w:type="textWrapping"/>
      </w:r>
      <w:r>
        <w:rPr>
          <w:rFonts w:ascii="Times New Roman" w:hAnsi="Times New Roman" w:eastAsia="宋体"/>
        </w:rPr>
        <w:t xml:space="preserve">            speed = base_speed * (1.0 - min(curvature * 5, 0.8))</w:t>
      </w:r>
      <w:r>
        <w:rPr>
          <w:rFonts w:ascii="Times New Roman" w:hAnsi="Times New Roman" w:eastAsia="宋体"/>
        </w:rPr>
        <w:br w:type="textWrapping"/>
      </w:r>
      <w:r>
        <w:rPr>
          <w:rFonts w:ascii="Times New Roman" w:hAnsi="Times New Roman" w:eastAsia="宋体"/>
        </w:rPr>
        <w:t xml:space="preserve">            speeds.append(speed)</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组合输出</w:t>
      </w:r>
      <w:r>
        <w:rPr>
          <w:rFonts w:ascii="Times New Roman" w:hAnsi="Times New Roman" w:eastAsia="宋体"/>
        </w:rPr>
        <w:br w:type="textWrapping"/>
      </w:r>
      <w:r>
        <w:rPr>
          <w:rFonts w:ascii="Times New Roman" w:hAnsi="Times New Roman" w:eastAsia="宋体"/>
        </w:rPr>
        <w:t xml:space="preserve">    result_path = []</w:t>
      </w:r>
      <w:r>
        <w:rPr>
          <w:rFonts w:ascii="Times New Roman" w:hAnsi="Times New Roman" w:eastAsia="宋体"/>
        </w:rPr>
        <w:br w:type="textWrapping"/>
      </w:r>
      <w:r>
        <w:rPr>
          <w:rFonts w:ascii="Times New Roman" w:hAnsi="Times New Roman" w:eastAsia="宋体"/>
        </w:rPr>
        <w:t xml:space="preserve">    for i in range(n_points):</w:t>
      </w:r>
      <w:r>
        <w:rPr>
          <w:rFonts w:ascii="Times New Roman" w:hAnsi="Times New Roman" w:eastAsia="宋体"/>
        </w:rPr>
        <w:br w:type="textWrapping"/>
      </w:r>
      <w:r>
        <w:rPr>
          <w:rFonts w:ascii="Times New Roman" w:hAnsi="Times New Roman" w:eastAsia="宋体"/>
        </w:rPr>
        <w:t xml:space="preserve">        result_path.append({</w:t>
      </w:r>
      <w:r>
        <w:rPr>
          <w:rFonts w:ascii="Times New Roman" w:hAnsi="Times New Roman" w:eastAsia="宋体"/>
        </w:rPr>
        <w:br w:type="textWrapping"/>
      </w:r>
      <w:r>
        <w:rPr>
          <w:rFonts w:ascii="Times New Roman" w:hAnsi="Times New Roman" w:eastAsia="宋体"/>
        </w:rPr>
        <w:t xml:space="preserve">            'coord': tuple(points[i]),</w:t>
      </w:r>
      <w:r>
        <w:rPr>
          <w:rFonts w:ascii="Times New Roman" w:hAnsi="Times New Roman" w:eastAsia="宋体"/>
        </w:rPr>
        <w:br w:type="textWrapping"/>
      </w:r>
      <w:r>
        <w:rPr>
          <w:rFonts w:ascii="Times New Roman" w:hAnsi="Times New Roman" w:eastAsia="宋体"/>
        </w:rPr>
        <w:t xml:space="preserve">            'suggested_speed': speeds[i]</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result_path</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dynamic_collision_prediction_and_replanning(global_path, other_robots_info, robot_kinematics):</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动态碰撞预测与局部重规划算法（速度障碍物法）。</w:t>
      </w:r>
      <w:r>
        <w:rPr>
          <w:rFonts w:ascii="Times New Roman" w:hAnsi="Times New Roman" w:eastAsia="宋体"/>
        </w:rPr>
        <w:br w:type="textWrapping"/>
      </w:r>
      <w:r>
        <w:rPr>
          <w:rFonts w:ascii="Times New Roman" w:hAnsi="Times New Roman" w:eastAsia="宋体"/>
        </w:rPr>
        <w:t xml:space="preserve">    核心逻辑基于速度障碍物模型预测碰撞，使用动态窗口法进行局部速度采样和优化。</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import numpy as np</w:t>
      </w:r>
      <w:r>
        <w:rPr>
          <w:rFonts w:ascii="Times New Roman" w:hAnsi="Times New Roman" w:eastAsia="宋体"/>
        </w:rPr>
        <w:br w:type="textWrapping"/>
      </w:r>
      <w:r>
        <w:rPr>
          <w:rFonts w:ascii="Times New Roman" w:hAnsi="Times New Roman" w:eastAsia="宋体"/>
        </w:rPr>
        <w:t xml:space="preserve">    from shapely.geometry import Point, LineString</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机器人运动学参数</w:t>
      </w:r>
      <w:r>
        <w:rPr>
          <w:rFonts w:ascii="Times New Roman" w:hAnsi="Times New Roman" w:eastAsia="宋体"/>
        </w:rPr>
        <w:br w:type="textWrapping"/>
      </w:r>
      <w:r>
        <w:rPr>
          <w:rFonts w:ascii="Times New Roman" w:hAnsi="Times New Roman" w:eastAsia="宋体"/>
        </w:rPr>
        <w:t xml:space="preserve">    robot_radius = robot_kinematics.get('radius', 0.5)</w:t>
      </w:r>
      <w:r>
        <w:rPr>
          <w:rFonts w:ascii="Times New Roman" w:hAnsi="Times New Roman" w:eastAsia="宋体"/>
        </w:rPr>
        <w:br w:type="textWrapping"/>
      </w:r>
      <w:r>
        <w:rPr>
          <w:rFonts w:ascii="Times New Roman" w:hAnsi="Times New Roman" w:eastAsia="宋体"/>
        </w:rPr>
        <w:t xml:space="preserve">    max_accel = robot_kinematics.get('max_accel', 0.5)</w:t>
      </w:r>
      <w:r>
        <w:rPr>
          <w:rFonts w:ascii="Times New Roman" w:hAnsi="Times New Roman" w:eastAsia="宋体"/>
        </w:rPr>
        <w:br w:type="textWrapping"/>
      </w:r>
      <w:r>
        <w:rPr>
          <w:rFonts w:ascii="Times New Roman" w:hAnsi="Times New Roman" w:eastAsia="宋体"/>
        </w:rPr>
        <w:t xml:space="preserve">    max_angular_vel = robot_kinematics.get('max_angular_vel', 1.0)</w:t>
      </w:r>
      <w:r>
        <w:rPr>
          <w:rFonts w:ascii="Times New Roman" w:hAnsi="Times New Roman" w:eastAsia="宋体"/>
        </w:rPr>
        <w:br w:type="textWrapping"/>
      </w:r>
      <w:r>
        <w:rPr>
          <w:rFonts w:ascii="Times New Roman" w:hAnsi="Times New Roman" w:eastAsia="宋体"/>
        </w:rPr>
        <w:t xml:space="preserve">    dt = 0.1  # 控制周期100ms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not global_path or len(global_path) &lt; 2:</w:t>
      </w:r>
      <w:r>
        <w:rPr>
          <w:rFonts w:ascii="Times New Roman" w:hAnsi="Times New Roman" w:eastAsia="宋体"/>
        </w:rPr>
        <w:br w:type="textWrapping"/>
      </w:r>
      <w:r>
        <w:rPr>
          <w:rFonts w:ascii="Times New Roman" w:hAnsi="Times New Roman" w:eastAsia="宋体"/>
        </w:rPr>
        <w:t xml:space="preserve">        return {'linear_vel': 0, 'angular_vel': 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提取本机当前状态（全局路径第一个点当前位置）</w:t>
      </w:r>
      <w:r>
        <w:rPr>
          <w:rFonts w:ascii="Times New Roman" w:hAnsi="Times New Roman" w:eastAsia="宋体"/>
        </w:rPr>
        <w:br w:type="textWrapping"/>
      </w:r>
      <w:r>
        <w:rPr>
          <w:rFonts w:ascii="Times New Roman" w:hAnsi="Times New Roman" w:eastAsia="宋体"/>
        </w:rPr>
        <w:t xml:space="preserve">    current_pos = np.array(global_path[0]['coord'])</w:t>
      </w:r>
      <w:r>
        <w:rPr>
          <w:rFonts w:ascii="Times New Roman" w:hAnsi="Times New Roman" w:eastAsia="宋体"/>
        </w:rPr>
        <w:br w:type="textWrapping"/>
      </w:r>
      <w:r>
        <w:rPr>
          <w:rFonts w:ascii="Times New Roman" w:hAnsi="Times New Roman" w:eastAsia="宋体"/>
        </w:rPr>
        <w:t xml:space="preserve">    # 从路径推断当前朝向（指向下一个点）</w:t>
      </w:r>
      <w:r>
        <w:rPr>
          <w:rFonts w:ascii="Times New Roman" w:hAnsi="Times New Roman" w:eastAsia="宋体"/>
        </w:rPr>
        <w:br w:type="textWrapping"/>
      </w:r>
      <w:r>
        <w:rPr>
          <w:rFonts w:ascii="Times New Roman" w:hAnsi="Times New Roman" w:eastAsia="宋体"/>
        </w:rPr>
        <w:t xml:space="preserve">    next_pos = np.array(global_path[1]['coord'])</w:t>
      </w:r>
      <w:r>
        <w:rPr>
          <w:rFonts w:ascii="Times New Roman" w:hAnsi="Times New Roman" w:eastAsia="宋体"/>
        </w:rPr>
        <w:br w:type="textWrapping"/>
      </w:r>
      <w:r>
        <w:rPr>
          <w:rFonts w:ascii="Times New Roman" w:hAnsi="Times New Roman" w:eastAsia="宋体"/>
        </w:rPr>
        <w:t xml:space="preserve">    current_heading = np.arctan2(next_pos[1] - current_pos[1], next_pos[0] - current_pos[0])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计算当前到目标点的局部目标</w:t>
      </w:r>
      <w:r>
        <w:rPr>
          <w:rFonts w:ascii="Times New Roman" w:hAnsi="Times New Roman" w:eastAsia="宋体"/>
        </w:rPr>
        <w:br w:type="textWrapping"/>
      </w:r>
      <w:r>
        <w:rPr>
          <w:rFonts w:ascii="Times New Roman" w:hAnsi="Times New Roman" w:eastAsia="宋体"/>
        </w:rPr>
        <w:t xml:space="preserve">    lookahead_distance = 1.5</w:t>
      </w:r>
      <w:r>
        <w:rPr>
          <w:rFonts w:ascii="Times New Roman" w:hAnsi="Times New Roman" w:eastAsia="宋体"/>
        </w:rPr>
        <w:br w:type="textWrapping"/>
      </w:r>
      <w:r>
        <w:rPr>
          <w:rFonts w:ascii="Times New Roman" w:hAnsi="Times New Roman" w:eastAsia="宋体"/>
        </w:rPr>
        <w:t xml:space="preserve">    accumulated_dist = 0</w:t>
      </w:r>
      <w:r>
        <w:rPr>
          <w:rFonts w:ascii="Times New Roman" w:hAnsi="Times New Roman" w:eastAsia="宋体"/>
        </w:rPr>
        <w:br w:type="textWrapping"/>
      </w:r>
      <w:r>
        <w:rPr>
          <w:rFonts w:ascii="Times New Roman" w:hAnsi="Times New Roman" w:eastAsia="宋体"/>
        </w:rPr>
        <w:t xml:space="preserve">    local_target_idx = 0</w:t>
      </w:r>
      <w:r>
        <w:rPr>
          <w:rFonts w:ascii="Times New Roman" w:hAnsi="Times New Roman" w:eastAsia="宋体"/>
        </w:rPr>
        <w:br w:type="textWrapping"/>
      </w:r>
      <w:r>
        <w:rPr>
          <w:rFonts w:ascii="Times New Roman" w:hAnsi="Times New Roman" w:eastAsia="宋体"/>
        </w:rPr>
        <w:t xml:space="preserve">    for i in range(len(global_path) - 1):</w:t>
      </w:r>
      <w:r>
        <w:rPr>
          <w:rFonts w:ascii="Times New Roman" w:hAnsi="Times New Roman" w:eastAsia="宋体"/>
        </w:rPr>
        <w:br w:type="textWrapping"/>
      </w:r>
      <w:r>
        <w:rPr>
          <w:rFonts w:ascii="Times New Roman" w:hAnsi="Times New Roman" w:eastAsia="宋体"/>
        </w:rPr>
        <w:t xml:space="preserve">        p1 = np.array(global_path[i]['coord'])</w:t>
      </w:r>
      <w:r>
        <w:rPr>
          <w:rFonts w:ascii="Times New Roman" w:hAnsi="Times New Roman" w:eastAsia="宋体"/>
        </w:rPr>
        <w:br w:type="textWrapping"/>
      </w:r>
      <w:r>
        <w:rPr>
          <w:rFonts w:ascii="Times New Roman" w:hAnsi="Times New Roman" w:eastAsia="宋体"/>
        </w:rPr>
        <w:t xml:space="preserve">        p2 = np.array(global_path[i+1]['coord'])</w:t>
      </w:r>
      <w:r>
        <w:rPr>
          <w:rFonts w:ascii="Times New Roman" w:hAnsi="Times New Roman" w:eastAsia="宋体"/>
        </w:rPr>
        <w:br w:type="textWrapping"/>
      </w:r>
      <w:r>
        <w:rPr>
          <w:rFonts w:ascii="Times New Roman" w:hAnsi="Times New Roman" w:eastAsia="宋体"/>
        </w:rPr>
        <w:t xml:space="preserve">        segment_len = np.linalg.norm(p2 - p1)</w:t>
      </w:r>
      <w:r>
        <w:rPr>
          <w:rFonts w:ascii="Times New Roman" w:hAnsi="Times New Roman" w:eastAsia="宋体"/>
        </w:rPr>
        <w:br w:type="textWrapping"/>
      </w:r>
      <w:r>
        <w:rPr>
          <w:rFonts w:ascii="Times New Roman" w:hAnsi="Times New Roman" w:eastAsia="宋体"/>
        </w:rPr>
        <w:t xml:space="preserve">        if accumulated_dist + segment_len &gt;= lookahead_distance:</w:t>
      </w:r>
      <w:r>
        <w:rPr>
          <w:rFonts w:ascii="Times New Roman" w:hAnsi="Times New Roman" w:eastAsia="宋体"/>
        </w:rPr>
        <w:br w:type="textWrapping"/>
      </w:r>
      <w:r>
        <w:rPr>
          <w:rFonts w:ascii="Times New Roman" w:hAnsi="Times New Roman" w:eastAsia="宋体"/>
        </w:rPr>
        <w:t xml:space="preserve">            # 线性插值找到局部目标点</w:t>
      </w:r>
      <w:r>
        <w:rPr>
          <w:rFonts w:ascii="Times New Roman" w:hAnsi="Times New Roman" w:eastAsia="宋体"/>
        </w:rPr>
        <w:br w:type="textWrapping"/>
      </w:r>
      <w:r>
        <w:rPr>
          <w:rFonts w:ascii="Times New Roman" w:hAnsi="Times New Roman" w:eastAsia="宋体"/>
        </w:rPr>
        <w:t xml:space="preserve">            ratio = (lookahead_distance - accumulated_dist) / segment_len</w:t>
      </w:r>
      <w:r>
        <w:rPr>
          <w:rFonts w:ascii="Times New Roman" w:hAnsi="Times New Roman" w:eastAsia="宋体"/>
        </w:rPr>
        <w:br w:type="textWrapping"/>
      </w:r>
      <w:r>
        <w:rPr>
          <w:rFonts w:ascii="Times New Roman" w:hAnsi="Times New Roman" w:eastAsia="宋体"/>
        </w:rPr>
        <w:t xml:space="preserve">            local_target = p1 + ratio * (p2 - p1)</w:t>
      </w:r>
      <w:r>
        <w:rPr>
          <w:rFonts w:ascii="Times New Roman" w:hAnsi="Times New Roman" w:eastAsia="宋体"/>
        </w:rPr>
        <w:br w:type="textWrapping"/>
      </w:r>
      <w:r>
        <w:rPr>
          <w:rFonts w:ascii="Times New Roman" w:hAnsi="Times New Roman" w:eastAsia="宋体"/>
        </w:rPr>
        <w:t xml:space="preserve">            local_target_idx = i</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t xml:space="preserve">        accumulated_dist += segment_len</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local_target = np.array(global_path[-1]['coord'])</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速度障碍物法预测碰撞</w:t>
      </w:r>
      <w:r>
        <w:rPr>
          <w:rFonts w:ascii="Times New Roman" w:hAnsi="Times New Roman" w:eastAsia="宋体"/>
        </w:rPr>
        <w:br w:type="textWrapping"/>
      </w:r>
      <w:r>
        <w:rPr>
          <w:rFonts w:ascii="Times New Roman" w:hAnsi="Times New Roman" w:eastAsia="宋体"/>
        </w:rPr>
        <w:t xml:space="preserve">    collision_predicted = False</w:t>
      </w:r>
      <w:r>
        <w:rPr>
          <w:rFonts w:ascii="Times New Roman" w:hAnsi="Times New Roman" w:eastAsia="宋体"/>
        </w:rPr>
        <w:br w:type="textWrapping"/>
      </w:r>
      <w:r>
        <w:rPr>
          <w:rFonts w:ascii="Times New Roman" w:hAnsi="Times New Roman" w:eastAsia="宋体"/>
        </w:rPr>
        <w:t xml:space="preserve">    collision_time = float('inf')</w:t>
      </w:r>
      <w:r>
        <w:rPr>
          <w:rFonts w:ascii="Times New Roman" w:hAnsi="Times New Roman" w:eastAsia="宋体"/>
        </w:rPr>
        <w:br w:type="textWrapping"/>
      </w:r>
      <w:r>
        <w:rPr>
          <w:rFonts w:ascii="Times New Roman" w:hAnsi="Times New Roman" w:eastAsia="宋体"/>
        </w:rPr>
        <w:t xml:space="preserve">    # 本机候选速度（当前速度从上一周期继承，此处）</w:t>
      </w:r>
      <w:r>
        <w:rPr>
          <w:rFonts w:ascii="Times New Roman" w:hAnsi="Times New Roman" w:eastAsia="宋体"/>
        </w:rPr>
        <w:br w:type="textWrapping"/>
      </w:r>
      <w:r>
        <w:rPr>
          <w:rFonts w:ascii="Times New Roman" w:hAnsi="Times New Roman" w:eastAsia="宋体"/>
        </w:rPr>
        <w:t xml:space="preserve">    current_vel = np.array([0.5, 0.0])  # 初始速度</w:t>
      </w:r>
      <w:r>
        <w:rPr>
          <w:rFonts w:ascii="Times New Roman" w:hAnsi="Times New Roman" w:eastAsia="宋体"/>
        </w:rPr>
        <w:br w:type="textWrapping"/>
      </w:r>
      <w:r>
        <w:rPr>
          <w:rFonts w:ascii="Times New Roman" w:hAnsi="Times New Roman" w:eastAsia="宋体"/>
        </w:rPr>
        <w:t xml:space="preserve">    current_speed = np.linalg.norm(current_vel)</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for robot in other_robots_info:</w:t>
      </w:r>
      <w:r>
        <w:rPr>
          <w:rFonts w:ascii="Times New Roman" w:hAnsi="Times New Roman" w:eastAsia="宋体"/>
        </w:rPr>
        <w:br w:type="textWrapping"/>
      </w:r>
      <w:r>
        <w:rPr>
          <w:rFonts w:ascii="Times New Roman" w:hAnsi="Times New Roman" w:eastAsia="宋体"/>
        </w:rPr>
        <w:t xml:space="preserve">        other_pos = np.array(robot['position'])</w:t>
      </w:r>
      <w:r>
        <w:rPr>
          <w:rFonts w:ascii="Times New Roman" w:hAnsi="Times New Roman" w:eastAsia="宋体"/>
        </w:rPr>
        <w:br w:type="textWrapping"/>
      </w:r>
      <w:r>
        <w:rPr>
          <w:rFonts w:ascii="Times New Roman" w:hAnsi="Times New Roman" w:eastAsia="宋体"/>
        </w:rPr>
        <w:t xml:space="preserve">        other_vel = np.array(robot['velocity'])</w:t>
      </w:r>
      <w:r>
        <w:rPr>
          <w:rFonts w:ascii="Times New Roman" w:hAnsi="Times New Roman" w:eastAsia="宋体"/>
        </w:rPr>
        <w:br w:type="textWrapping"/>
      </w:r>
      <w:r>
        <w:rPr>
          <w:rFonts w:ascii="Times New Roman" w:hAnsi="Times New Roman" w:eastAsia="宋体"/>
        </w:rPr>
        <w:t xml:space="preserve">        # 计算相对位置和速度</w:t>
      </w:r>
      <w:r>
        <w:rPr>
          <w:rFonts w:ascii="Times New Roman" w:hAnsi="Times New Roman" w:eastAsia="宋体"/>
        </w:rPr>
        <w:br w:type="textWrapping"/>
      </w:r>
      <w:r>
        <w:rPr>
          <w:rFonts w:ascii="Times New Roman" w:hAnsi="Times New Roman" w:eastAsia="宋体"/>
        </w:rPr>
        <w:t xml:space="preserve">        rel_pos = other_pos - current_pos</w:t>
      </w:r>
      <w:r>
        <w:rPr>
          <w:rFonts w:ascii="Times New Roman" w:hAnsi="Times New Roman" w:eastAsia="宋体"/>
        </w:rPr>
        <w:br w:type="textWrapping"/>
      </w:r>
      <w:r>
        <w:rPr>
          <w:rFonts w:ascii="Times New Roman" w:hAnsi="Times New Roman" w:eastAsia="宋体"/>
        </w:rPr>
        <w:t xml:space="preserve">        rel_vel = other_vel - current_vel</w:t>
      </w:r>
      <w:r>
        <w:rPr>
          <w:rFonts w:ascii="Times New Roman" w:hAnsi="Times New Roman" w:eastAsia="宋体"/>
        </w:rPr>
        <w:br w:type="textWrapping"/>
      </w:r>
      <w:r>
        <w:rPr>
          <w:rFonts w:ascii="Times New Roman" w:hAnsi="Times New Roman" w:eastAsia="宋体"/>
        </w:rPr>
        <w:t xml:space="preserve">        # 计算碰撞锥</w:t>
      </w:r>
      <w:r>
        <w:rPr>
          <w:rFonts w:ascii="Times New Roman" w:hAnsi="Times New Roman" w:eastAsia="宋体"/>
        </w:rPr>
        <w:br w:type="textWrapping"/>
      </w:r>
      <w:r>
        <w:rPr>
          <w:rFonts w:ascii="Times New Roman" w:hAnsi="Times New Roman" w:eastAsia="宋体"/>
        </w:rPr>
        <w:t xml:space="preserve">        dist = np.linalg.norm(rel_pos)</w:t>
      </w:r>
      <w:r>
        <w:rPr>
          <w:rFonts w:ascii="Times New Roman" w:hAnsi="Times New Roman" w:eastAsia="宋体"/>
        </w:rPr>
        <w:br w:type="textWrapping"/>
      </w:r>
      <w:r>
        <w:rPr>
          <w:rFonts w:ascii="Times New Roman" w:hAnsi="Times New Roman" w:eastAsia="宋体"/>
        </w:rPr>
        <w:t xml:space="preserve">        if dist &lt; 1e-6:</w:t>
      </w:r>
      <w:r>
        <w:rPr>
          <w:rFonts w:ascii="Times New Roman" w:hAnsi="Times New Roman" w:eastAsia="宋体"/>
        </w:rPr>
        <w:br w:type="textWrapping"/>
      </w:r>
      <w:r>
        <w:rPr>
          <w:rFonts w:ascii="Times New Roman" w:hAnsi="Times New Roman" w:eastAsia="宋体"/>
        </w:rPr>
        <w:t xml:space="preserve">            collision_predicted = True</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t xml:space="preserve">        # 速度障碍物角度计算</w:t>
      </w:r>
      <w:r>
        <w:rPr>
          <w:rFonts w:ascii="Times New Roman" w:hAnsi="Times New Roman" w:eastAsia="宋体"/>
        </w:rPr>
        <w:br w:type="textWrapping"/>
      </w:r>
      <w:r>
        <w:rPr>
          <w:rFonts w:ascii="Times New Roman" w:hAnsi="Times New Roman" w:eastAsia="宋体"/>
        </w:rPr>
        <w:t xml:space="preserve">        angle_to_other = np.arctan2(rel_pos[1], rel_pos[0])</w:t>
      </w:r>
      <w:r>
        <w:rPr>
          <w:rFonts w:ascii="Times New Roman" w:hAnsi="Times New Roman" w:eastAsia="宋体"/>
        </w:rPr>
        <w:br w:type="textWrapping"/>
      </w:r>
      <w:r>
        <w:rPr>
          <w:rFonts w:ascii="Times New Roman" w:hAnsi="Times New Roman" w:eastAsia="宋体"/>
        </w:rPr>
        <w:t xml:space="preserve">        half_angle = np.arcsin((2 * robot_radius) / dist)</w:t>
      </w:r>
      <w:r>
        <w:rPr>
          <w:rFonts w:ascii="Times New Roman" w:hAnsi="Times New Roman" w:eastAsia="宋体"/>
        </w:rPr>
        <w:br w:type="textWrapping"/>
      </w:r>
      <w:r>
        <w:rPr>
          <w:rFonts w:ascii="Times New Roman" w:hAnsi="Times New Roman" w:eastAsia="宋体"/>
        </w:rPr>
        <w:t xml:space="preserve">        # 检查相对速度方向是否在碰撞锥内</w:t>
      </w:r>
      <w:r>
        <w:rPr>
          <w:rFonts w:ascii="Times New Roman" w:hAnsi="Times New Roman" w:eastAsia="宋体"/>
        </w:rPr>
        <w:br w:type="textWrapping"/>
      </w:r>
      <w:r>
        <w:rPr>
          <w:rFonts w:ascii="Times New Roman" w:hAnsi="Times New Roman" w:eastAsia="宋体"/>
        </w:rPr>
        <w:t xml:space="preserve">        rel_vel_angle = np.arctan2(rel_vel[1], rel_vel[0])</w:t>
      </w:r>
      <w:r>
        <w:rPr>
          <w:rFonts w:ascii="Times New Roman" w:hAnsi="Times New Roman" w:eastAsia="宋体"/>
        </w:rPr>
        <w:br w:type="textWrapping"/>
      </w:r>
      <w:r>
        <w:rPr>
          <w:rFonts w:ascii="Times New Roman" w:hAnsi="Times New Roman" w:eastAsia="宋体"/>
        </w:rPr>
        <w:t xml:space="preserve">        angle_diff = abs((rel_vel_angle - angle_to_other + np.pi) % (2 * np.pi) - np.pi)</w:t>
      </w:r>
      <w:r>
        <w:rPr>
          <w:rFonts w:ascii="Times New Roman" w:hAnsi="Times New Roman" w:eastAsia="宋体"/>
        </w:rPr>
        <w:br w:type="textWrapping"/>
      </w:r>
      <w:r>
        <w:rPr>
          <w:rFonts w:ascii="Times New Roman" w:hAnsi="Times New Roman" w:eastAsia="宋体"/>
        </w:rPr>
        <w:t xml:space="preserve">        if angle_diff &lt; half_angle:</w:t>
      </w:r>
      <w:r>
        <w:rPr>
          <w:rFonts w:ascii="Times New Roman" w:hAnsi="Times New Roman" w:eastAsia="宋体"/>
        </w:rPr>
        <w:br w:type="textWrapping"/>
      </w:r>
      <w:r>
        <w:rPr>
          <w:rFonts w:ascii="Times New Roman" w:hAnsi="Times New Roman" w:eastAsia="宋体"/>
        </w:rPr>
        <w:t xml:space="preserve">            # 预测碰撞时间（）</w:t>
      </w:r>
      <w:r>
        <w:rPr>
          <w:rFonts w:ascii="Times New Roman" w:hAnsi="Times New Roman" w:eastAsia="宋体"/>
        </w:rPr>
        <w:br w:type="textWrapping"/>
      </w:r>
      <w:r>
        <w:rPr>
          <w:rFonts w:ascii="Times New Roman" w:hAnsi="Times New Roman" w:eastAsia="宋体"/>
        </w:rPr>
        <w:t xml:space="preserve">            closing_speed = np.dot(rel_vel, rel_pos) / dist</w:t>
      </w:r>
      <w:r>
        <w:rPr>
          <w:rFonts w:ascii="Times New Roman" w:hAnsi="Times New Roman" w:eastAsia="宋体"/>
        </w:rPr>
        <w:br w:type="textWrapping"/>
      </w:r>
      <w:r>
        <w:rPr>
          <w:rFonts w:ascii="Times New Roman" w:hAnsi="Times New Roman" w:eastAsia="宋体"/>
        </w:rPr>
        <w:t xml:space="preserve">            if closing_speed &lt; 0:</w:t>
      </w:r>
      <w:r>
        <w:rPr>
          <w:rFonts w:ascii="Times New Roman" w:hAnsi="Times New Roman" w:eastAsia="宋体"/>
        </w:rPr>
        <w:br w:type="textWrapping"/>
      </w:r>
      <w:r>
        <w:rPr>
          <w:rFonts w:ascii="Times New Roman" w:hAnsi="Times New Roman" w:eastAsia="宋体"/>
        </w:rPr>
        <w:t xml:space="preserve">                ttc = dist / abs(closing_speed)</w:t>
      </w:r>
      <w:r>
        <w:rPr>
          <w:rFonts w:ascii="Times New Roman" w:hAnsi="Times New Roman" w:eastAsia="宋体"/>
        </w:rPr>
        <w:br w:type="textWrapping"/>
      </w:r>
      <w:r>
        <w:rPr>
          <w:rFonts w:ascii="Times New Roman" w:hAnsi="Times New Roman" w:eastAsia="宋体"/>
        </w:rPr>
        <w:t xml:space="preserve">                if ttc &lt; collision_time:</w:t>
      </w:r>
      <w:r>
        <w:rPr>
          <w:rFonts w:ascii="Times New Roman" w:hAnsi="Times New Roman" w:eastAsia="宋体"/>
        </w:rPr>
        <w:br w:type="textWrapping"/>
      </w:r>
      <w:r>
        <w:rPr>
          <w:rFonts w:ascii="Times New Roman" w:hAnsi="Times New Roman" w:eastAsia="宋体"/>
        </w:rPr>
        <w:t xml:space="preserve">                    collision_time = ttc</w:t>
      </w:r>
      <w:r>
        <w:rPr>
          <w:rFonts w:ascii="Times New Roman" w:hAnsi="Times New Roman" w:eastAsia="宋体"/>
        </w:rPr>
        <w:br w:type="textWrapping"/>
      </w:r>
      <w:r>
        <w:rPr>
          <w:rFonts w:ascii="Times New Roman" w:hAnsi="Times New Roman" w:eastAsia="宋体"/>
        </w:rPr>
        <w:t xml:space="preserve">                    collision_predicted = True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如果预测到碰撞，进行局部重规划（动态窗口法）</w:t>
      </w:r>
      <w:r>
        <w:rPr>
          <w:rFonts w:ascii="Times New Roman" w:hAnsi="Times New Roman" w:eastAsia="宋体"/>
        </w:rPr>
        <w:br w:type="textWrapping"/>
      </w:r>
      <w:r>
        <w:rPr>
          <w:rFonts w:ascii="Times New Roman" w:hAnsi="Times New Roman" w:eastAsia="宋体"/>
        </w:rPr>
        <w:t xml:space="preserve">    if collision_predicted and collision_time &lt; 3.0:  # 3秒内可能碰撞</w:t>
      </w:r>
      <w:r>
        <w:rPr>
          <w:rFonts w:ascii="Times New Roman" w:hAnsi="Times New Roman" w:eastAsia="宋体"/>
        </w:rPr>
        <w:br w:type="textWrapping"/>
      </w:r>
      <w:r>
        <w:rPr>
          <w:rFonts w:ascii="Times New Roman" w:hAnsi="Times New Roman" w:eastAsia="宋体"/>
        </w:rPr>
        <w:t xml:space="preserve">        # 速度采样空间</w:t>
      </w:r>
      <w:r>
        <w:rPr>
          <w:rFonts w:ascii="Times New Roman" w:hAnsi="Times New Roman" w:eastAsia="宋体"/>
        </w:rPr>
        <w:br w:type="textWrapping"/>
      </w:r>
      <w:r>
        <w:rPr>
          <w:rFonts w:ascii="Times New Roman" w:hAnsi="Times New Roman" w:eastAsia="宋体"/>
        </w:rPr>
        <w:t xml:space="preserve">        v_samples = np.linspace(max(0, current_speed - max_accel * dt), current_speed + max_accel * dt, 10)</w:t>
      </w:r>
      <w:r>
        <w:rPr>
          <w:rFonts w:ascii="Times New Roman" w:hAnsi="Times New Roman" w:eastAsia="宋体"/>
        </w:rPr>
        <w:br w:type="textWrapping"/>
      </w:r>
      <w:r>
        <w:rPr>
          <w:rFonts w:ascii="Times New Roman" w:hAnsi="Times New Roman" w:eastAsia="宋体"/>
        </w:rPr>
        <w:t xml:space="preserve">        w_samples = np.linspace(-max_angular_vel, max_angular_vel, 15)</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best_score = -float('inf')</w:t>
      </w:r>
      <w:r>
        <w:rPr>
          <w:rFonts w:ascii="Times New Roman" w:hAnsi="Times New Roman" w:eastAsia="宋体"/>
        </w:rPr>
        <w:br w:type="textWrapping"/>
      </w:r>
      <w:r>
        <w:rPr>
          <w:rFonts w:ascii="Times New Roman" w:hAnsi="Times New Roman" w:eastAsia="宋体"/>
        </w:rPr>
        <w:t xml:space="preserve">        best_v = current_speed</w:t>
      </w:r>
      <w:r>
        <w:rPr>
          <w:rFonts w:ascii="Times New Roman" w:hAnsi="Times New Roman" w:eastAsia="宋体"/>
        </w:rPr>
        <w:br w:type="textWrapping"/>
      </w:r>
      <w:r>
        <w:rPr>
          <w:rFonts w:ascii="Times New Roman" w:hAnsi="Times New Roman" w:eastAsia="宋体"/>
        </w:rPr>
        <w:t xml:space="preserve">        best_w = 0.0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for v in v_samples:</w:t>
      </w:r>
      <w:r>
        <w:rPr>
          <w:rFonts w:ascii="Times New Roman" w:hAnsi="Times New Roman" w:eastAsia="宋体"/>
        </w:rPr>
        <w:br w:type="textWrapping"/>
      </w:r>
      <w:r>
        <w:rPr>
          <w:rFonts w:ascii="Times New Roman" w:hAnsi="Times New Roman" w:eastAsia="宋体"/>
        </w:rPr>
        <w:t xml:space="preserve">            for w in w_samples:</w:t>
      </w:r>
      <w:r>
        <w:rPr>
          <w:rFonts w:ascii="Times New Roman" w:hAnsi="Times New Roman" w:eastAsia="宋体"/>
        </w:rPr>
        <w:br w:type="textWrapping"/>
      </w:r>
      <w:r>
        <w:rPr>
          <w:rFonts w:ascii="Times New Roman" w:hAnsi="Times New Roman" w:eastAsia="宋体"/>
        </w:rPr>
        <w:t xml:space="preserve">                if abs(w) &lt; 1e-6:</w:t>
      </w:r>
      <w:r>
        <w:rPr>
          <w:rFonts w:ascii="Times New Roman" w:hAnsi="Times New Roman" w:eastAsia="宋体"/>
        </w:rPr>
        <w:br w:type="textWrapping"/>
      </w:r>
      <w:r>
        <w:rPr>
          <w:rFonts w:ascii="Times New Roman" w:hAnsi="Times New Roman" w:eastAsia="宋体"/>
        </w:rPr>
        <w:t xml:space="preserve">                    # 直线运动</w:t>
      </w:r>
      <w:r>
        <w:rPr>
          <w:rFonts w:ascii="Times New Roman" w:hAnsi="Times New Roman" w:eastAsia="宋体"/>
        </w:rPr>
        <w:br w:type="textWrapping"/>
      </w:r>
      <w:r>
        <w:rPr>
          <w:rFonts w:ascii="Times New Roman" w:hAnsi="Times New Roman" w:eastAsia="宋体"/>
        </w:rPr>
        <w:t xml:space="preserve">                    next_pos_pred = current_pos + np.array([v * dt * np.cos(current_heading), v * dt * np.sin(current_heading)])</w:t>
      </w:r>
      <w:r>
        <w:rPr>
          <w:rFonts w:ascii="Times New Roman" w:hAnsi="Times New Roman" w:eastAsia="宋体"/>
        </w:rPr>
        <w:br w:type="textWrapping"/>
      </w:r>
      <w:r>
        <w:rPr>
          <w:rFonts w:ascii="Times New Roman" w:hAnsi="Times New Roman" w:eastAsia="宋体"/>
        </w:rPr>
        <w:t xml:space="preserve">                    new_heading = current_heading</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 圆弧运动</w:t>
      </w:r>
      <w:r>
        <w:rPr>
          <w:rFonts w:ascii="Times New Roman" w:hAnsi="Times New Roman" w:eastAsia="宋体"/>
        </w:rPr>
        <w:br w:type="textWrapping"/>
      </w:r>
      <w:r>
        <w:rPr>
          <w:rFonts w:ascii="Times New Roman" w:hAnsi="Times New Roman" w:eastAsia="宋体"/>
        </w:rPr>
        <w:t xml:space="preserve">                    radius = v / w</w:t>
      </w:r>
      <w:r>
        <w:rPr>
          <w:rFonts w:ascii="Times New Roman" w:hAnsi="Times New Roman" w:eastAsia="宋体"/>
        </w:rPr>
        <w:br w:type="textWrapping"/>
      </w:r>
      <w:r>
        <w:rPr>
          <w:rFonts w:ascii="Times New Roman" w:hAnsi="Times New Roman" w:eastAsia="宋体"/>
        </w:rPr>
        <w:t xml:space="preserve">                    icc = current_pos + radius * np.array([-np.sin(current_heading), np.cos(current_heading)])</w:t>
      </w:r>
      <w:r>
        <w:rPr>
          <w:rFonts w:ascii="Times New Roman" w:hAnsi="Times New Roman" w:eastAsia="宋体"/>
        </w:rPr>
        <w:br w:type="textWrapping"/>
      </w:r>
      <w:r>
        <w:rPr>
          <w:rFonts w:ascii="Times New Roman" w:hAnsi="Times New Roman" w:eastAsia="宋体"/>
        </w:rPr>
        <w:t xml:space="preserve">                    rotation = w * dt</w:t>
      </w:r>
      <w:r>
        <w:rPr>
          <w:rFonts w:ascii="Times New Roman" w:hAnsi="Times New Roman" w:eastAsia="宋体"/>
        </w:rPr>
        <w:br w:type="textWrapping"/>
      </w:r>
      <w:r>
        <w:rPr>
          <w:rFonts w:ascii="Times New Roman" w:hAnsi="Times New Roman" w:eastAsia="宋体"/>
        </w:rPr>
        <w:t xml:space="preserve">                    next_pos_pred = np.dot(np.array([[np.cos(rotation), -np.sin(rotation)], [np.sin(rotation), np.cos(rotation)]]), (current_pos - icc)) + icc</w:t>
      </w:r>
      <w:r>
        <w:rPr>
          <w:rFonts w:ascii="Times New Roman" w:hAnsi="Times New Roman" w:eastAsia="宋体"/>
        </w:rPr>
        <w:br w:type="textWrapping"/>
      </w:r>
      <w:r>
        <w:rPr>
          <w:rFonts w:ascii="Times New Roman" w:hAnsi="Times New Roman" w:eastAsia="宋体"/>
        </w:rPr>
        <w:t xml:space="preserve">                    new_heading = current_heading + rotation</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评估函数</w:t>
      </w:r>
      <w:r>
        <w:rPr>
          <w:rFonts w:ascii="Times New Roman" w:hAnsi="Times New Roman" w:eastAsia="宋体"/>
        </w:rPr>
        <w:br w:type="textWrapping"/>
      </w:r>
      <w:r>
        <w:rPr>
          <w:rFonts w:ascii="Times New Roman" w:hAnsi="Times New Roman" w:eastAsia="宋体"/>
        </w:rPr>
        <w:t xml:space="preserve">                score = 0.0</w:t>
      </w:r>
      <w:r>
        <w:rPr>
          <w:rFonts w:ascii="Times New Roman" w:hAnsi="Times New Roman" w:eastAsia="宋体"/>
        </w:rPr>
        <w:br w:type="textWrapping"/>
      </w:r>
      <w:r>
        <w:rPr>
          <w:rFonts w:ascii="Times New Roman" w:hAnsi="Times New Roman" w:eastAsia="宋体"/>
        </w:rPr>
        <w:t xml:space="preserve">                # 朝向目标程度</w:t>
      </w:r>
      <w:r>
        <w:rPr>
          <w:rFonts w:ascii="Times New Roman" w:hAnsi="Times New Roman" w:eastAsia="宋体"/>
        </w:rPr>
        <w:br w:type="textWrapping"/>
      </w:r>
      <w:r>
        <w:rPr>
          <w:rFonts w:ascii="Times New Roman" w:hAnsi="Times New Roman" w:eastAsia="宋体"/>
        </w:rPr>
        <w:t xml:space="preserve">                to_target = local_target - next_pos_pred</w:t>
      </w:r>
      <w:r>
        <w:rPr>
          <w:rFonts w:ascii="Times New Roman" w:hAnsi="Times New Roman" w:eastAsia="宋体"/>
        </w:rPr>
        <w:br w:type="textWrapping"/>
      </w:r>
      <w:r>
        <w:rPr>
          <w:rFonts w:ascii="Times New Roman" w:hAnsi="Times New Roman" w:eastAsia="宋体"/>
        </w:rPr>
        <w:t xml:space="preserve">                target_angle = np.arctan2(to_target[1], to_target[0])</w:t>
      </w:r>
      <w:r>
        <w:rPr>
          <w:rFonts w:ascii="Times New Roman" w:hAnsi="Times New Roman" w:eastAsia="宋体"/>
        </w:rPr>
        <w:br w:type="textWrapping"/>
      </w:r>
      <w:r>
        <w:rPr>
          <w:rFonts w:ascii="Times New Roman" w:hAnsi="Times New Roman" w:eastAsia="宋体"/>
        </w:rPr>
        <w:t xml:space="preserve">                heading_diff = abs((new_heading - target_angle + np.pi) % (2 * np.pi) - np.pi)</w:t>
      </w:r>
      <w:r>
        <w:rPr>
          <w:rFonts w:ascii="Times New Roman" w:hAnsi="Times New Roman" w:eastAsia="宋体"/>
        </w:rPr>
        <w:br w:type="textWrapping"/>
      </w:r>
      <w:r>
        <w:rPr>
          <w:rFonts w:ascii="Times New Roman" w:hAnsi="Times New Roman" w:eastAsia="宋体"/>
        </w:rPr>
        <w:t xml:space="preserve">                score += (np.pi - heading_diff) / np.pi * 2.0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速度惩罚（避免过快）</w:t>
      </w:r>
      <w:r>
        <w:rPr>
          <w:rFonts w:ascii="Times New Roman" w:hAnsi="Times New Roman" w:eastAsia="宋体"/>
        </w:rPr>
        <w:br w:type="textWrapping"/>
      </w:r>
      <w:r>
        <w:rPr>
          <w:rFonts w:ascii="Times New Roman" w:hAnsi="Times New Roman" w:eastAsia="宋体"/>
        </w:rPr>
        <w:t xml:space="preserve">                score -= abs(v - 0.8) * 0.5  # 理想速度0.8 m/s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与障碍物的距离惩罚</w:t>
      </w:r>
      <w:r>
        <w:rPr>
          <w:rFonts w:ascii="Times New Roman" w:hAnsi="Times New Roman" w:eastAsia="宋体"/>
        </w:rPr>
        <w:br w:type="textWrapping"/>
      </w:r>
      <w:r>
        <w:rPr>
          <w:rFonts w:ascii="Times New Roman" w:hAnsi="Times New Roman" w:eastAsia="宋体"/>
        </w:rPr>
        <w:t xml:space="preserve">                min_dist_to_others = float('inf')</w:t>
      </w:r>
      <w:r>
        <w:rPr>
          <w:rFonts w:ascii="Times New Roman" w:hAnsi="Times New Roman" w:eastAsia="宋体"/>
        </w:rPr>
        <w:br w:type="textWrapping"/>
      </w:r>
      <w:r>
        <w:rPr>
          <w:rFonts w:ascii="Times New Roman" w:hAnsi="Times New Roman" w:eastAsia="宋体"/>
        </w:rPr>
        <w:t xml:space="preserve">                for robot in other_robots_info:</w:t>
      </w:r>
      <w:r>
        <w:rPr>
          <w:rFonts w:ascii="Times New Roman" w:hAnsi="Times New Roman" w:eastAsia="宋体"/>
        </w:rPr>
        <w:br w:type="textWrapping"/>
      </w:r>
      <w:r>
        <w:rPr>
          <w:rFonts w:ascii="Times New Roman" w:hAnsi="Times New Roman" w:eastAsia="宋体"/>
        </w:rPr>
        <w:t xml:space="preserve">                    other_pos = np.array(robot['position'])</w:t>
      </w:r>
      <w:r>
        <w:rPr>
          <w:rFonts w:ascii="Times New Roman" w:hAnsi="Times New Roman" w:eastAsia="宋体"/>
        </w:rPr>
        <w:br w:type="textWrapping"/>
      </w:r>
      <w:r>
        <w:rPr>
          <w:rFonts w:ascii="Times New Roman" w:hAnsi="Times New Roman" w:eastAsia="宋体"/>
        </w:rPr>
        <w:t xml:space="preserve">                    dist = np.linalg.norm(other_pos - next_pos_pred)</w:t>
      </w:r>
      <w:r>
        <w:rPr>
          <w:rFonts w:ascii="Times New Roman" w:hAnsi="Times New Roman" w:eastAsia="宋体"/>
        </w:rPr>
        <w:br w:type="textWrapping"/>
      </w:r>
      <w:r>
        <w:rPr>
          <w:rFonts w:ascii="Times New Roman" w:hAnsi="Times New Roman" w:eastAsia="宋体"/>
        </w:rPr>
        <w:t xml:space="preserve">                    if dist &lt; min_dist_to_others:</w:t>
      </w:r>
      <w:r>
        <w:rPr>
          <w:rFonts w:ascii="Times New Roman" w:hAnsi="Times New Roman" w:eastAsia="宋体"/>
        </w:rPr>
        <w:br w:type="textWrapping"/>
      </w:r>
      <w:r>
        <w:rPr>
          <w:rFonts w:ascii="Times New Roman" w:hAnsi="Times New Roman" w:eastAsia="宋体"/>
        </w:rPr>
        <w:t xml:space="preserve">                        min_dist_to_others = dist</w:t>
      </w:r>
      <w:r>
        <w:rPr>
          <w:rFonts w:ascii="Times New Roman" w:hAnsi="Times New Roman" w:eastAsia="宋体"/>
        </w:rPr>
        <w:br w:type="textWrapping"/>
      </w:r>
      <w:r>
        <w:rPr>
          <w:rFonts w:ascii="Times New Roman" w:hAnsi="Times New Roman" w:eastAsia="宋体"/>
        </w:rPr>
        <w:t xml:space="preserve">                if min_dist_to_others &lt; 2 * robot_radius:</w:t>
      </w:r>
      <w:r>
        <w:rPr>
          <w:rFonts w:ascii="Times New Roman" w:hAnsi="Times New Roman" w:eastAsia="宋体"/>
        </w:rPr>
        <w:br w:type="textWrapping"/>
      </w:r>
      <w:r>
        <w:rPr>
          <w:rFonts w:ascii="Times New Roman" w:hAnsi="Times New Roman" w:eastAsia="宋体"/>
        </w:rPr>
        <w:t xml:space="preserve">                    score -= 100  # 直接碰撞，极大惩罚</w:t>
      </w:r>
      <w:r>
        <w:rPr>
          <w:rFonts w:ascii="Times New Roman" w:hAnsi="Times New Roman" w:eastAsia="宋体"/>
        </w:rPr>
        <w:br w:type="textWrapping"/>
      </w:r>
      <w:r>
        <w:rPr>
          <w:rFonts w:ascii="Times New Roman" w:hAnsi="Times New Roman" w:eastAsia="宋体"/>
        </w:rPr>
        <w:t xml:space="preserve">                elif min_dist_to_others &lt; 2.0:</w:t>
      </w:r>
      <w:r>
        <w:rPr>
          <w:rFonts w:ascii="Times New Roman" w:hAnsi="Times New Roman" w:eastAsia="宋体"/>
        </w:rPr>
        <w:br w:type="textWrapping"/>
      </w:r>
      <w:r>
        <w:rPr>
          <w:rFonts w:ascii="Times New Roman" w:hAnsi="Times New Roman" w:eastAsia="宋体"/>
        </w:rPr>
        <w:t xml:space="preserve">                    score -= (2.0 - min_dist_to_others) * 10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path_coords = [np.array(p['coord']) for p in global_path]</w:t>
      </w:r>
      <w:r>
        <w:rPr>
          <w:rFonts w:ascii="Times New Roman" w:hAnsi="Times New Roman" w:eastAsia="宋体"/>
        </w:rPr>
        <w:br w:type="textWrapping"/>
      </w:r>
      <w:r>
        <w:rPr>
          <w:rFonts w:ascii="Times New Roman" w:hAnsi="Times New Roman" w:eastAsia="宋体"/>
        </w:rPr>
        <w:t xml:space="preserve">                distances = [np.linalg.norm(next_pos_pred - pc) for pc in path_coords]</w:t>
      </w:r>
      <w:r>
        <w:rPr>
          <w:rFonts w:ascii="Times New Roman" w:hAnsi="Times New Roman" w:eastAsia="宋体"/>
        </w:rPr>
        <w:br w:type="textWrapping"/>
      </w:r>
      <w:r>
        <w:rPr>
          <w:rFonts w:ascii="Times New Roman" w:hAnsi="Times New Roman" w:eastAsia="宋体"/>
        </w:rPr>
        <w:t xml:space="preserve">                min_path_dist = min(distances)</w:t>
      </w:r>
      <w:r>
        <w:rPr>
          <w:rFonts w:ascii="Times New Roman" w:hAnsi="Times New Roman" w:eastAsia="宋体"/>
        </w:rPr>
        <w:br w:type="textWrapping"/>
      </w:r>
      <w:r>
        <w:rPr>
          <w:rFonts w:ascii="Times New Roman" w:hAnsi="Times New Roman" w:eastAsia="宋体"/>
        </w:rPr>
        <w:t xml:space="preserve">                score -= min_path_dist * 0.5</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score &gt; best_score:</w:t>
      </w:r>
      <w:r>
        <w:rPr>
          <w:rFonts w:ascii="Times New Roman" w:hAnsi="Times New Roman" w:eastAsia="宋体"/>
        </w:rPr>
        <w:br w:type="textWrapping"/>
      </w:r>
      <w:r>
        <w:rPr>
          <w:rFonts w:ascii="Times New Roman" w:hAnsi="Times New Roman" w:eastAsia="宋体"/>
        </w:rPr>
        <w:t xml:space="preserve">                    best_score = score</w:t>
      </w:r>
      <w:r>
        <w:rPr>
          <w:rFonts w:ascii="Times New Roman" w:hAnsi="Times New Roman" w:eastAsia="宋体"/>
        </w:rPr>
        <w:br w:type="textWrapping"/>
      </w:r>
      <w:r>
        <w:rPr>
          <w:rFonts w:ascii="Times New Roman" w:hAnsi="Times New Roman" w:eastAsia="宋体"/>
        </w:rPr>
        <w:t xml:space="preserve">                    best_v = v</w:t>
      </w:r>
      <w:r>
        <w:rPr>
          <w:rFonts w:ascii="Times New Roman" w:hAnsi="Times New Roman" w:eastAsia="宋体"/>
        </w:rPr>
        <w:br w:type="textWrapping"/>
      </w:r>
      <w:r>
        <w:rPr>
          <w:rFonts w:ascii="Times New Roman" w:hAnsi="Times New Roman" w:eastAsia="宋体"/>
        </w:rPr>
        <w:t xml:space="preserve">                    best_w = w</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{'linear_vel': best_v, 'angular_vel': best_w}</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to_target = local_target - current_pos</w:t>
      </w:r>
      <w:r>
        <w:rPr>
          <w:rFonts w:ascii="Times New Roman" w:hAnsi="Times New Roman" w:eastAsia="宋体"/>
        </w:rPr>
        <w:br w:type="textWrapping"/>
      </w:r>
      <w:r>
        <w:rPr>
          <w:rFonts w:ascii="Times New Roman" w:hAnsi="Times New Roman" w:eastAsia="宋体"/>
        </w:rPr>
        <w:t xml:space="preserve">        target_angle = np.arctan2(to_target[1], to_target[0])</w:t>
      </w:r>
      <w:r>
        <w:rPr>
          <w:rFonts w:ascii="Times New Roman" w:hAnsi="Times New Roman" w:eastAsia="宋体"/>
        </w:rPr>
        <w:br w:type="textWrapping"/>
      </w:r>
      <w:r>
        <w:rPr>
          <w:rFonts w:ascii="Times New Roman" w:hAnsi="Times New Roman" w:eastAsia="宋体"/>
        </w:rPr>
        <w:t xml:space="preserve">        angle_error = target_angle - current_heading</w:t>
      </w:r>
      <w:r>
        <w:rPr>
          <w:rFonts w:ascii="Times New Roman" w:hAnsi="Times New Roman" w:eastAsia="宋体"/>
        </w:rPr>
        <w:br w:type="textWrapping"/>
      </w:r>
      <w:r>
        <w:rPr>
          <w:rFonts w:ascii="Times New Roman" w:hAnsi="Times New Roman" w:eastAsia="宋体"/>
        </w:rPr>
        <w:t xml:space="preserve">        # 归一化角度误差</w:t>
      </w:r>
      <w:r>
        <w:rPr>
          <w:rFonts w:ascii="Times New Roman" w:hAnsi="Times New Roman" w:eastAsia="宋体"/>
        </w:rPr>
        <w:br w:type="textWrapping"/>
      </w:r>
      <w:r>
        <w:rPr>
          <w:rFonts w:ascii="Times New Roman" w:hAnsi="Times New Roman" w:eastAsia="宋体"/>
        </w:rPr>
        <w:t xml:space="preserve">        angle_error = (angle_error + np.pi) % (2 * np.pi) - np.pi</w:t>
      </w:r>
      <w:r>
        <w:rPr>
          <w:rFonts w:ascii="Times New Roman" w:hAnsi="Times New Roman" w:eastAsia="宋体"/>
        </w:rPr>
        <w:br w:type="textWrapping"/>
      </w:r>
      <w:r>
        <w:rPr>
          <w:rFonts w:ascii="Times New Roman" w:hAnsi="Times New Roman" w:eastAsia="宋体"/>
        </w:rPr>
        <w:t xml:space="preserve">        # 计算角速度（比例控制）</w:t>
      </w:r>
      <w:r>
        <w:rPr>
          <w:rFonts w:ascii="Times New Roman" w:hAnsi="Times New Roman" w:eastAsia="宋体"/>
        </w:rPr>
        <w:br w:type="textWrapping"/>
      </w:r>
      <w:r>
        <w:rPr>
          <w:rFonts w:ascii="Times New Roman" w:hAnsi="Times New Roman" w:eastAsia="宋体"/>
        </w:rPr>
        <w:t xml:space="preserve">        kp_angular = 1.5</w:t>
      </w:r>
      <w:r>
        <w:rPr>
          <w:rFonts w:ascii="Times New Roman" w:hAnsi="Times New Roman" w:eastAsia="宋体"/>
        </w:rPr>
        <w:br w:type="textWrapping"/>
      </w:r>
      <w:r>
        <w:rPr>
          <w:rFonts w:ascii="Times New Roman" w:hAnsi="Times New Roman" w:eastAsia="宋体"/>
        </w:rPr>
        <w:t xml:space="preserve">        angular_vel = kp_angular * angle_error</w:t>
      </w:r>
      <w:r>
        <w:rPr>
          <w:rFonts w:ascii="Times New Roman" w:hAnsi="Times New Roman" w:eastAsia="宋体"/>
        </w:rPr>
        <w:br w:type="textWrapping"/>
      </w:r>
      <w:r>
        <w:rPr>
          <w:rFonts w:ascii="Times New Roman" w:hAnsi="Times New Roman" w:eastAsia="宋体"/>
        </w:rPr>
        <w:t xml:space="preserve">        angular_vel = max(-max_angular_vel, min(max_angular_vel, angular_vel))</w:t>
      </w:r>
      <w:r>
        <w:rPr>
          <w:rFonts w:ascii="Times New Roman" w:hAnsi="Times New Roman" w:eastAsia="宋体"/>
        </w:rPr>
        <w:br w:type="textWrapping"/>
      </w:r>
      <w:r>
        <w:rPr>
          <w:rFonts w:ascii="Times New Roman" w:hAnsi="Times New Roman" w:eastAsia="宋体"/>
        </w:rPr>
        <w:t xml:space="preserve">        # 线速度基于距离和角度误差调整</w:t>
      </w:r>
      <w:r>
        <w:rPr>
          <w:rFonts w:ascii="Times New Roman" w:hAnsi="Times New Roman" w:eastAsia="宋体"/>
        </w:rPr>
        <w:br w:type="textWrapping"/>
      </w:r>
      <w:r>
        <w:rPr>
          <w:rFonts w:ascii="Times New Roman" w:hAnsi="Times New Roman" w:eastAsia="宋体"/>
        </w:rPr>
        <w:t xml:space="preserve">        distance = np.linalg.norm(to_target)</w:t>
      </w:r>
      <w:r>
        <w:rPr>
          <w:rFonts w:ascii="Times New Roman" w:hAnsi="Times New Roman" w:eastAsia="宋体"/>
        </w:rPr>
        <w:br w:type="textWrapping"/>
      </w:r>
      <w:r>
        <w:rPr>
          <w:rFonts w:ascii="Times New Roman" w:hAnsi="Times New Roman" w:eastAsia="宋体"/>
        </w:rPr>
        <w:t xml:space="preserve">        base_speed = min(1.0, distance * 0.8)</w:t>
      </w:r>
      <w:r>
        <w:rPr>
          <w:rFonts w:ascii="Times New Roman" w:hAnsi="Times New Roman" w:eastAsia="宋体"/>
        </w:rPr>
        <w:br w:type="textWrapping"/>
      </w:r>
      <w:r>
        <w:rPr>
          <w:rFonts w:ascii="Times New Roman" w:hAnsi="Times New Roman" w:eastAsia="宋体"/>
        </w:rPr>
        <w:t xml:space="preserve">        # 角度误差大时减速</w:t>
      </w:r>
      <w:r>
        <w:rPr>
          <w:rFonts w:ascii="Times New Roman" w:hAnsi="Times New Roman" w:eastAsia="宋体"/>
        </w:rPr>
        <w:br w:type="textWrapping"/>
      </w:r>
      <w:r>
        <w:rPr>
          <w:rFonts w:ascii="Times New Roman" w:hAnsi="Times New Roman" w:eastAsia="宋体"/>
        </w:rPr>
        <w:t xml:space="preserve">        speed = base_speed * (1.0 - abs(angle_error) / np.pi)</w:t>
      </w:r>
      <w:r>
        <w:rPr>
          <w:rFonts w:ascii="Times New Roman" w:hAnsi="Times New Roman" w:eastAsia="宋体"/>
        </w:rPr>
        <w:br w:type="textWrapping"/>
      </w:r>
      <w:r>
        <w:rPr>
          <w:rFonts w:ascii="Times New Roman" w:hAnsi="Times New Roman" w:eastAsia="宋体"/>
        </w:rPr>
        <w:t xml:space="preserve">        speed = max(0.1, min(1.0, speed))</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{'linear_vel': speed, 'angular_vel': angular_vel}</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generate_and_optimize_navmesh(navigable_polygons, mesh_precision):</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分层导航网格（NavMesh）自动生成与优化算法。</w:t>
      </w:r>
      <w:r>
        <w:rPr>
          <w:rFonts w:ascii="Times New Roman" w:hAnsi="Times New Roman" w:eastAsia="宋体"/>
        </w:rPr>
        <w:br w:type="textWrapping"/>
      </w:r>
      <w:r>
        <w:rPr>
          <w:rFonts w:ascii="Times New Roman" w:hAnsi="Times New Roman" w:eastAsia="宋体"/>
        </w:rPr>
        <w:t xml:space="preserve">    核心逻辑对可通行多边形进行约束三角剖分，然后合并共面三角形并分层标记。</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import numpy as np</w:t>
      </w:r>
      <w:r>
        <w:rPr>
          <w:rFonts w:ascii="Times New Roman" w:hAnsi="Times New Roman" w:eastAsia="宋体"/>
        </w:rPr>
        <w:br w:type="textWrapping"/>
      </w:r>
      <w:r>
        <w:rPr>
          <w:rFonts w:ascii="Times New Roman" w:hAnsi="Times New Roman" w:eastAsia="宋体"/>
        </w:rPr>
        <w:t xml:space="preserve">    from shapely.geometry import Polygon, MultiPolygon</w:t>
      </w:r>
      <w:r>
        <w:rPr>
          <w:rFonts w:ascii="Times New Roman" w:hAnsi="Times New Roman" w:eastAsia="宋体"/>
        </w:rPr>
        <w:br w:type="textWrapping"/>
      </w:r>
      <w:r>
        <w:rPr>
          <w:rFonts w:ascii="Times New Roman" w:hAnsi="Times New Roman" w:eastAsia="宋体"/>
        </w:rPr>
        <w:t xml:space="preserve">    import triangle as tr  # 使用triangle库进行三角剖分</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将可通行多边形转换三角剖分所需的输入格式</w:t>
      </w:r>
      <w:r>
        <w:rPr>
          <w:rFonts w:ascii="Times New Roman" w:hAnsi="Times New Roman" w:eastAsia="宋体"/>
        </w:rPr>
        <w:br w:type="textWrapping"/>
      </w:r>
      <w:r>
        <w:rPr>
          <w:rFonts w:ascii="Times New Roman" w:hAnsi="Times New Roman" w:eastAsia="宋体"/>
        </w:rPr>
        <w:t xml:space="preserve">    vertices = []</w:t>
      </w:r>
      <w:r>
        <w:rPr>
          <w:rFonts w:ascii="Times New Roman" w:hAnsi="Times New Roman" w:eastAsia="宋体"/>
        </w:rPr>
        <w:br w:type="textWrapping"/>
      </w:r>
      <w:r>
        <w:rPr>
          <w:rFonts w:ascii="Times New Roman" w:hAnsi="Times New Roman" w:eastAsia="宋体"/>
        </w:rPr>
        <w:t xml:space="preserve">    segments = []</w:t>
      </w:r>
      <w:r>
        <w:rPr>
          <w:rFonts w:ascii="Times New Roman" w:hAnsi="Times New Roman" w:eastAsia="宋体"/>
        </w:rPr>
        <w:br w:type="textWrapping"/>
      </w:r>
      <w:r>
        <w:rPr>
          <w:rFonts w:ascii="Times New Roman" w:hAnsi="Times New Roman" w:eastAsia="宋体"/>
        </w:rPr>
        <w:t xml:space="preserve">    holes = []</w:t>
      </w:r>
      <w:r>
        <w:rPr>
          <w:rFonts w:ascii="Times New Roman" w:hAnsi="Times New Roman" w:eastAsia="宋体"/>
        </w:rPr>
        <w:br w:type="textWrapping"/>
      </w:r>
      <w:r>
        <w:rPr>
          <w:rFonts w:ascii="Times New Roman" w:hAnsi="Times New Roman" w:eastAsia="宋体"/>
        </w:rPr>
        <w:t xml:space="preserve">    region_attributes = []  # 存储每个区域的属性</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vertex_index_offset = 0</w:t>
      </w:r>
      <w:r>
        <w:rPr>
          <w:rFonts w:ascii="Times New Roman" w:hAnsi="Times New Roman" w:eastAsia="宋体"/>
        </w:rPr>
        <w:br w:type="textWrapping"/>
      </w:r>
      <w:r>
        <w:rPr>
          <w:rFonts w:ascii="Times New Roman" w:hAnsi="Times New Roman" w:eastAsia="宋体"/>
        </w:rPr>
        <w:t xml:space="preserve">    for area in navigable_polygons:</w:t>
      </w:r>
      <w:r>
        <w:rPr>
          <w:rFonts w:ascii="Times New Roman" w:hAnsi="Times New Roman" w:eastAsia="宋体"/>
        </w:rPr>
        <w:br w:type="textWrapping"/>
      </w:r>
      <w:r>
        <w:rPr>
          <w:rFonts w:ascii="Times New Roman" w:hAnsi="Times New Roman" w:eastAsia="宋体"/>
        </w:rPr>
        <w:t xml:space="preserve">        poly = area['polygon']</w:t>
      </w:r>
      <w:r>
        <w:rPr>
          <w:rFonts w:ascii="Times New Roman" w:hAnsi="Times New Roman" w:eastAsia="宋体"/>
        </w:rPr>
        <w:br w:type="textWrapping"/>
      </w:r>
      <w:r>
        <w:rPr>
          <w:rFonts w:ascii="Times New Roman" w:hAnsi="Times New Roman" w:eastAsia="宋体"/>
        </w:rPr>
        <w:t xml:space="preserve">        area_type = area['type']</w:t>
      </w:r>
      <w:r>
        <w:rPr>
          <w:rFonts w:ascii="Times New Roman" w:hAnsi="Times New Roman" w:eastAsia="宋体"/>
        </w:rPr>
        <w:br w:type="textWrapping"/>
      </w:r>
      <w:r>
        <w:rPr>
          <w:rFonts w:ascii="Times New Roman" w:hAnsi="Times New Roman" w:eastAsia="宋体"/>
        </w:rPr>
        <w:t xml:space="preserve">        # 获取多边形外环坐标</w:t>
      </w:r>
      <w:r>
        <w:rPr>
          <w:rFonts w:ascii="Times New Roman" w:hAnsi="Times New Roman" w:eastAsia="宋体"/>
        </w:rPr>
        <w:br w:type="textWrapping"/>
      </w:r>
      <w:r>
        <w:rPr>
          <w:rFonts w:ascii="Times New Roman" w:hAnsi="Times New Roman" w:eastAsia="宋体"/>
        </w:rPr>
        <w:t xml:space="preserve">        if isinstance(poly, Polygon):</w:t>
      </w:r>
      <w:r>
        <w:rPr>
          <w:rFonts w:ascii="Times New Roman" w:hAnsi="Times New Roman" w:eastAsia="宋体"/>
        </w:rPr>
        <w:br w:type="textWrapping"/>
      </w:r>
      <w:r>
        <w:rPr>
          <w:rFonts w:ascii="Times New Roman" w:hAnsi="Times New Roman" w:eastAsia="宋体"/>
        </w:rPr>
        <w:t xml:space="preserve">            exterior_coords = list(poly.exterior.coords)</w:t>
      </w:r>
      <w:r>
        <w:rPr>
          <w:rFonts w:ascii="Times New Roman" w:hAnsi="Times New Roman" w:eastAsia="宋体"/>
        </w:rPr>
        <w:br w:type="textWrapping"/>
      </w:r>
      <w:r>
        <w:rPr>
          <w:rFonts w:ascii="Times New Roman" w:hAnsi="Times New Roman" w:eastAsia="宋体"/>
        </w:rPr>
        <w:t xml:space="preserve">            # 移除重复的终点</w:t>
      </w:r>
      <w:r>
        <w:rPr>
          <w:rFonts w:ascii="Times New Roman" w:hAnsi="Times New Roman" w:eastAsia="宋体"/>
        </w:rPr>
        <w:br w:type="textWrapping"/>
      </w:r>
      <w:r>
        <w:rPr>
          <w:rFonts w:ascii="Times New Roman" w:hAnsi="Times New Roman" w:eastAsia="宋体"/>
        </w:rPr>
        <w:t xml:space="preserve">            if exterior_coords[0] == exterior_coords[-1]:</w:t>
      </w:r>
      <w:r>
        <w:rPr>
          <w:rFonts w:ascii="Times New Roman" w:hAnsi="Times New Roman" w:eastAsia="宋体"/>
        </w:rPr>
        <w:br w:type="textWrapping"/>
      </w:r>
      <w:r>
        <w:rPr>
          <w:rFonts w:ascii="Times New Roman" w:hAnsi="Times New Roman" w:eastAsia="宋体"/>
        </w:rPr>
        <w:t xml:space="preserve">                exterior_coords = exterior_coords[:-1]</w:t>
      </w:r>
      <w:r>
        <w:rPr>
          <w:rFonts w:ascii="Times New Roman" w:hAnsi="Times New Roman" w:eastAsia="宋体"/>
        </w:rPr>
        <w:br w:type="textWrapping"/>
      </w:r>
      <w:r>
        <w:rPr>
          <w:rFonts w:ascii="Times New Roman" w:hAnsi="Times New Roman" w:eastAsia="宋体"/>
        </w:rPr>
        <w:t xml:space="preserve">            # 添加顶点</w:t>
      </w:r>
      <w:r>
        <w:rPr>
          <w:rFonts w:ascii="Times New Roman" w:hAnsi="Times New Roman" w:eastAsia="宋体"/>
        </w:rPr>
        <w:br w:type="textWrapping"/>
      </w:r>
      <w:r>
        <w:rPr>
          <w:rFonts w:ascii="Times New Roman" w:hAnsi="Times New Roman" w:eastAsia="宋体"/>
        </w:rPr>
        <w:t xml:space="preserve">            for coord in exterior_coords:</w:t>
      </w:r>
      <w:r>
        <w:rPr>
          <w:rFonts w:ascii="Times New Roman" w:hAnsi="Times New Roman" w:eastAsia="宋体"/>
        </w:rPr>
        <w:br w:type="textWrapping"/>
      </w:r>
      <w:r>
        <w:rPr>
          <w:rFonts w:ascii="Times New Roman" w:hAnsi="Times New Roman" w:eastAsia="宋体"/>
        </w:rPr>
        <w:t xml:space="preserve">                vertices.append([coord[0], coord[1]])</w:t>
      </w:r>
      <w:r>
        <w:rPr>
          <w:rFonts w:ascii="Times New Roman" w:hAnsi="Times New Roman" w:eastAsia="宋体"/>
        </w:rPr>
        <w:br w:type="textWrapping"/>
      </w:r>
      <w:r>
        <w:rPr>
          <w:rFonts w:ascii="Times New Roman" w:hAnsi="Times New Roman" w:eastAsia="宋体"/>
        </w:rPr>
        <w:t xml:space="preserve">            # 添加线段约束</w:t>
      </w:r>
      <w:r>
        <w:rPr>
          <w:rFonts w:ascii="Times New Roman" w:hAnsi="Times New Roman" w:eastAsia="宋体"/>
        </w:rPr>
        <w:br w:type="textWrapping"/>
      </w:r>
      <w:r>
        <w:rPr>
          <w:rFonts w:ascii="Times New Roman" w:hAnsi="Times New Roman" w:eastAsia="宋体"/>
        </w:rPr>
        <w:t xml:space="preserve">            n_vertices = len(exterior_coords)</w:t>
      </w:r>
      <w:r>
        <w:rPr>
          <w:rFonts w:ascii="Times New Roman" w:hAnsi="Times New Roman" w:eastAsia="宋体"/>
        </w:rPr>
        <w:br w:type="textWrapping"/>
      </w:r>
      <w:r>
        <w:rPr>
          <w:rFonts w:ascii="Times New Roman" w:hAnsi="Times New Roman" w:eastAsia="宋体"/>
        </w:rPr>
        <w:t xml:space="preserve">            for i in range(n_vertices):</w:t>
      </w:r>
      <w:r>
        <w:rPr>
          <w:rFonts w:ascii="Times New Roman" w:hAnsi="Times New Roman" w:eastAsia="宋体"/>
        </w:rPr>
        <w:br w:type="textWrapping"/>
      </w:r>
      <w:r>
        <w:rPr>
          <w:rFonts w:ascii="Times New Roman" w:hAnsi="Times New Roman" w:eastAsia="宋体"/>
        </w:rPr>
        <w:t xml:space="preserve">                segments.append([vertex_index_offset + i, vertex_index_offset + (i + 1) % n_vertices])</w:t>
      </w:r>
      <w:r>
        <w:rPr>
          <w:rFonts w:ascii="Times New Roman" w:hAnsi="Times New Roman" w:eastAsia="宋体"/>
        </w:rPr>
        <w:br w:type="textWrapping"/>
      </w:r>
      <w:r>
        <w:rPr>
          <w:rFonts w:ascii="Times New Roman" w:hAnsi="Times New Roman" w:eastAsia="宋体"/>
        </w:rPr>
        <w:t xml:space="preserve">            # 处理内环（洞）</w:t>
      </w:r>
      <w:r>
        <w:rPr>
          <w:rFonts w:ascii="Times New Roman" w:hAnsi="Times New Roman" w:eastAsia="宋体"/>
        </w:rPr>
        <w:br w:type="textWrapping"/>
      </w:r>
      <w:r>
        <w:rPr>
          <w:rFonts w:ascii="Times New Roman" w:hAnsi="Times New Roman" w:eastAsia="宋体"/>
        </w:rPr>
        <w:t xml:space="preserve">            for interior in poly.interiors:</w:t>
      </w:r>
      <w:r>
        <w:rPr>
          <w:rFonts w:ascii="Times New Roman" w:hAnsi="Times New Roman" w:eastAsia="宋体"/>
        </w:rPr>
        <w:br w:type="textWrapping"/>
      </w:r>
      <w:r>
        <w:rPr>
          <w:rFonts w:ascii="Times New Roman" w:hAnsi="Times New Roman" w:eastAsia="宋体"/>
        </w:rPr>
        <w:t xml:space="preserve">                interior_coords = list(interior.coords)</w:t>
      </w:r>
      <w:r>
        <w:rPr>
          <w:rFonts w:ascii="Times New Roman" w:hAnsi="Times New Roman" w:eastAsia="宋体"/>
        </w:rPr>
        <w:br w:type="textWrapping"/>
      </w:r>
      <w:r>
        <w:rPr>
          <w:rFonts w:ascii="Times New Roman" w:hAnsi="Times New Roman" w:eastAsia="宋体"/>
        </w:rPr>
        <w:t xml:space="preserve">                if interior_coords[0] == interior_coords[-1]:</w:t>
      </w:r>
      <w:r>
        <w:rPr>
          <w:rFonts w:ascii="Times New Roman" w:hAnsi="Times New Roman" w:eastAsia="宋体"/>
        </w:rPr>
        <w:br w:type="textWrapping"/>
      </w:r>
      <w:r>
        <w:rPr>
          <w:rFonts w:ascii="Times New Roman" w:hAnsi="Times New Roman" w:eastAsia="宋体"/>
        </w:rPr>
        <w:t xml:space="preserve">                    interior_coords = interior_coords[:-1]</w:t>
      </w:r>
      <w:r>
        <w:rPr>
          <w:rFonts w:ascii="Times New Roman" w:hAnsi="Times New Roman" w:eastAsia="宋体"/>
        </w:rPr>
        <w:br w:type="textWrapping"/>
      </w:r>
      <w:r>
        <w:rPr>
          <w:rFonts w:ascii="Times New Roman" w:hAnsi="Times New Roman" w:eastAsia="宋体"/>
        </w:rPr>
        <w:t xml:space="preserve">                # 洞添加顶点</w:t>
      </w:r>
      <w:r>
        <w:rPr>
          <w:rFonts w:ascii="Times New Roman" w:hAnsi="Times New Roman" w:eastAsia="宋体"/>
        </w:rPr>
        <w:br w:type="textWrapping"/>
      </w:r>
      <w:r>
        <w:rPr>
          <w:rFonts w:ascii="Times New Roman" w:hAnsi="Times New Roman" w:eastAsia="宋体"/>
        </w:rPr>
        <w:t xml:space="preserve">                hole_start_idx = len(vertices)</w:t>
      </w:r>
      <w:r>
        <w:rPr>
          <w:rFonts w:ascii="Times New Roman" w:hAnsi="Times New Roman" w:eastAsia="宋体"/>
        </w:rPr>
        <w:br w:type="textWrapping"/>
      </w:r>
      <w:r>
        <w:rPr>
          <w:rFonts w:ascii="Times New Roman" w:hAnsi="Times New Roman" w:eastAsia="宋体"/>
        </w:rPr>
        <w:t xml:space="preserve">                for coord in interior_coords:</w:t>
      </w:r>
      <w:r>
        <w:rPr>
          <w:rFonts w:ascii="Times New Roman" w:hAnsi="Times New Roman" w:eastAsia="宋体"/>
        </w:rPr>
        <w:br w:type="textWrapping"/>
      </w:r>
      <w:r>
        <w:rPr>
          <w:rFonts w:ascii="Times New Roman" w:hAnsi="Times New Roman" w:eastAsia="宋体"/>
        </w:rPr>
        <w:t xml:space="preserve">                    vertices.append([coord[0], coord[1]])</w:t>
      </w:r>
      <w:r>
        <w:rPr>
          <w:rFonts w:ascii="Times New Roman" w:hAnsi="Times New Roman" w:eastAsia="宋体"/>
        </w:rPr>
        <w:br w:type="textWrapping"/>
      </w:r>
      <w:r>
        <w:rPr>
          <w:rFonts w:ascii="Times New Roman" w:hAnsi="Times New Roman" w:eastAsia="宋体"/>
        </w:rPr>
        <w:t xml:space="preserve">                # 添加洞的线段约束</w:t>
      </w:r>
      <w:r>
        <w:rPr>
          <w:rFonts w:ascii="Times New Roman" w:hAnsi="Times New Roman" w:eastAsia="宋体"/>
        </w:rPr>
        <w:br w:type="textWrapping"/>
      </w:r>
      <w:r>
        <w:rPr>
          <w:rFonts w:ascii="Times New Roman" w:hAnsi="Times New Roman" w:eastAsia="宋体"/>
        </w:rPr>
        <w:t xml:space="preserve">                n_hole_vertices = len(interior_coords)</w:t>
      </w:r>
      <w:r>
        <w:rPr>
          <w:rFonts w:ascii="Times New Roman" w:hAnsi="Times New Roman" w:eastAsia="宋体"/>
        </w:rPr>
        <w:br w:type="textWrapping"/>
      </w:r>
      <w:r>
        <w:rPr>
          <w:rFonts w:ascii="Times New Roman" w:hAnsi="Times New Roman" w:eastAsia="宋体"/>
        </w:rPr>
        <w:t xml:space="preserve">                for i in range(n_hole_vertices):</w:t>
      </w:r>
      <w:r>
        <w:rPr>
          <w:rFonts w:ascii="Times New Roman" w:hAnsi="Times New Roman" w:eastAsia="宋体"/>
        </w:rPr>
        <w:br w:type="textWrapping"/>
      </w:r>
      <w:r>
        <w:rPr>
          <w:rFonts w:ascii="Times New Roman" w:hAnsi="Times New Roman" w:eastAsia="宋体"/>
        </w:rPr>
        <w:t xml:space="preserve">                    segments.append([hole_start_idx + i, hole_start_idx + (i + 1) % n_hole_vertices])</w:t>
      </w:r>
      <w:r>
        <w:rPr>
          <w:rFonts w:ascii="Times New Roman" w:hAnsi="Times New Roman" w:eastAsia="宋体"/>
        </w:rPr>
        <w:br w:type="textWrapping"/>
      </w:r>
      <w:r>
        <w:rPr>
          <w:rFonts w:ascii="Times New Roman" w:hAnsi="Times New Roman" w:eastAsia="宋体"/>
        </w:rPr>
        <w:t xml:space="preserve">                # 计算洞的代表点（取第一个顶点）</w:t>
      </w:r>
      <w:r>
        <w:rPr>
          <w:rFonts w:ascii="Times New Roman" w:hAnsi="Times New Roman" w:eastAsia="宋体"/>
        </w:rPr>
        <w:br w:type="textWrapping"/>
      </w:r>
      <w:r>
        <w:rPr>
          <w:rFonts w:ascii="Times New Roman" w:hAnsi="Times New Roman" w:eastAsia="宋体"/>
        </w:rPr>
        <w:t xml:space="preserve">                holes.append([interior_coords[0][0], interior_coords[0][1]])</w:t>
      </w:r>
      <w:r>
        <w:rPr>
          <w:rFonts w:ascii="Times New Roman" w:hAnsi="Times New Roman" w:eastAsia="宋体"/>
        </w:rPr>
        <w:br w:type="textWrapping"/>
      </w:r>
      <w:r>
        <w:rPr>
          <w:rFonts w:ascii="Times New Roman" w:hAnsi="Times New Roman" w:eastAsia="宋体"/>
        </w:rPr>
        <w:t xml:space="preserve">            vertex_index_offset += len(exterior_coords) + sum(len(list(interior.coords)) - 1 for interior in poly.interiors)</w:t>
      </w:r>
      <w:r>
        <w:rPr>
          <w:rFonts w:ascii="Times New Roman" w:hAnsi="Times New Roman" w:eastAsia="宋体"/>
        </w:rPr>
        <w:br w:type="textWrapping"/>
      </w:r>
      <w:r>
        <w:rPr>
          <w:rFonts w:ascii="Times New Roman" w:hAnsi="Times New Roman" w:eastAsia="宋体"/>
        </w:rPr>
        <w:t xml:space="preserve">            # 记录区域属性</w:t>
      </w:r>
      <w:r>
        <w:rPr>
          <w:rFonts w:ascii="Times New Roman" w:hAnsi="Times New Roman" w:eastAsia="宋体"/>
        </w:rPr>
        <w:br w:type="textWrapping"/>
      </w:r>
      <w:r>
        <w:rPr>
          <w:rFonts w:ascii="Times New Roman" w:hAnsi="Times New Roman" w:eastAsia="宋体"/>
        </w:rPr>
        <w:t xml:space="preserve">            region_attributes.append({</w:t>
      </w:r>
      <w:r>
        <w:rPr>
          <w:rFonts w:ascii="Times New Roman" w:hAnsi="Times New Roman" w:eastAsia="宋体"/>
        </w:rPr>
        <w:br w:type="textWrapping"/>
      </w:r>
      <w:r>
        <w:rPr>
          <w:rFonts w:ascii="Times New Roman" w:hAnsi="Times New Roman" w:eastAsia="宋体"/>
        </w:rPr>
        <w:t xml:space="preserve">                'type': area_type,</w:t>
      </w:r>
      <w:r>
        <w:rPr>
          <w:rFonts w:ascii="Times New Roman" w:hAnsi="Times New Roman" w:eastAsia="宋体"/>
        </w:rPr>
        <w:br w:type="textWrapping"/>
      </w:r>
      <w:r>
        <w:rPr>
          <w:rFonts w:ascii="Times New Roman" w:hAnsi="Times New Roman" w:eastAsia="宋体"/>
        </w:rPr>
        <w:t xml:space="preserve">                'vertex_start': vertex_index_offset - len(exterior_coords),</w:t>
      </w:r>
      <w:r>
        <w:rPr>
          <w:rFonts w:ascii="Times New Roman" w:hAnsi="Times New Roman" w:eastAsia="宋体"/>
        </w:rPr>
        <w:br w:type="textWrapping"/>
      </w:r>
      <w:r>
        <w:rPr>
          <w:rFonts w:ascii="Times New Roman" w:hAnsi="Times New Roman" w:eastAsia="宋体"/>
        </w:rPr>
        <w:t xml:space="preserve">                'vertex_count': len(exterior_coords)</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not vertices:</w:t>
      </w:r>
      <w:r>
        <w:rPr>
          <w:rFonts w:ascii="Times New Roman" w:hAnsi="Times New Roman" w:eastAsia="宋体"/>
        </w:rPr>
        <w:br w:type="textWrapping"/>
      </w:r>
      <w:r>
        <w:rPr>
          <w:rFonts w:ascii="Times New Roman" w:hAnsi="Times New Roman" w:eastAsia="宋体"/>
        </w:rPr>
        <w:t xml:space="preserve">        return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构建三角剖分输入字典</w:t>
      </w:r>
      <w:r>
        <w:rPr>
          <w:rFonts w:ascii="Times New Roman" w:hAnsi="Times New Roman" w:eastAsia="宋体"/>
        </w:rPr>
        <w:br w:type="textWrapping"/>
      </w:r>
      <w:r>
        <w:rPr>
          <w:rFonts w:ascii="Times New Roman" w:hAnsi="Times New Roman" w:eastAsia="宋体"/>
        </w:rPr>
        <w:t xml:space="preserve">    tri_input = {</w:t>
      </w:r>
      <w:r>
        <w:rPr>
          <w:rFonts w:ascii="Times New Roman" w:hAnsi="Times New Roman" w:eastAsia="宋体"/>
        </w:rPr>
        <w:br w:type="textWrapping"/>
      </w:r>
      <w:r>
        <w:rPr>
          <w:rFonts w:ascii="Times New Roman" w:hAnsi="Times New Roman" w:eastAsia="宋体"/>
        </w:rPr>
        <w:t xml:space="preserve">        'vertices': np.array(vertices),</w:t>
      </w:r>
      <w:r>
        <w:rPr>
          <w:rFonts w:ascii="Times New Roman" w:hAnsi="Times New Roman" w:eastAsia="宋体"/>
        </w:rPr>
        <w:br w:type="textWrapping"/>
      </w:r>
      <w:r>
        <w:rPr>
          <w:rFonts w:ascii="Times New Roman" w:hAnsi="Times New Roman" w:eastAsia="宋体"/>
        </w:rPr>
        <w:t xml:space="preserve">        'segments': np.array(segments, dtype=np.int32),</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if holes:</w:t>
      </w:r>
      <w:r>
        <w:rPr>
          <w:rFonts w:ascii="Times New Roman" w:hAnsi="Times New Roman" w:eastAsia="宋体"/>
        </w:rPr>
        <w:br w:type="textWrapping"/>
      </w:r>
      <w:r>
        <w:rPr>
          <w:rFonts w:ascii="Times New Roman" w:hAnsi="Times New Roman" w:eastAsia="宋体"/>
        </w:rPr>
        <w:t xml:space="preserve">        tri_input['holes'] = np.array(holes)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进行约束德劳内三角剖分</w:t>
      </w:r>
      <w:r>
        <w:rPr>
          <w:rFonts w:ascii="Times New Roman" w:hAnsi="Times New Roman" w:eastAsia="宋体"/>
        </w:rPr>
        <w:br w:type="textWrapping"/>
      </w:r>
      <w:r>
        <w:rPr>
          <w:rFonts w:ascii="Times New Roman" w:hAnsi="Times New Roman" w:eastAsia="宋体"/>
        </w:rPr>
        <w:t xml:space="preserve">    tri_output = tr.triangulate(tri_input, 'p')</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提取三角形和顶点</w:t>
      </w:r>
      <w:r>
        <w:rPr>
          <w:rFonts w:ascii="Times New Roman" w:hAnsi="Times New Roman" w:eastAsia="宋体"/>
        </w:rPr>
        <w:br w:type="textWrapping"/>
      </w:r>
      <w:r>
        <w:rPr>
          <w:rFonts w:ascii="Times New Roman" w:hAnsi="Times New Roman" w:eastAsia="宋体"/>
        </w:rPr>
        <w:t xml:space="preserve">    mesh_vertices = tri_output['vertices']</w:t>
      </w:r>
      <w:r>
        <w:rPr>
          <w:rFonts w:ascii="Times New Roman" w:hAnsi="Times New Roman" w:eastAsia="宋体"/>
        </w:rPr>
        <w:br w:type="textWrapping"/>
      </w:r>
      <w:r>
        <w:rPr>
          <w:rFonts w:ascii="Times New Roman" w:hAnsi="Times New Roman" w:eastAsia="宋体"/>
        </w:rPr>
        <w:t xml:space="preserve">    mesh_triangles = tri_output['triangles']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triangle_edges = {}</w:t>
      </w:r>
      <w:r>
        <w:rPr>
          <w:rFonts w:ascii="Times New Roman" w:hAnsi="Times New Roman" w:eastAsia="宋体"/>
        </w:rPr>
        <w:br w:type="textWrapping"/>
      </w:r>
      <w:r>
        <w:rPr>
          <w:rFonts w:ascii="Times New Roman" w:hAnsi="Times New Roman" w:eastAsia="宋体"/>
        </w:rPr>
        <w:t xml:space="preserve">    for i, tri in enumerate(mesh_triangles):</w:t>
      </w:r>
      <w:r>
        <w:rPr>
          <w:rFonts w:ascii="Times New Roman" w:hAnsi="Times New Roman" w:eastAsia="宋体"/>
        </w:rPr>
        <w:br w:type="textWrapping"/>
      </w:r>
      <w:r>
        <w:rPr>
          <w:rFonts w:ascii="Times New Roman" w:hAnsi="Times New Roman" w:eastAsia="宋体"/>
        </w:rPr>
        <w:t xml:space="preserve">        # 三角形的三条边</w:t>
      </w:r>
      <w:r>
        <w:rPr>
          <w:rFonts w:ascii="Times New Roman" w:hAnsi="Times New Roman" w:eastAsia="宋体"/>
        </w:rPr>
        <w:br w:type="textWrapping"/>
      </w:r>
      <w:r>
        <w:rPr>
          <w:rFonts w:ascii="Times New Roman" w:hAnsi="Times New Roman" w:eastAsia="宋体"/>
        </w:rPr>
        <w:t xml:space="preserve">        edges = [(tri[0], tri[1]), (tri[1], tri[2]), (tri[2], tri[0])]</w:t>
      </w:r>
      <w:r>
        <w:rPr>
          <w:rFonts w:ascii="Times New Roman" w:hAnsi="Times New Roman" w:eastAsia="宋体"/>
        </w:rPr>
        <w:br w:type="textWrapping"/>
      </w:r>
      <w:r>
        <w:rPr>
          <w:rFonts w:ascii="Times New Roman" w:hAnsi="Times New Roman" w:eastAsia="宋体"/>
        </w:rPr>
        <w:t xml:space="preserve">        for edge in edges:</w:t>
      </w:r>
      <w:r>
        <w:rPr>
          <w:rFonts w:ascii="Times New Roman" w:hAnsi="Times New Roman" w:eastAsia="宋体"/>
        </w:rPr>
        <w:br w:type="textWrapping"/>
      </w:r>
      <w:r>
        <w:rPr>
          <w:rFonts w:ascii="Times New Roman" w:hAnsi="Times New Roman" w:eastAsia="宋体"/>
        </w:rPr>
        <w:t xml:space="preserve">            sorted_edge = tuple(sorted(edge))</w:t>
      </w:r>
      <w:r>
        <w:rPr>
          <w:rFonts w:ascii="Times New Roman" w:hAnsi="Times New Roman" w:eastAsia="宋体"/>
        </w:rPr>
        <w:br w:type="textWrapping"/>
      </w:r>
      <w:r>
        <w:rPr>
          <w:rFonts w:ascii="Times New Roman" w:hAnsi="Times New Roman" w:eastAsia="宋体"/>
        </w:rPr>
        <w:t xml:space="preserve">            if sorted_edge not in triangle_edges:</w:t>
      </w:r>
      <w:r>
        <w:rPr>
          <w:rFonts w:ascii="Times New Roman" w:hAnsi="Times New Roman" w:eastAsia="宋体"/>
        </w:rPr>
        <w:br w:type="textWrapping"/>
      </w:r>
      <w:r>
        <w:rPr>
          <w:rFonts w:ascii="Times New Roman" w:hAnsi="Times New Roman" w:eastAsia="宋体"/>
        </w:rPr>
        <w:t xml:space="preserve">                triangle_edges[sorted_edge] = []</w:t>
      </w:r>
      <w:r>
        <w:rPr>
          <w:rFonts w:ascii="Times New Roman" w:hAnsi="Times New Roman" w:eastAsia="宋体"/>
        </w:rPr>
        <w:br w:type="textWrapping"/>
      </w:r>
      <w:r>
        <w:rPr>
          <w:rFonts w:ascii="Times New Roman" w:hAnsi="Times New Roman" w:eastAsia="宋体"/>
        </w:rPr>
        <w:t xml:space="preserve">            triangle_edges[sorted_edge].append(i)</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查找共享边的三角形对</w:t>
      </w:r>
      <w:r>
        <w:rPr>
          <w:rFonts w:ascii="Times New Roman" w:hAnsi="Times New Roman" w:eastAsia="宋体"/>
        </w:rPr>
        <w:br w:type="textWrapping"/>
      </w:r>
      <w:r>
        <w:rPr>
          <w:rFonts w:ascii="Times New Roman" w:hAnsi="Times New Roman" w:eastAsia="宋体"/>
        </w:rPr>
        <w:t xml:space="preserve">    shared_edges = {edge: tris for edge, tris in triangle_edges.items() if len(tris) == 2}</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合并三角形对形成四边形（如果共面且角度合适）</w:t>
      </w:r>
      <w:r>
        <w:rPr>
          <w:rFonts w:ascii="Times New Roman" w:hAnsi="Times New Roman" w:eastAsia="宋体"/>
        </w:rPr>
        <w:br w:type="textWrapping"/>
      </w:r>
      <w:r>
        <w:rPr>
          <w:rFonts w:ascii="Times New Roman" w:hAnsi="Times New Roman" w:eastAsia="宋体"/>
        </w:rPr>
        <w:t xml:space="preserve">    merged_polygons = []</w:t>
      </w:r>
      <w:r>
        <w:rPr>
          <w:rFonts w:ascii="Times New Roman" w:hAnsi="Times New Roman" w:eastAsia="宋体"/>
        </w:rPr>
        <w:br w:type="textWrapping"/>
      </w:r>
      <w:r>
        <w:rPr>
          <w:rFonts w:ascii="Times New Roman" w:hAnsi="Times New Roman" w:eastAsia="宋体"/>
        </w:rPr>
        <w:t xml:space="preserve">    visited_triangles = set()</w:t>
      </w:r>
      <w:r>
        <w:rPr>
          <w:rFonts w:ascii="Times New Roman" w:hAnsi="Times New Roman" w:eastAsia="宋体"/>
        </w:rPr>
        <w:br w:type="textWrapping"/>
      </w:r>
      <w:r>
        <w:rPr>
          <w:rFonts w:ascii="Times New Roman" w:hAnsi="Times New Roman" w:eastAsia="宋体"/>
        </w:rPr>
        <w:t xml:space="preserve">    for edge, tri_pair in shared_edges.items():</w:t>
      </w:r>
      <w:r>
        <w:rPr>
          <w:rFonts w:ascii="Times New Roman" w:hAnsi="Times New Roman" w:eastAsia="宋体"/>
        </w:rPr>
        <w:br w:type="textWrapping"/>
      </w:r>
      <w:r>
        <w:rPr>
          <w:rFonts w:ascii="Times New Roman" w:hAnsi="Times New Roman" w:eastAsia="宋体"/>
        </w:rPr>
        <w:t xml:space="preserve">        t1, t2 = tri_pair</w:t>
      </w:r>
      <w:r>
        <w:rPr>
          <w:rFonts w:ascii="Times New Roman" w:hAnsi="Times New Roman" w:eastAsia="宋体"/>
        </w:rPr>
        <w:br w:type="textWrapping"/>
      </w:r>
      <w:r>
        <w:rPr>
          <w:rFonts w:ascii="Times New Roman" w:hAnsi="Times New Roman" w:eastAsia="宋体"/>
        </w:rPr>
        <w:t xml:space="preserve">        if t1 in visited_triangles or t2 in visited_triangles:</w:t>
      </w:r>
      <w:r>
        <w:rPr>
          <w:rFonts w:ascii="Times New Roman" w:hAnsi="Times New Roman" w:eastAsia="宋体"/>
        </w:rPr>
        <w:br w:type="textWrapping"/>
      </w:r>
      <w:r>
        <w:rPr>
          <w:rFonts w:ascii="Times New Roman" w:hAnsi="Times New Roman" w:eastAsia="宋体"/>
        </w:rPr>
        <w:t xml:space="preserve">            continue</w:t>
      </w:r>
      <w:r>
        <w:rPr>
          <w:rFonts w:ascii="Times New Roman" w:hAnsi="Times New Roman" w:eastAsia="宋体"/>
        </w:rPr>
        <w:br w:type="textWrapping"/>
      </w:r>
      <w:r>
        <w:rPr>
          <w:rFonts w:ascii="Times New Roman" w:hAnsi="Times New Roman" w:eastAsia="宋体"/>
        </w:rPr>
        <w:t xml:space="preserve">        tri1_verts = mesh_vertices[mesh_triangles[t1]]</w:t>
      </w:r>
      <w:r>
        <w:rPr>
          <w:rFonts w:ascii="Times New Roman" w:hAnsi="Times New Roman" w:eastAsia="宋体"/>
        </w:rPr>
        <w:br w:type="textWrapping"/>
      </w:r>
      <w:r>
        <w:rPr>
          <w:rFonts w:ascii="Times New Roman" w:hAnsi="Times New Roman" w:eastAsia="宋体"/>
        </w:rPr>
        <w:t xml:space="preserve">        tri2_verts = mesh_vertices[mesh_triangles[t2]]</w:t>
      </w:r>
      <w:r>
        <w:rPr>
          <w:rFonts w:ascii="Times New Roman" w:hAnsi="Times New Roman" w:eastAsia="宋体"/>
        </w:rPr>
        <w:br w:type="textWrapping"/>
      </w:r>
      <w:r>
        <w:rPr>
          <w:rFonts w:ascii="Times New Roman" w:hAnsi="Times New Roman" w:eastAsia="宋体"/>
        </w:rPr>
        <w:t xml:space="preserve">        all_verts_idx = set(mesh_triangles[t1]) | set(mesh_triangles[t2])</w:t>
      </w:r>
      <w:r>
        <w:rPr>
          <w:rFonts w:ascii="Times New Roman" w:hAnsi="Times New Roman" w:eastAsia="宋体"/>
        </w:rPr>
        <w:br w:type="textWrapping"/>
      </w:r>
      <w:r>
        <w:rPr>
          <w:rFonts w:ascii="Times New Roman" w:hAnsi="Times New Roman" w:eastAsia="宋体"/>
        </w:rPr>
        <w:t xml:space="preserve">        shared_verts_idx = set(edge)</w:t>
      </w:r>
      <w:r>
        <w:rPr>
          <w:rFonts w:ascii="Times New Roman" w:hAnsi="Times New Roman" w:eastAsia="宋体"/>
        </w:rPr>
        <w:br w:type="textWrapping"/>
      </w:r>
      <w:r>
        <w:rPr>
          <w:rFonts w:ascii="Times New Roman" w:hAnsi="Times New Roman" w:eastAsia="宋体"/>
        </w:rPr>
        <w:t xml:space="preserve">        poly_verts_idx = list(all_verts_idx - shared_verts_idx) + list(shared_verts_idx)</w:t>
      </w:r>
      <w:r>
        <w:rPr>
          <w:rFonts w:ascii="Times New Roman" w:hAnsi="Times New Roman" w:eastAsia="宋体"/>
        </w:rPr>
        <w:br w:type="textWrapping"/>
      </w:r>
      <w:r>
        <w:rPr>
          <w:rFonts w:ascii="Times New Roman" w:hAnsi="Times New Roman" w:eastAsia="宋体"/>
        </w:rPr>
        <w:t xml:space="preserve">        # 按顺序排列顶点（逆时针）</w:t>
      </w:r>
      <w:r>
        <w:rPr>
          <w:rFonts w:ascii="Times New Roman" w:hAnsi="Times New Roman" w:eastAsia="宋体"/>
        </w:rPr>
        <w:br w:type="textWrapping"/>
      </w:r>
      <w:r>
        <w:rPr>
          <w:rFonts w:ascii="Times New Roman" w:hAnsi="Times New Roman" w:eastAsia="宋体"/>
        </w:rPr>
        <w:t xml:space="preserve">        poly_verts = mesh_vertices[poly_verts_idx]</w:t>
      </w:r>
      <w:r>
        <w:rPr>
          <w:rFonts w:ascii="Times New Roman" w:hAnsi="Times New Roman" w:eastAsia="宋体"/>
        </w:rPr>
        <w:br w:type="textWrapping"/>
      </w:r>
      <w:r>
        <w:rPr>
          <w:rFonts w:ascii="Times New Roman" w:hAnsi="Times New Roman" w:eastAsia="宋体"/>
        </w:rPr>
        <w:t xml:space="preserve">        # 检查是否凸多边形</w:t>
      </w:r>
      <w:r>
        <w:rPr>
          <w:rFonts w:ascii="Times New Roman" w:hAnsi="Times New Roman" w:eastAsia="宋体"/>
        </w:rPr>
        <w:br w:type="textWrapping"/>
      </w:r>
      <w:r>
        <w:rPr>
          <w:rFonts w:ascii="Times New Roman" w:hAnsi="Times New Roman" w:eastAsia="宋体"/>
        </w:rPr>
        <w:t xml:space="preserve">        def is_convex(polygon_verts):</w:t>
      </w:r>
      <w:r>
        <w:rPr>
          <w:rFonts w:ascii="Times New Roman" w:hAnsi="Times New Roman" w:eastAsia="宋体"/>
        </w:rPr>
        <w:br w:type="textWrapping"/>
      </w:r>
      <w:r>
        <w:rPr>
          <w:rFonts w:ascii="Times New Roman" w:hAnsi="Times New Roman" w:eastAsia="宋体"/>
        </w:rPr>
        <w:t xml:space="preserve">            n = len(polygon_verts)</w:t>
      </w:r>
      <w:r>
        <w:rPr>
          <w:rFonts w:ascii="Times New Roman" w:hAnsi="Times New Roman" w:eastAsia="宋体"/>
        </w:rPr>
        <w:br w:type="textWrapping"/>
      </w:r>
      <w:r>
        <w:rPr>
          <w:rFonts w:ascii="Times New Roman" w:hAnsi="Times New Roman" w:eastAsia="宋体"/>
        </w:rPr>
        <w:t xml:space="preserve">            if n &lt; 3:</w:t>
      </w:r>
      <w:r>
        <w:rPr>
          <w:rFonts w:ascii="Times New Roman" w:hAnsi="Times New Roman" w:eastAsia="宋体"/>
        </w:rPr>
        <w:br w:type="textWrapping"/>
      </w:r>
      <w:r>
        <w:rPr>
          <w:rFonts w:ascii="Times New Roman" w:hAnsi="Times New Roman" w:eastAsia="宋体"/>
        </w:rPr>
        <w:t xml:space="preserve">                return False</w:t>
      </w:r>
      <w:r>
        <w:rPr>
          <w:rFonts w:ascii="Times New Roman" w:hAnsi="Times New Roman" w:eastAsia="宋体"/>
        </w:rPr>
        <w:br w:type="textWrapping"/>
      </w:r>
      <w:r>
        <w:rPr>
          <w:rFonts w:ascii="Times New Roman" w:hAnsi="Times New Roman" w:eastAsia="宋体"/>
        </w:rPr>
        <w:t xml:space="preserve">            # 计算叉积符号</w:t>
      </w:r>
      <w:r>
        <w:rPr>
          <w:rFonts w:ascii="Times New Roman" w:hAnsi="Times New Roman" w:eastAsia="宋体"/>
        </w:rPr>
        <w:br w:type="textWrapping"/>
      </w:r>
      <w:r>
        <w:rPr>
          <w:rFonts w:ascii="Times New Roman" w:hAnsi="Times New Roman" w:eastAsia="宋体"/>
        </w:rPr>
        <w:t xml:space="preserve">            sign = 0</w:t>
      </w:r>
      <w:r>
        <w:rPr>
          <w:rFonts w:ascii="Times New Roman" w:hAnsi="Times New Roman" w:eastAsia="宋体"/>
        </w:rPr>
        <w:br w:type="textWrapping"/>
      </w:r>
      <w:r>
        <w:rPr>
          <w:rFonts w:ascii="Times New Roman" w:hAnsi="Times New Roman" w:eastAsia="宋体"/>
        </w:rPr>
        <w:t xml:space="preserve">            for i in range(n):</w:t>
      </w:r>
      <w:r>
        <w:rPr>
          <w:rFonts w:ascii="Times New Roman" w:hAnsi="Times New Roman" w:eastAsia="宋体"/>
        </w:rPr>
        <w:br w:type="textWrapping"/>
      </w:r>
      <w:r>
        <w:rPr>
          <w:rFonts w:ascii="Times New Roman" w:hAnsi="Times New Roman" w:eastAsia="宋体"/>
        </w:rPr>
        <w:t xml:space="preserve">                p1 = polygon_verts[i]</w:t>
      </w:r>
      <w:r>
        <w:rPr>
          <w:rFonts w:ascii="Times New Roman" w:hAnsi="Times New Roman" w:eastAsia="宋体"/>
        </w:rPr>
        <w:br w:type="textWrapping"/>
      </w:r>
      <w:r>
        <w:rPr>
          <w:rFonts w:ascii="Times New Roman" w:hAnsi="Times New Roman" w:eastAsia="宋体"/>
        </w:rPr>
        <w:t xml:space="preserve">                p2 = polygon_verts[(i + 1) % n]</w:t>
      </w:r>
      <w:r>
        <w:rPr>
          <w:rFonts w:ascii="Times New Roman" w:hAnsi="Times New Roman" w:eastAsia="宋体"/>
        </w:rPr>
        <w:br w:type="textWrapping"/>
      </w:r>
      <w:r>
        <w:rPr>
          <w:rFonts w:ascii="Times New Roman" w:hAnsi="Times New Roman" w:eastAsia="宋体"/>
        </w:rPr>
        <w:t xml:space="preserve">                p3 = polygon_verts[(i + 2) % n]</w:t>
      </w:r>
      <w:r>
        <w:rPr>
          <w:rFonts w:ascii="Times New Roman" w:hAnsi="Times New Roman" w:eastAsia="宋体"/>
        </w:rPr>
        <w:br w:type="textWrapping"/>
      </w:r>
      <w:r>
        <w:rPr>
          <w:rFonts w:ascii="Times New Roman" w:hAnsi="Times New Roman" w:eastAsia="宋体"/>
        </w:rPr>
        <w:t xml:space="preserve">                cross = (p2[0] - p1[0]) * (p3[1] - p2[1]) - (p2[1] - p1[1]) * (p3[0] - p2[0])</w:t>
      </w:r>
      <w:r>
        <w:rPr>
          <w:rFonts w:ascii="Times New Roman" w:hAnsi="Times New Roman" w:eastAsia="宋体"/>
        </w:rPr>
        <w:br w:type="textWrapping"/>
      </w:r>
      <w:r>
        <w:rPr>
          <w:rFonts w:ascii="Times New Roman" w:hAnsi="Times New Roman" w:eastAsia="宋体"/>
        </w:rPr>
        <w:t xml:space="preserve">                if abs(cross) &gt; 1e-6:</w:t>
      </w:r>
      <w:r>
        <w:rPr>
          <w:rFonts w:ascii="Times New Roman" w:hAnsi="Times New Roman" w:eastAsia="宋体"/>
        </w:rPr>
        <w:br w:type="textWrapping"/>
      </w:r>
      <w:r>
        <w:rPr>
          <w:rFonts w:ascii="Times New Roman" w:hAnsi="Times New Roman" w:eastAsia="宋体"/>
        </w:rPr>
        <w:t xml:space="preserve">                    if sign == 0:</w:t>
      </w:r>
      <w:r>
        <w:rPr>
          <w:rFonts w:ascii="Times New Roman" w:hAnsi="Times New Roman" w:eastAsia="宋体"/>
        </w:rPr>
        <w:br w:type="textWrapping"/>
      </w:r>
      <w:r>
        <w:rPr>
          <w:rFonts w:ascii="Times New Roman" w:hAnsi="Times New Roman" w:eastAsia="宋体"/>
        </w:rPr>
        <w:t xml:space="preserve">                        sign = 1 if cross &gt; 0 else -1</w:t>
      </w:r>
      <w:r>
        <w:rPr>
          <w:rFonts w:ascii="Times New Roman" w:hAnsi="Times New Roman" w:eastAsia="宋体"/>
        </w:rPr>
        <w:br w:type="textWrapping"/>
      </w:r>
      <w:r>
        <w:rPr>
          <w:rFonts w:ascii="Times New Roman" w:hAnsi="Times New Roman" w:eastAsia="宋体"/>
        </w:rPr>
        <w:t xml:space="preserve">                    elif (cross &gt; 0 and sign &lt; 0) or (cross &lt; 0 and sign &gt; 0):</w:t>
      </w:r>
      <w:r>
        <w:rPr>
          <w:rFonts w:ascii="Times New Roman" w:hAnsi="Times New Roman" w:eastAsia="宋体"/>
        </w:rPr>
        <w:br w:type="textWrapping"/>
      </w:r>
      <w:r>
        <w:rPr>
          <w:rFonts w:ascii="Times New Roman" w:hAnsi="Times New Roman" w:eastAsia="宋体"/>
        </w:rPr>
        <w:t xml:space="preserve">                        return False</w:t>
      </w:r>
      <w:r>
        <w:rPr>
          <w:rFonts w:ascii="Times New Roman" w:hAnsi="Times New Roman" w:eastAsia="宋体"/>
        </w:rPr>
        <w:br w:type="textWrapping"/>
      </w:r>
      <w:r>
        <w:rPr>
          <w:rFonts w:ascii="Times New Roman" w:hAnsi="Times New Roman" w:eastAsia="宋体"/>
        </w:rPr>
        <w:t xml:space="preserve">            return True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is_convex(poly_verts):</w:t>
      </w:r>
      <w:r>
        <w:rPr>
          <w:rFonts w:ascii="Times New Roman" w:hAnsi="Times New Roman" w:eastAsia="宋体"/>
        </w:rPr>
        <w:br w:type="textWrapping"/>
      </w:r>
      <w:r>
        <w:rPr>
          <w:rFonts w:ascii="Times New Roman" w:hAnsi="Times New Roman" w:eastAsia="宋体"/>
        </w:rPr>
        <w:t xml:space="preserve">            merged_polygons.append({</w:t>
      </w:r>
      <w:r>
        <w:rPr>
          <w:rFonts w:ascii="Times New Roman" w:hAnsi="Times New Roman" w:eastAsia="宋体"/>
        </w:rPr>
        <w:br w:type="textWrapping"/>
      </w:r>
      <w:r>
        <w:rPr>
          <w:rFonts w:ascii="Times New Roman" w:hAnsi="Times New Roman" w:eastAsia="宋体"/>
        </w:rPr>
        <w:t xml:space="preserve">                'vertices': poly_verts,</w:t>
      </w:r>
      <w:r>
        <w:rPr>
          <w:rFonts w:ascii="Times New Roman" w:hAnsi="Times New Roman" w:eastAsia="宋体"/>
        </w:rPr>
        <w:br w:type="textWrapping"/>
      </w:r>
      <w:r>
        <w:rPr>
          <w:rFonts w:ascii="Times New Roman" w:hAnsi="Times New Roman" w:eastAsia="宋体"/>
        </w:rPr>
        <w:t xml:space="preserve">                'triangles': [t1, t2],</w:t>
      </w:r>
      <w:r>
        <w:rPr>
          <w:rFonts w:ascii="Times New Roman" w:hAnsi="Times New Roman" w:eastAsia="宋体"/>
        </w:rPr>
        <w:br w:type="textWrapping"/>
      </w:r>
      <w:r>
        <w:rPr>
          <w:rFonts w:ascii="Times New Roman" w:hAnsi="Times New Roman" w:eastAsia="宋体"/>
        </w:rPr>
        <w:t xml:space="preserve">                'type': 'merged_quad'</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visited_triangles.add(t1)</w:t>
      </w:r>
      <w:r>
        <w:rPr>
          <w:rFonts w:ascii="Times New Roman" w:hAnsi="Times New Roman" w:eastAsia="宋体"/>
        </w:rPr>
        <w:br w:type="textWrapping"/>
      </w:r>
      <w:r>
        <w:rPr>
          <w:rFonts w:ascii="Times New Roman" w:hAnsi="Times New Roman" w:eastAsia="宋体"/>
        </w:rPr>
        <w:t xml:space="preserve">            visited_triangles.add(t2)</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添加未合并的三角形</w:t>
      </w:r>
      <w:r>
        <w:rPr>
          <w:rFonts w:ascii="Times New Roman" w:hAnsi="Times New Roman" w:eastAsia="宋体"/>
        </w:rPr>
        <w:br w:type="textWrapping"/>
      </w:r>
      <w:r>
        <w:rPr>
          <w:rFonts w:ascii="Times New Roman" w:hAnsi="Times New Roman" w:eastAsia="宋体"/>
        </w:rPr>
        <w:t xml:space="preserve">    for i, tri in enumerate(mesh_triangles):</w:t>
      </w:r>
      <w:r>
        <w:rPr>
          <w:rFonts w:ascii="Times New Roman" w:hAnsi="Times New Roman" w:eastAsia="宋体"/>
        </w:rPr>
        <w:br w:type="textWrapping"/>
      </w:r>
      <w:r>
        <w:rPr>
          <w:rFonts w:ascii="Times New Roman" w:hAnsi="Times New Roman" w:eastAsia="宋体"/>
        </w:rPr>
        <w:t xml:space="preserve">        if i not in visited_triangles:</w:t>
      </w:r>
      <w:r>
        <w:rPr>
          <w:rFonts w:ascii="Times New Roman" w:hAnsi="Times New Roman" w:eastAsia="宋体"/>
        </w:rPr>
        <w:br w:type="textWrapping"/>
      </w:r>
      <w:r>
        <w:rPr>
          <w:rFonts w:ascii="Times New Roman" w:hAnsi="Times New Roman" w:eastAsia="宋体"/>
        </w:rPr>
        <w:t xml:space="preserve">            merged_polygons.append({</w:t>
      </w:r>
      <w:r>
        <w:rPr>
          <w:rFonts w:ascii="Times New Roman" w:hAnsi="Times New Roman" w:eastAsia="宋体"/>
        </w:rPr>
        <w:br w:type="textWrapping"/>
      </w:r>
      <w:r>
        <w:rPr>
          <w:rFonts w:ascii="Times New Roman" w:hAnsi="Times New Roman" w:eastAsia="宋体"/>
        </w:rPr>
        <w:t xml:space="preserve">                'vertices': mesh_vertices[tri],</w:t>
      </w:r>
      <w:r>
        <w:rPr>
          <w:rFonts w:ascii="Times New Roman" w:hAnsi="Times New Roman" w:eastAsia="宋体"/>
        </w:rPr>
        <w:br w:type="textWrapping"/>
      </w:r>
      <w:r>
        <w:rPr>
          <w:rFonts w:ascii="Times New Roman" w:hAnsi="Times New Roman" w:eastAsia="宋体"/>
        </w:rPr>
        <w:t xml:space="preserve">                'triangles': [i],</w:t>
      </w:r>
      <w:r>
        <w:rPr>
          <w:rFonts w:ascii="Times New Roman" w:hAnsi="Times New Roman" w:eastAsia="宋体"/>
        </w:rPr>
        <w:br w:type="textWrapping"/>
      </w:r>
      <w:r>
        <w:rPr>
          <w:rFonts w:ascii="Times New Roman" w:hAnsi="Times New Roman" w:eastAsia="宋体"/>
        </w:rPr>
        <w:t xml:space="preserve">                'type': 'triangle'</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layer_mapping = {</w:t>
      </w:r>
      <w:r>
        <w:rPr>
          <w:rFonts w:ascii="Times New Roman" w:hAnsi="Times New Roman" w:eastAsia="宋体"/>
        </w:rPr>
        <w:br w:type="textWrapping"/>
      </w:r>
      <w:r>
        <w:rPr>
          <w:rFonts w:ascii="Times New Roman" w:hAnsi="Times New Roman" w:eastAsia="宋体"/>
        </w:rPr>
        <w:t xml:space="preserve">        '普通走廊': {'layer_id': 0, 'base_cost': 1.0},</w:t>
      </w:r>
      <w:r>
        <w:rPr>
          <w:rFonts w:ascii="Times New Roman" w:hAnsi="Times New Roman" w:eastAsia="宋体"/>
        </w:rPr>
        <w:br w:type="textWrapping"/>
      </w:r>
      <w:r>
        <w:rPr>
          <w:rFonts w:ascii="Times New Roman" w:hAnsi="Times New Roman" w:eastAsia="宋体"/>
        </w:rPr>
        <w:t xml:space="preserve">        '手术室通道': {'layer_id': 1, 'base_cost': 2.0},</w:t>
      </w:r>
      <w:r>
        <w:rPr>
          <w:rFonts w:ascii="Times New Roman" w:hAnsi="Times New Roman" w:eastAsia="宋体"/>
        </w:rPr>
        <w:br w:type="textWrapping"/>
      </w:r>
      <w:r>
        <w:rPr>
          <w:rFonts w:ascii="Times New Roman" w:hAnsi="Times New Roman" w:eastAsia="宋体"/>
        </w:rPr>
        <w:t xml:space="preserve">        '污染区走廊': {'layer_id': 2, 'base_cost': 3.0},</w:t>
      </w:r>
      <w:r>
        <w:rPr>
          <w:rFonts w:ascii="Times New Roman" w:hAnsi="Times New Roman" w:eastAsia="宋体"/>
        </w:rPr>
        <w:br w:type="textWrapping"/>
      </w:r>
      <w:r>
        <w:rPr>
          <w:rFonts w:ascii="Times New Roman" w:hAnsi="Times New Roman" w:eastAsia="宋体"/>
        </w:rPr>
        <w:t xml:space="preserve">        '药房通道': {'layer_id': 3, 'base_cost': 1.5},</w:t>
      </w:r>
      <w:r>
        <w:rPr>
          <w:rFonts w:ascii="Times New Roman" w:hAnsi="Times New Roman" w:eastAsia="宋体"/>
        </w:rPr>
        <w:br w:type="textWrapping"/>
      </w:r>
      <w:r>
        <w:rPr>
          <w:rFonts w:ascii="Times New Roman" w:hAnsi="Times New Roman" w:eastAsia="宋体"/>
        </w:rPr>
        <w:t xml:space="preserve">        '无菌通道': {'layer_id': 4, 'base_cost': 1.8},</w:t>
      </w:r>
      <w:r>
        <w:rPr>
          <w:rFonts w:ascii="Times New Roman" w:hAnsi="Times New Roman" w:eastAsia="宋体"/>
        </w:rPr>
        <w:br w:type="textWrapping"/>
      </w:r>
      <w:r>
        <w:rPr>
          <w:rFonts w:ascii="Times New Roman" w:hAnsi="Times New Roman" w:eastAsia="宋体"/>
        </w:rPr>
        <w:t xml:space="preserve">        '电梯间': {'layer_id': 5, 'base_cost': 2.5}</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每个多边形确定其所在的原始区域类型</w:t>
      </w:r>
      <w:r>
        <w:rPr>
          <w:rFonts w:ascii="Times New Roman" w:hAnsi="Times New Roman" w:eastAsia="宋体"/>
        </w:rPr>
        <w:br w:type="textWrapping"/>
      </w:r>
      <w:r>
        <w:rPr>
          <w:rFonts w:ascii="Times New Roman" w:hAnsi="Times New Roman" w:eastAsia="宋体"/>
        </w:rPr>
        <w:t xml:space="preserve">    for poly in merged_polygons:</w:t>
      </w:r>
      <w:r>
        <w:rPr>
          <w:rFonts w:ascii="Times New Roman" w:hAnsi="Times New Roman" w:eastAsia="宋体"/>
        </w:rPr>
        <w:br w:type="textWrapping"/>
      </w:r>
      <w:r>
        <w:rPr>
          <w:rFonts w:ascii="Times New Roman" w:hAnsi="Times New Roman" w:eastAsia="宋体"/>
        </w:rPr>
        <w:t xml:space="preserve">        # 计算多边形心点</w:t>
      </w:r>
      <w:r>
        <w:rPr>
          <w:rFonts w:ascii="Times New Roman" w:hAnsi="Times New Roman" w:eastAsia="宋体"/>
        </w:rPr>
        <w:br w:type="textWrapping"/>
      </w:r>
      <w:r>
        <w:rPr>
          <w:rFonts w:ascii="Times New Roman" w:hAnsi="Times New Roman" w:eastAsia="宋体"/>
        </w:rPr>
        <w:t xml:space="preserve">        center = np.mean(poly['vertices'], axis=0)</w:t>
      </w:r>
      <w:r>
        <w:rPr>
          <w:rFonts w:ascii="Times New Roman" w:hAnsi="Times New Roman" w:eastAsia="宋体"/>
        </w:rPr>
        <w:br w:type="textWrapping"/>
      </w:r>
      <w:r>
        <w:rPr>
          <w:rFonts w:ascii="Times New Roman" w:hAnsi="Times New Roman" w:eastAsia="宋体"/>
        </w:rPr>
        <w:t xml:space="preserve">        # 查找心点所在的原始可通行区域</w:t>
      </w:r>
      <w:r>
        <w:rPr>
          <w:rFonts w:ascii="Times New Roman" w:hAnsi="Times New Roman" w:eastAsia="宋体"/>
        </w:rPr>
        <w:br w:type="textWrapping"/>
      </w:r>
      <w:r>
        <w:rPr>
          <w:rFonts w:ascii="Times New Roman" w:hAnsi="Times New Roman" w:eastAsia="宋体"/>
        </w:rPr>
        <w:t xml:space="preserve">        poly_type = '普通走廊'  # 默认</w:t>
      </w:r>
      <w:r>
        <w:rPr>
          <w:rFonts w:ascii="Times New Roman" w:hAnsi="Times New Roman" w:eastAsia="宋体"/>
        </w:rPr>
        <w:br w:type="textWrapping"/>
      </w:r>
      <w:r>
        <w:rPr>
          <w:rFonts w:ascii="Times New Roman" w:hAnsi="Times New Roman" w:eastAsia="宋体"/>
        </w:rPr>
        <w:t xml:space="preserve">        for area in navigable_polygons:</w:t>
      </w:r>
      <w:r>
        <w:rPr>
          <w:rFonts w:ascii="Times New Roman" w:hAnsi="Times New Roman" w:eastAsia="宋体"/>
        </w:rPr>
        <w:br w:type="textWrapping"/>
      </w:r>
      <w:r>
        <w:rPr>
          <w:rFonts w:ascii="Times New Roman" w:hAnsi="Times New Roman" w:eastAsia="宋体"/>
        </w:rPr>
        <w:t xml:space="preserve">            if area['polygon'].contains(Point(center[0], center[1])):</w:t>
      </w:r>
      <w:r>
        <w:rPr>
          <w:rFonts w:ascii="Times New Roman" w:hAnsi="Times New Roman" w:eastAsia="宋体"/>
        </w:rPr>
        <w:br w:type="textWrapping"/>
      </w:r>
      <w:r>
        <w:rPr>
          <w:rFonts w:ascii="Times New Roman" w:hAnsi="Times New Roman" w:eastAsia="宋体"/>
        </w:rPr>
        <w:t xml:space="preserve">                poly_type = area['type']</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t xml:space="preserve">        # 分配层属性</w:t>
      </w:r>
      <w:r>
        <w:rPr>
          <w:rFonts w:ascii="Times New Roman" w:hAnsi="Times New Roman" w:eastAsia="宋体"/>
        </w:rPr>
        <w:br w:type="textWrapping"/>
      </w:r>
      <w:r>
        <w:rPr>
          <w:rFonts w:ascii="Times New Roman" w:hAnsi="Times New Roman" w:eastAsia="宋体"/>
        </w:rPr>
        <w:t xml:space="preserve">        layer_info = layer_mapping.get(poly_type, {'layer_id': 0, 'base_cost': 1.0})</w:t>
      </w:r>
      <w:r>
        <w:rPr>
          <w:rFonts w:ascii="Times New Roman" w:hAnsi="Times New Roman" w:eastAsia="宋体"/>
        </w:rPr>
        <w:br w:type="textWrapping"/>
      </w:r>
      <w:r>
        <w:rPr>
          <w:rFonts w:ascii="Times New Roman" w:hAnsi="Times New Roman" w:eastAsia="宋体"/>
        </w:rPr>
        <w:t xml:space="preserve">        poly['layer_id'] = layer_info['layer_id']</w:t>
      </w:r>
      <w:r>
        <w:rPr>
          <w:rFonts w:ascii="Times New Roman" w:hAnsi="Times New Roman" w:eastAsia="宋体"/>
        </w:rPr>
        <w:br w:type="textWrapping"/>
      </w:r>
      <w:r>
        <w:rPr>
          <w:rFonts w:ascii="Times New Roman" w:hAnsi="Times New Roman" w:eastAsia="宋体"/>
        </w:rPr>
        <w:t xml:space="preserve">        poly['base_cost'] = layer_info['base_cost']</w:t>
      </w:r>
      <w:r>
        <w:rPr>
          <w:rFonts w:ascii="Times New Roman" w:hAnsi="Times New Roman" w:eastAsia="宋体"/>
        </w:rPr>
        <w:br w:type="textWrapping"/>
      </w:r>
      <w:r>
        <w:rPr>
          <w:rFonts w:ascii="Times New Roman" w:hAnsi="Times New Roman" w:eastAsia="宋体"/>
        </w:rPr>
        <w:t xml:space="preserve">        poly['area_type'] = poly_type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构建连接关系（多边形之间的共享边）</w:t>
      </w:r>
      <w:r>
        <w:rPr>
          <w:rFonts w:ascii="Times New Roman" w:hAnsi="Times New Roman" w:eastAsia="宋体"/>
        </w:rPr>
        <w:br w:type="textWrapping"/>
      </w:r>
      <w:r>
        <w:rPr>
          <w:rFonts w:ascii="Times New Roman" w:hAnsi="Times New Roman" w:eastAsia="宋体"/>
        </w:rPr>
        <w:t xml:space="preserve">    connections = []</w:t>
      </w:r>
      <w:r>
        <w:rPr>
          <w:rFonts w:ascii="Times New Roman" w:hAnsi="Times New Roman" w:eastAsia="宋体"/>
        </w:rPr>
        <w:br w:type="textWrapping"/>
      </w:r>
      <w:r>
        <w:rPr>
          <w:rFonts w:ascii="Times New Roman" w:hAnsi="Times New Roman" w:eastAsia="宋体"/>
        </w:rPr>
        <w:t xml:space="preserve">    poly_edges = {}</w:t>
      </w:r>
      <w:r>
        <w:rPr>
          <w:rFonts w:ascii="Times New Roman" w:hAnsi="Times New Roman" w:eastAsia="宋体"/>
        </w:rPr>
        <w:br w:type="textWrapping"/>
      </w:r>
      <w:r>
        <w:rPr>
          <w:rFonts w:ascii="Times New Roman" w:hAnsi="Times New Roman" w:eastAsia="宋体"/>
        </w:rPr>
        <w:t xml:space="preserve">    for i, poly in enumerate(merged_polygons):</w:t>
      </w:r>
      <w:r>
        <w:rPr>
          <w:rFonts w:ascii="Times New Roman" w:hAnsi="Times New Roman" w:eastAsia="宋体"/>
        </w:rPr>
        <w:br w:type="textWrapping"/>
      </w:r>
      <w:r>
        <w:rPr>
          <w:rFonts w:ascii="Times New Roman" w:hAnsi="Times New Roman" w:eastAsia="宋体"/>
        </w:rPr>
        <w:t xml:space="preserve">        verts = poly['vertices']</w:t>
      </w:r>
      <w:r>
        <w:rPr>
          <w:rFonts w:ascii="Times New Roman" w:hAnsi="Times New Roman" w:eastAsia="宋体"/>
        </w:rPr>
        <w:br w:type="textWrapping"/>
      </w:r>
      <w:r>
        <w:rPr>
          <w:rFonts w:ascii="Times New Roman" w:hAnsi="Times New Roman" w:eastAsia="宋体"/>
        </w:rPr>
        <w:t xml:space="preserve">        n = len(verts)</w:t>
      </w:r>
      <w:r>
        <w:rPr>
          <w:rFonts w:ascii="Times New Roman" w:hAnsi="Times New Roman" w:eastAsia="宋体"/>
        </w:rPr>
        <w:br w:type="textWrapping"/>
      </w:r>
      <w:r>
        <w:rPr>
          <w:rFonts w:ascii="Times New Roman" w:hAnsi="Times New Roman" w:eastAsia="宋体"/>
        </w:rPr>
        <w:t xml:space="preserve">        for j in range(n):</w:t>
      </w:r>
      <w:r>
        <w:rPr>
          <w:rFonts w:ascii="Times New Roman" w:hAnsi="Times New Roman" w:eastAsia="宋体"/>
        </w:rPr>
        <w:br w:type="textWrapping"/>
      </w:r>
      <w:r>
        <w:rPr>
          <w:rFonts w:ascii="Times New Roman" w:hAnsi="Times New Roman" w:eastAsia="宋体"/>
        </w:rPr>
        <w:t xml:space="preserve">            edge = tuple(sorted([tuple(verts[j]), tuple(verts[(j + 1) % n])]))</w:t>
      </w:r>
      <w:r>
        <w:rPr>
          <w:rFonts w:ascii="Times New Roman" w:hAnsi="Times New Roman" w:eastAsia="宋体"/>
        </w:rPr>
        <w:br w:type="textWrapping"/>
      </w:r>
      <w:r>
        <w:rPr>
          <w:rFonts w:ascii="Times New Roman" w:hAnsi="Times New Roman" w:eastAsia="宋体"/>
        </w:rPr>
        <w:t xml:space="preserve">            if edge not in poly_edges:</w:t>
      </w:r>
      <w:r>
        <w:rPr>
          <w:rFonts w:ascii="Times New Roman" w:hAnsi="Times New Roman" w:eastAsia="宋体"/>
        </w:rPr>
        <w:br w:type="textWrapping"/>
      </w:r>
      <w:r>
        <w:rPr>
          <w:rFonts w:ascii="Times New Roman" w:hAnsi="Times New Roman" w:eastAsia="宋体"/>
        </w:rPr>
        <w:t xml:space="preserve">                poly_edges[edge] = []</w:t>
      </w:r>
      <w:r>
        <w:rPr>
          <w:rFonts w:ascii="Times New Roman" w:hAnsi="Times New Roman" w:eastAsia="宋体"/>
        </w:rPr>
        <w:br w:type="textWrapping"/>
      </w:r>
      <w:r>
        <w:rPr>
          <w:rFonts w:ascii="Times New Roman" w:hAnsi="Times New Roman" w:eastAsia="宋体"/>
        </w:rPr>
        <w:t xml:space="preserve">            poly_edges[edge].append(i)</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创建连接</w:t>
      </w:r>
      <w:r>
        <w:rPr>
          <w:rFonts w:ascii="Times New Roman" w:hAnsi="Times New Roman" w:eastAsia="宋体"/>
        </w:rPr>
        <w:br w:type="textWrapping"/>
      </w:r>
      <w:r>
        <w:rPr>
          <w:rFonts w:ascii="Times New Roman" w:hAnsi="Times New Roman" w:eastAsia="宋体"/>
        </w:rPr>
        <w:t xml:space="preserve">    for edge, polys in poly_edges.items():</w:t>
      </w:r>
      <w:r>
        <w:rPr>
          <w:rFonts w:ascii="Times New Roman" w:hAnsi="Times New Roman" w:eastAsia="宋体"/>
        </w:rPr>
        <w:br w:type="textWrapping"/>
      </w:r>
      <w:r>
        <w:rPr>
          <w:rFonts w:ascii="Times New Roman" w:hAnsi="Times New Roman" w:eastAsia="宋体"/>
        </w:rPr>
        <w:t xml:space="preserve">        if len(polys) == 2:</w:t>
      </w:r>
      <w:r>
        <w:rPr>
          <w:rFonts w:ascii="Times New Roman" w:hAnsi="Times New Roman" w:eastAsia="宋体"/>
        </w:rPr>
        <w:br w:type="textWrapping"/>
      </w:r>
      <w:r>
        <w:rPr>
          <w:rFonts w:ascii="Times New Roman" w:hAnsi="Times New Roman" w:eastAsia="宋体"/>
        </w:rPr>
        <w:t xml:space="preserve">            p1, p2 = polys</w:t>
      </w:r>
      <w:r>
        <w:rPr>
          <w:rFonts w:ascii="Times New Roman" w:hAnsi="Times New Roman" w:eastAsia="宋体"/>
        </w:rPr>
        <w:br w:type="textWrapping"/>
      </w:r>
      <w:r>
        <w:rPr>
          <w:rFonts w:ascii="Times New Roman" w:hAnsi="Times New Roman" w:eastAsia="宋体"/>
        </w:rPr>
        <w:t xml:space="preserve">            # 计算过渡代价（考虑层差异）</w:t>
      </w:r>
      <w:r>
        <w:rPr>
          <w:rFonts w:ascii="Times New Roman" w:hAnsi="Times New Roman" w:eastAsia="宋体"/>
        </w:rPr>
        <w:br w:type="textWrapping"/>
      </w:r>
      <w:r>
        <w:rPr>
          <w:rFonts w:ascii="Times New Roman" w:hAnsi="Times New Roman" w:eastAsia="宋体"/>
        </w:rPr>
        <w:t xml:space="preserve">            layer1 = merged_polygons[p1]['layer_id']</w:t>
      </w:r>
      <w:r>
        <w:rPr>
          <w:rFonts w:ascii="Times New Roman" w:hAnsi="Times New Roman" w:eastAsia="宋体"/>
        </w:rPr>
        <w:br w:type="textWrapping"/>
      </w:r>
      <w:r>
        <w:rPr>
          <w:rFonts w:ascii="Times New Roman" w:hAnsi="Times New Roman" w:eastAsia="宋体"/>
        </w:rPr>
        <w:t xml:space="preserve">            layer2 = merged_polygons[p2]['layer_id']</w:t>
      </w:r>
      <w:r>
        <w:rPr>
          <w:rFonts w:ascii="Times New Roman" w:hAnsi="Times New Roman" w:eastAsia="宋体"/>
        </w:rPr>
        <w:br w:type="textWrapping"/>
      </w:r>
      <w:r>
        <w:rPr>
          <w:rFonts w:ascii="Times New Roman" w:hAnsi="Times New Roman" w:eastAsia="宋体"/>
        </w:rPr>
        <w:t xml:space="preserve">            base_cost1 = merged_polygons[p1]['base_cost']</w:t>
      </w:r>
      <w:r>
        <w:rPr>
          <w:rFonts w:ascii="Times New Roman" w:hAnsi="Times New Roman" w:eastAsia="宋体"/>
        </w:rPr>
        <w:br w:type="textWrapping"/>
      </w:r>
      <w:r>
        <w:rPr>
          <w:rFonts w:ascii="Times New Roman" w:hAnsi="Times New Roman" w:eastAsia="宋体"/>
        </w:rPr>
        <w:t xml:space="preserve">            base_cost2 = merged_polygons[p2]['base_cost']</w:t>
      </w:r>
      <w:r>
        <w:rPr>
          <w:rFonts w:ascii="Times New Roman" w:hAnsi="Times New Roman" w:eastAsia="宋体"/>
        </w:rPr>
        <w:br w:type="textWrapping"/>
      </w:r>
      <w:r>
        <w:rPr>
          <w:rFonts w:ascii="Times New Roman" w:hAnsi="Times New Roman" w:eastAsia="宋体"/>
        </w:rPr>
        <w:t xml:space="preserve">            # 层间过渡可能有额外代价</w:t>
      </w:r>
      <w:r>
        <w:rPr>
          <w:rFonts w:ascii="Times New Roman" w:hAnsi="Times New Roman" w:eastAsia="宋体"/>
        </w:rPr>
        <w:br w:type="textWrapping"/>
      </w:r>
      <w:r>
        <w:rPr>
          <w:rFonts w:ascii="Times New Roman" w:hAnsi="Times New Roman" w:eastAsia="宋体"/>
        </w:rPr>
        <w:t xml:space="preserve">            layer_transition_cost = abs(layer1 - layer2) * 0.5</w:t>
      </w:r>
      <w:r>
        <w:rPr>
          <w:rFonts w:ascii="Times New Roman" w:hAnsi="Times New Roman" w:eastAsia="宋体"/>
        </w:rPr>
        <w:br w:type="textWrapping"/>
      </w:r>
      <w:r>
        <w:rPr>
          <w:rFonts w:ascii="Times New Roman" w:hAnsi="Times New Roman" w:eastAsia="宋体"/>
        </w:rPr>
        <w:t xml:space="preserve">            connection_cost = (base_cost1 + base_cost2) / 2 + layer_transition_cost</w:t>
      </w:r>
      <w:r>
        <w:rPr>
          <w:rFonts w:ascii="Times New Roman" w:hAnsi="Times New Roman" w:eastAsia="宋体"/>
        </w:rPr>
        <w:br w:type="textWrapping"/>
      </w:r>
      <w:r>
        <w:rPr>
          <w:rFonts w:ascii="Times New Roman" w:hAnsi="Times New Roman" w:eastAsia="宋体"/>
        </w:rPr>
        <w:t xml:space="preserve">            connections.append({</w:t>
      </w:r>
      <w:r>
        <w:rPr>
          <w:rFonts w:ascii="Times New Roman" w:hAnsi="Times New Roman" w:eastAsia="宋体"/>
        </w:rPr>
        <w:br w:type="textWrapping"/>
      </w:r>
      <w:r>
        <w:rPr>
          <w:rFonts w:ascii="Times New Roman" w:hAnsi="Times New Roman" w:eastAsia="宋体"/>
        </w:rPr>
        <w:t xml:space="preserve">                'polygon_indices': [p1, p2],</w:t>
      </w:r>
      <w:r>
        <w:rPr>
          <w:rFonts w:ascii="Times New Roman" w:hAnsi="Times New Roman" w:eastAsia="宋体"/>
        </w:rPr>
        <w:br w:type="textWrapping"/>
      </w:r>
      <w:r>
        <w:rPr>
          <w:rFonts w:ascii="Times New Roman" w:hAnsi="Times New Roman" w:eastAsia="宋体"/>
        </w:rPr>
        <w:t xml:space="preserve">                'edge': edge,</w:t>
      </w:r>
      <w:r>
        <w:rPr>
          <w:rFonts w:ascii="Times New Roman" w:hAnsi="Times New Roman" w:eastAsia="宋体"/>
        </w:rPr>
        <w:br w:type="textWrapping"/>
      </w:r>
      <w:r>
        <w:rPr>
          <w:rFonts w:ascii="Times New Roman" w:hAnsi="Times New Roman" w:eastAsia="宋体"/>
        </w:rPr>
        <w:t xml:space="preserve">                'cost': connection_cost,</w:t>
      </w:r>
      <w:r>
        <w:rPr>
          <w:rFonts w:ascii="Times New Roman" w:hAnsi="Times New Roman" w:eastAsia="宋体"/>
        </w:rPr>
        <w:br w:type="textWrapping"/>
      </w:r>
      <w:r>
        <w:rPr>
          <w:rFonts w:ascii="Times New Roman" w:hAnsi="Times New Roman" w:eastAsia="宋体"/>
        </w:rPr>
        <w:t xml:space="preserve">                'is_door': False  # 门特殊处理，此处</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构建最终导航网格数据结构</w:t>
      </w:r>
      <w:r>
        <w:rPr>
          <w:rFonts w:ascii="Times New Roman" w:hAnsi="Times New Roman" w:eastAsia="宋体"/>
        </w:rPr>
        <w:br w:type="textWrapping"/>
      </w:r>
      <w:r>
        <w:rPr>
          <w:rFonts w:ascii="Times New Roman" w:hAnsi="Times New Roman" w:eastAsia="宋体"/>
        </w:rPr>
        <w:t xml:space="preserve">    navmesh = {</w:t>
      </w:r>
      <w:r>
        <w:rPr>
          <w:rFonts w:ascii="Times New Roman" w:hAnsi="Times New Roman" w:eastAsia="宋体"/>
        </w:rPr>
        <w:br w:type="textWrapping"/>
      </w:r>
      <w:r>
        <w:rPr>
          <w:rFonts w:ascii="Times New Roman" w:hAnsi="Times New Roman" w:eastAsia="宋体"/>
        </w:rPr>
        <w:t xml:space="preserve">        'vertices': mesh_vertices,</w:t>
      </w:r>
      <w:r>
        <w:rPr>
          <w:rFonts w:ascii="Times New Roman" w:hAnsi="Times New Roman" w:eastAsia="宋体"/>
        </w:rPr>
        <w:br w:type="textWrapping"/>
      </w:r>
      <w:r>
        <w:rPr>
          <w:rFonts w:ascii="Times New Roman" w:hAnsi="Times New Roman" w:eastAsia="宋体"/>
        </w:rPr>
        <w:t xml:space="preserve">        'polygons': merged_polygons,</w:t>
      </w:r>
      <w:r>
        <w:rPr>
          <w:rFonts w:ascii="Times New Roman" w:hAnsi="Times New Roman" w:eastAsia="宋体"/>
        </w:rPr>
        <w:br w:type="textWrapping"/>
      </w:r>
      <w:r>
        <w:rPr>
          <w:rFonts w:ascii="Times New Roman" w:hAnsi="Times New Roman" w:eastAsia="宋体"/>
        </w:rPr>
        <w:t xml:space="preserve">        'connections': connections,</w:t>
      </w:r>
      <w:r>
        <w:rPr>
          <w:rFonts w:ascii="Times New Roman" w:hAnsi="Times New Roman" w:eastAsia="宋体"/>
        </w:rPr>
        <w:br w:type="textWrapping"/>
      </w:r>
      <w:r>
        <w:rPr>
          <w:rFonts w:ascii="Times New Roman" w:hAnsi="Times New Roman" w:eastAsia="宋体"/>
        </w:rPr>
        <w:t xml:space="preserve">        'layer_mapping': layer_mapping</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navmesh</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simulate_path_feasibility_and_detect_conflicts(path_points, robot_model, static_map_elements):</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路径可行性实时与冲突检测引擎。</w:t>
      </w:r>
      <w:r>
        <w:rPr>
          <w:rFonts w:ascii="Times New Roman" w:hAnsi="Times New Roman" w:eastAsia="宋体"/>
        </w:rPr>
        <w:br w:type="textWrapping"/>
      </w:r>
      <w:r>
        <w:rPr>
          <w:rFonts w:ascii="Times New Roman" w:hAnsi="Times New Roman" w:eastAsia="宋体"/>
        </w:rPr>
        <w:t xml:space="preserve">    核心逻辑通过运动学仿真验证路径几何可行性、运动学可行性和属性合规性。</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import numpy as np</w:t>
      </w:r>
      <w:r>
        <w:rPr>
          <w:rFonts w:ascii="Times New Roman" w:hAnsi="Times New Roman" w:eastAsia="宋体"/>
        </w:rPr>
        <w:br w:type="textWrapping"/>
      </w:r>
      <w:r>
        <w:rPr>
          <w:rFonts w:ascii="Times New Roman" w:hAnsi="Times New Roman" w:eastAsia="宋体"/>
        </w:rPr>
        <w:t xml:space="preserve">    from shapely.geometry import Point, Polygon, LineString</w:t>
      </w:r>
      <w:r>
        <w:rPr>
          <w:rFonts w:ascii="Times New Roman" w:hAnsi="Times New Roman" w:eastAsia="宋体"/>
        </w:rPr>
        <w:br w:type="textWrapping"/>
      </w:r>
      <w:r>
        <w:rPr>
          <w:rFonts w:ascii="Times New Roman" w:hAnsi="Times New Roman" w:eastAsia="宋体"/>
        </w:rPr>
        <w:t xml:space="preserve">    from shapely.affinity import rotate, translate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not path_points or len(path_points) &lt; 2:</w:t>
      </w:r>
      <w:r>
        <w:rPr>
          <w:rFonts w:ascii="Times New Roman" w:hAnsi="Times New Roman" w:eastAsia="宋体"/>
        </w:rPr>
        <w:br w:type="textWrapping"/>
      </w:r>
      <w:r>
        <w:rPr>
          <w:rFonts w:ascii="Times New Roman" w:hAnsi="Times New Roman" w:eastAsia="宋体"/>
        </w:rPr>
        <w:t xml:space="preserve">        return {'result': '失败', 'reason': '路径点不足', 'details':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机器人模型参数</w:t>
      </w:r>
      <w:r>
        <w:rPr>
          <w:rFonts w:ascii="Times New Roman" w:hAnsi="Times New Roman" w:eastAsia="宋体"/>
        </w:rPr>
        <w:br w:type="textWrapping"/>
      </w:r>
      <w:r>
        <w:rPr>
          <w:rFonts w:ascii="Times New Roman" w:hAnsi="Times New Roman" w:eastAsia="宋体"/>
        </w:rPr>
        <w:t xml:space="preserve">    robot_length = robot_model.get('length', 1.0)</w:t>
      </w:r>
      <w:r>
        <w:rPr>
          <w:rFonts w:ascii="Times New Roman" w:hAnsi="Times New Roman" w:eastAsia="宋体"/>
        </w:rPr>
        <w:br w:type="textWrapping"/>
      </w:r>
      <w:r>
        <w:rPr>
          <w:rFonts w:ascii="Times New Roman" w:hAnsi="Times New Roman" w:eastAsia="宋体"/>
        </w:rPr>
        <w:t xml:space="preserve">    robot_width = robot_model.get('width', 0.6)</w:t>
      </w:r>
      <w:r>
        <w:rPr>
          <w:rFonts w:ascii="Times New Roman" w:hAnsi="Times New Roman" w:eastAsia="宋体"/>
        </w:rPr>
        <w:br w:type="textWrapping"/>
      </w:r>
      <w:r>
        <w:rPr>
          <w:rFonts w:ascii="Times New Roman" w:hAnsi="Times New Roman" w:eastAsia="宋体"/>
        </w:rPr>
        <w:t xml:space="preserve">    min_turning_radius = robot_model.get('min_turning_radius', 0.8)</w:t>
      </w:r>
      <w:r>
        <w:rPr>
          <w:rFonts w:ascii="Times New Roman" w:hAnsi="Times New Roman" w:eastAsia="宋体"/>
        </w:rPr>
        <w:br w:type="textWrapping"/>
      </w:r>
      <w:r>
        <w:rPr>
          <w:rFonts w:ascii="Times New Roman" w:hAnsi="Times New Roman" w:eastAsia="宋体"/>
        </w:rPr>
        <w:t xml:space="preserve">    max_acceleration = robot_model.get('max_acceleration', 0.5)</w:t>
      </w:r>
      <w:r>
        <w:rPr>
          <w:rFonts w:ascii="Times New Roman" w:hAnsi="Times New Roman" w:eastAsia="宋体"/>
        </w:rPr>
        <w:br w:type="textWrapping"/>
      </w:r>
      <w:r>
        <w:rPr>
          <w:rFonts w:ascii="Times New Roman" w:hAnsi="Times New Roman" w:eastAsia="宋体"/>
        </w:rPr>
        <w:t xml:space="preserve">    max_deceleration = robot_model.get('max_deceleration', 0.7)</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提取路径坐标和速度建议</w:t>
      </w:r>
      <w:r>
        <w:rPr>
          <w:rFonts w:ascii="Times New Roman" w:hAnsi="Times New Roman" w:eastAsia="宋体"/>
        </w:rPr>
        <w:br w:type="textWrapping"/>
      </w:r>
      <w:r>
        <w:rPr>
          <w:rFonts w:ascii="Times New Roman" w:hAnsi="Times New Roman" w:eastAsia="宋体"/>
        </w:rPr>
        <w:t xml:space="preserve">    coords = [np.array(p['coord']) for p in path_points]</w:t>
      </w:r>
      <w:r>
        <w:rPr>
          <w:rFonts w:ascii="Times New Roman" w:hAnsi="Times New Roman" w:eastAsia="宋体"/>
        </w:rPr>
        <w:br w:type="textWrapping"/>
      </w:r>
      <w:r>
        <w:rPr>
          <w:rFonts w:ascii="Times New Roman" w:hAnsi="Times New Roman" w:eastAsia="宋体"/>
        </w:rPr>
        <w:t xml:space="preserve">    suggested_speeds = [p.get('suggested_speed', 0.5) for p in path_points]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运动学仿真参数</w:t>
      </w:r>
      <w:r>
        <w:rPr>
          <w:rFonts w:ascii="Times New Roman" w:hAnsi="Times New Roman" w:eastAsia="宋体"/>
        </w:rPr>
        <w:br w:type="textWrapping"/>
      </w:r>
      <w:r>
        <w:rPr>
          <w:rFonts w:ascii="Times New Roman" w:hAnsi="Times New Roman" w:eastAsia="宋体"/>
        </w:rPr>
        <w:t xml:space="preserve">    dt = 0.01  # 10ms仿真步长</w:t>
      </w:r>
      <w:r>
        <w:rPr>
          <w:rFonts w:ascii="Times New Roman" w:hAnsi="Times New Roman" w:eastAsia="宋体"/>
        </w:rPr>
        <w:br w:type="textWrapping"/>
      </w:r>
      <w:r>
        <w:rPr>
          <w:rFonts w:ascii="Times New Roman" w:hAnsi="Times New Roman" w:eastAsia="宋体"/>
        </w:rPr>
        <w:t xml:space="preserve">    current_speed = 0.0</w:t>
      </w:r>
      <w:r>
        <w:rPr>
          <w:rFonts w:ascii="Times New Roman" w:hAnsi="Times New Roman" w:eastAsia="宋体"/>
        </w:rPr>
        <w:br w:type="textWrapping"/>
      </w:r>
      <w:r>
        <w:rPr>
          <w:rFonts w:ascii="Times New Roman" w:hAnsi="Times New Roman" w:eastAsia="宋体"/>
        </w:rPr>
        <w:t xml:space="preserve">    current_pos = coords[0]</w:t>
      </w:r>
      <w:r>
        <w:rPr>
          <w:rFonts w:ascii="Times New Roman" w:hAnsi="Times New Roman" w:eastAsia="宋体"/>
        </w:rPr>
        <w:br w:type="textWrapping"/>
      </w:r>
      <w:r>
        <w:rPr>
          <w:rFonts w:ascii="Times New Roman" w:hAnsi="Times New Roman" w:eastAsia="宋体"/>
        </w:rPr>
        <w:t xml:space="preserve">    current_idx = 0</w:t>
      </w:r>
      <w:r>
        <w:rPr>
          <w:rFonts w:ascii="Times New Roman" w:hAnsi="Times New Roman" w:eastAsia="宋体"/>
        </w:rPr>
        <w:br w:type="textWrapping"/>
      </w:r>
      <w:r>
        <w:rPr>
          <w:rFonts w:ascii="Times New Roman" w:hAnsi="Times New Roman" w:eastAsia="宋体"/>
        </w:rPr>
        <w:t xml:space="preserve">    path_length = 0.0</w:t>
      </w:r>
      <w:r>
        <w:rPr>
          <w:rFonts w:ascii="Times New Roman" w:hAnsi="Times New Roman" w:eastAsia="宋体"/>
        </w:rPr>
        <w:br w:type="textWrapping"/>
      </w:r>
      <w:r>
        <w:rPr>
          <w:rFonts w:ascii="Times New Roman" w:hAnsi="Times New Roman" w:eastAsia="宋体"/>
        </w:rPr>
        <w:t xml:space="preserve">    collision_details = []</w:t>
      </w:r>
      <w:r>
        <w:rPr>
          <w:rFonts w:ascii="Times New Roman" w:hAnsi="Times New Roman" w:eastAsia="宋体"/>
        </w:rPr>
        <w:br w:type="textWrapping"/>
      </w:r>
      <w:r>
        <w:rPr>
          <w:rFonts w:ascii="Times New Roman" w:hAnsi="Times New Roman" w:eastAsia="宋体"/>
        </w:rPr>
        <w:t xml:space="preserve">    kinematics_violations = []</w:t>
      </w:r>
      <w:r>
        <w:rPr>
          <w:rFonts w:ascii="Times New Roman" w:hAnsi="Times New Roman" w:eastAsia="宋体"/>
        </w:rPr>
        <w:br w:type="textWrapping"/>
      </w:r>
      <w:r>
        <w:rPr>
          <w:rFonts w:ascii="Times New Roman" w:hAnsi="Times New Roman" w:eastAsia="宋体"/>
        </w:rPr>
        <w:t xml:space="preserve">    property_violations =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计算路径总长度和各段方向</w:t>
      </w:r>
      <w:r>
        <w:rPr>
          <w:rFonts w:ascii="Times New Roman" w:hAnsi="Times New Roman" w:eastAsia="宋体"/>
        </w:rPr>
        <w:br w:type="textWrapping"/>
      </w:r>
      <w:r>
        <w:rPr>
          <w:rFonts w:ascii="Times New Roman" w:hAnsi="Times New Roman" w:eastAsia="宋体"/>
        </w:rPr>
        <w:t xml:space="preserve">    segment_lengths = []</w:t>
      </w:r>
      <w:r>
        <w:rPr>
          <w:rFonts w:ascii="Times New Roman" w:hAnsi="Times New Roman" w:eastAsia="宋体"/>
        </w:rPr>
        <w:br w:type="textWrapping"/>
      </w:r>
      <w:r>
        <w:rPr>
          <w:rFonts w:ascii="Times New Roman" w:hAnsi="Times New Roman" w:eastAsia="宋体"/>
        </w:rPr>
        <w:t xml:space="preserve">    segment_headings = []</w:t>
      </w:r>
      <w:r>
        <w:rPr>
          <w:rFonts w:ascii="Times New Roman" w:hAnsi="Times New Roman" w:eastAsia="宋体"/>
        </w:rPr>
        <w:br w:type="textWrapping"/>
      </w:r>
      <w:r>
        <w:rPr>
          <w:rFonts w:ascii="Times New Roman" w:hAnsi="Times New Roman" w:eastAsia="宋体"/>
        </w:rPr>
        <w:t xml:space="preserve">    for i in range(len(coords) - 1):</w:t>
      </w:r>
      <w:r>
        <w:rPr>
          <w:rFonts w:ascii="Times New Roman" w:hAnsi="Times New Roman" w:eastAsia="宋体"/>
        </w:rPr>
        <w:br w:type="textWrapping"/>
      </w:r>
      <w:r>
        <w:rPr>
          <w:rFonts w:ascii="Times New Roman" w:hAnsi="Times New Roman" w:eastAsia="宋体"/>
        </w:rPr>
        <w:t xml:space="preserve">        vec = coords[i+1] - coords[i]</w:t>
      </w:r>
      <w:r>
        <w:rPr>
          <w:rFonts w:ascii="Times New Roman" w:hAnsi="Times New Roman" w:eastAsia="宋体"/>
        </w:rPr>
        <w:br w:type="textWrapping"/>
      </w:r>
      <w:r>
        <w:rPr>
          <w:rFonts w:ascii="Times New Roman" w:hAnsi="Times New Roman" w:eastAsia="宋体"/>
        </w:rPr>
        <w:t xml:space="preserve">        seg_len = np.linalg.norm(vec)</w:t>
      </w:r>
      <w:r>
        <w:rPr>
          <w:rFonts w:ascii="Times New Roman" w:hAnsi="Times New Roman" w:eastAsia="宋体"/>
        </w:rPr>
        <w:br w:type="textWrapping"/>
      </w:r>
      <w:r>
        <w:rPr>
          <w:rFonts w:ascii="Times New Roman" w:hAnsi="Times New Roman" w:eastAsia="宋体"/>
        </w:rPr>
        <w:t xml:space="preserve">        segment_lengths.append(seg_len)</w:t>
      </w:r>
      <w:r>
        <w:rPr>
          <w:rFonts w:ascii="Times New Roman" w:hAnsi="Times New Roman" w:eastAsia="宋体"/>
        </w:rPr>
        <w:br w:type="textWrapping"/>
      </w:r>
      <w:r>
        <w:rPr>
          <w:rFonts w:ascii="Times New Roman" w:hAnsi="Times New Roman" w:eastAsia="宋体"/>
        </w:rPr>
        <w:t xml:space="preserve">        if seg_len &gt; 1e-6:</w:t>
      </w:r>
      <w:r>
        <w:rPr>
          <w:rFonts w:ascii="Times New Roman" w:hAnsi="Times New Roman" w:eastAsia="宋体"/>
        </w:rPr>
        <w:br w:type="textWrapping"/>
      </w:r>
      <w:r>
        <w:rPr>
          <w:rFonts w:ascii="Times New Roman" w:hAnsi="Times New Roman" w:eastAsia="宋体"/>
        </w:rPr>
        <w:t xml:space="preserve">            heading = np.arctan2(vec[1], vec[0])</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heading = 0.0</w:t>
      </w:r>
      <w:r>
        <w:rPr>
          <w:rFonts w:ascii="Times New Roman" w:hAnsi="Times New Roman" w:eastAsia="宋体"/>
        </w:rPr>
        <w:br w:type="textWrapping"/>
      </w:r>
      <w:r>
        <w:rPr>
          <w:rFonts w:ascii="Times New Roman" w:hAnsi="Times New Roman" w:eastAsia="宋体"/>
        </w:rPr>
        <w:t xml:space="preserve">        segment_headings.append(heading)</w:t>
      </w:r>
      <w:r>
        <w:rPr>
          <w:rFonts w:ascii="Times New Roman" w:hAnsi="Times New Roman" w:eastAsia="宋体"/>
        </w:rPr>
        <w:br w:type="textWrapping"/>
      </w:r>
      <w:r>
        <w:rPr>
          <w:rFonts w:ascii="Times New Roman" w:hAnsi="Times New Roman" w:eastAsia="宋体"/>
        </w:rPr>
        <w:t xml:space="preserve">        path_length += seg_len</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开始仿真</w:t>
      </w:r>
      <w:r>
        <w:rPr>
          <w:rFonts w:ascii="Times New Roman" w:hAnsi="Times New Roman" w:eastAsia="宋体"/>
        </w:rPr>
        <w:br w:type="textWrapping"/>
      </w:r>
      <w:r>
        <w:rPr>
          <w:rFonts w:ascii="Times New Roman" w:hAnsi="Times New Roman" w:eastAsia="宋体"/>
        </w:rPr>
        <w:t xml:space="preserve">    sim_time = 0.0</w:t>
      </w:r>
      <w:r>
        <w:rPr>
          <w:rFonts w:ascii="Times New Roman" w:hAnsi="Times New Roman" w:eastAsia="宋体"/>
        </w:rPr>
        <w:br w:type="textWrapping"/>
      </w:r>
      <w:r>
        <w:rPr>
          <w:rFonts w:ascii="Times New Roman" w:hAnsi="Times New Roman" w:eastAsia="宋体"/>
        </w:rPr>
        <w:t xml:space="preserve">    max_sim_time = path_length / 0.1 + 30.0  # 预留额外时间</w:t>
      </w:r>
      <w:r>
        <w:rPr>
          <w:rFonts w:ascii="Times New Roman" w:hAnsi="Times New Roman" w:eastAsia="宋体"/>
        </w:rPr>
        <w:br w:type="textWrapping"/>
      </w:r>
      <w:r>
        <w:rPr>
          <w:rFonts w:ascii="Times New Roman" w:hAnsi="Times New Roman" w:eastAsia="宋体"/>
        </w:rPr>
        <w:t xml:space="preserve">    traveled_distance = 0.0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while current_idx &lt; len(coords) - 1 and sim_time &lt; max_sim_time:</w:t>
      </w:r>
      <w:r>
        <w:rPr>
          <w:rFonts w:ascii="Times New Roman" w:hAnsi="Times New Roman" w:eastAsia="宋体"/>
        </w:rPr>
        <w:br w:type="textWrapping"/>
      </w:r>
      <w:r>
        <w:rPr>
          <w:rFonts w:ascii="Times New Roman" w:hAnsi="Times New Roman" w:eastAsia="宋体"/>
        </w:rPr>
        <w:t xml:space="preserve">        # 确定当前路径段</w:t>
      </w:r>
      <w:r>
        <w:rPr>
          <w:rFonts w:ascii="Times New Roman" w:hAnsi="Times New Roman" w:eastAsia="宋体"/>
        </w:rPr>
        <w:br w:type="textWrapping"/>
      </w:r>
      <w:r>
        <w:rPr>
          <w:rFonts w:ascii="Times New Roman" w:hAnsi="Times New Roman" w:eastAsia="宋体"/>
        </w:rPr>
        <w:t xml:space="preserve">        segment_start = coords[current_idx]</w:t>
      </w:r>
      <w:r>
        <w:rPr>
          <w:rFonts w:ascii="Times New Roman" w:hAnsi="Times New Roman" w:eastAsia="宋体"/>
        </w:rPr>
        <w:br w:type="textWrapping"/>
      </w:r>
      <w:r>
        <w:rPr>
          <w:rFonts w:ascii="Times New Roman" w:hAnsi="Times New Roman" w:eastAsia="宋体"/>
        </w:rPr>
        <w:t xml:space="preserve">        segment_end = coords[current_idx + 1]</w:t>
      </w:r>
      <w:r>
        <w:rPr>
          <w:rFonts w:ascii="Times New Roman" w:hAnsi="Times New Roman" w:eastAsia="宋体"/>
        </w:rPr>
        <w:br w:type="textWrapping"/>
      </w:r>
      <w:r>
        <w:rPr>
          <w:rFonts w:ascii="Times New Roman" w:hAnsi="Times New Roman" w:eastAsia="宋体"/>
        </w:rPr>
        <w:t xml:space="preserve">        segment_len = segment_lengths[current_idx]</w:t>
      </w:r>
      <w:r>
        <w:rPr>
          <w:rFonts w:ascii="Times New Roman" w:hAnsi="Times New Roman" w:eastAsia="宋体"/>
        </w:rPr>
        <w:br w:type="textWrapping"/>
      </w:r>
      <w:r>
        <w:rPr>
          <w:rFonts w:ascii="Times New Roman" w:hAnsi="Times New Roman" w:eastAsia="宋体"/>
        </w:rPr>
        <w:t xml:space="preserve">        segment_heading = segment_headings[current_idx]</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计算当前位置在段上的比例</w:t>
      </w:r>
      <w:r>
        <w:rPr>
          <w:rFonts w:ascii="Times New Roman" w:hAnsi="Times New Roman" w:eastAsia="宋体"/>
        </w:rPr>
        <w:br w:type="textWrapping"/>
      </w:r>
      <w:r>
        <w:rPr>
          <w:rFonts w:ascii="Times New Roman" w:hAnsi="Times New Roman" w:eastAsia="宋体"/>
        </w:rPr>
        <w:t xml:space="preserve">        to_current = current_pos - segment_start</w:t>
      </w:r>
      <w:r>
        <w:rPr>
          <w:rFonts w:ascii="Times New Roman" w:hAnsi="Times New Roman" w:eastAsia="宋体"/>
        </w:rPr>
        <w:br w:type="textWrapping"/>
      </w:r>
      <w:r>
        <w:rPr>
          <w:rFonts w:ascii="Times New Roman" w:hAnsi="Times New Roman" w:eastAsia="宋体"/>
        </w:rPr>
        <w:t xml:space="preserve">        if segment_len &gt; 1e-6:</w:t>
      </w:r>
      <w:r>
        <w:rPr>
          <w:rFonts w:ascii="Times New Roman" w:hAnsi="Times New Roman" w:eastAsia="宋体"/>
        </w:rPr>
        <w:br w:type="textWrapping"/>
      </w:r>
      <w:r>
        <w:rPr>
          <w:rFonts w:ascii="Times New Roman" w:hAnsi="Times New Roman" w:eastAsia="宋体"/>
        </w:rPr>
        <w:t xml:space="preserve">            proj = np.dot(to_current, (segment_end - segment_start) / segment_len)</w:t>
      </w:r>
      <w:r>
        <w:rPr>
          <w:rFonts w:ascii="Times New Roman" w:hAnsi="Times New Roman" w:eastAsia="宋体"/>
        </w:rPr>
        <w:br w:type="textWrapping"/>
      </w:r>
      <w:r>
        <w:rPr>
          <w:rFonts w:ascii="Times New Roman" w:hAnsi="Times New Roman" w:eastAsia="宋体"/>
        </w:rPr>
        <w:t xml:space="preserve">            ratio = proj / segment_len</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ratio = 1.0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速度规划（建议速度插值）</w:t>
      </w:r>
      <w:r>
        <w:rPr>
          <w:rFonts w:ascii="Times New Roman" w:hAnsi="Times New Roman" w:eastAsia="宋体"/>
        </w:rPr>
        <w:br w:type="textWrapping"/>
      </w:r>
      <w:r>
        <w:rPr>
          <w:rFonts w:ascii="Times New Roman" w:hAnsi="Times New Roman" w:eastAsia="宋体"/>
        </w:rPr>
        <w:t xml:space="preserve">        target_speed = suggested_speeds[current_idx] * (1 - ratio) + suggested_speeds[current_idx + 1] * ratio</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加速度限制</w:t>
      </w:r>
      <w:r>
        <w:rPr>
          <w:rFonts w:ascii="Times New Roman" w:hAnsi="Times New Roman" w:eastAsia="宋体"/>
        </w:rPr>
        <w:br w:type="textWrapping"/>
      </w:r>
      <w:r>
        <w:rPr>
          <w:rFonts w:ascii="Times New Roman" w:hAnsi="Times New Roman" w:eastAsia="宋体"/>
        </w:rPr>
        <w:t xml:space="preserve">        speed_error = target_speed - current_speed</w:t>
      </w:r>
      <w:r>
        <w:rPr>
          <w:rFonts w:ascii="Times New Roman" w:hAnsi="Times New Roman" w:eastAsia="宋体"/>
        </w:rPr>
        <w:br w:type="textWrapping"/>
      </w:r>
      <w:r>
        <w:rPr>
          <w:rFonts w:ascii="Times New Roman" w:hAnsi="Times New Roman" w:eastAsia="宋体"/>
        </w:rPr>
        <w:t xml:space="preserve">        max_speed_change = max_acceleration * dt if speed_error &gt; 0 else max_deceleration * dt</w:t>
      </w:r>
      <w:r>
        <w:rPr>
          <w:rFonts w:ascii="Times New Roman" w:hAnsi="Times New Roman" w:eastAsia="宋体"/>
        </w:rPr>
        <w:br w:type="textWrapping"/>
      </w:r>
      <w:r>
        <w:rPr>
          <w:rFonts w:ascii="Times New Roman" w:hAnsi="Times New Roman" w:eastAsia="宋体"/>
        </w:rPr>
        <w:t xml:space="preserve">        if abs(speed_error) &gt; max_speed_change:</w:t>
      </w:r>
      <w:r>
        <w:rPr>
          <w:rFonts w:ascii="Times New Roman" w:hAnsi="Times New Roman" w:eastAsia="宋体"/>
        </w:rPr>
        <w:br w:type="textWrapping"/>
      </w:r>
      <w:r>
        <w:rPr>
          <w:rFonts w:ascii="Times New Roman" w:hAnsi="Times New Roman" w:eastAsia="宋体"/>
        </w:rPr>
        <w:t xml:space="preserve">            speed_change = np.sign(speed_error) * max_speed_change</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speed_change = speed_error</w:t>
      </w:r>
      <w:r>
        <w:rPr>
          <w:rFonts w:ascii="Times New Roman" w:hAnsi="Times New Roman" w:eastAsia="宋体"/>
        </w:rPr>
        <w:br w:type="textWrapping"/>
      </w:r>
      <w:r>
        <w:rPr>
          <w:rFonts w:ascii="Times New Roman" w:hAnsi="Times New Roman" w:eastAsia="宋体"/>
        </w:rPr>
        <w:t xml:space="preserve">        new_speed = current_speed + speed_change</w:t>
      </w:r>
      <w:r>
        <w:rPr>
          <w:rFonts w:ascii="Times New Roman" w:hAnsi="Times New Roman" w:eastAsia="宋体"/>
        </w:rPr>
        <w:br w:type="textWrapping"/>
      </w:r>
      <w:r>
        <w:rPr>
          <w:rFonts w:ascii="Times New Roman" w:hAnsi="Times New Roman" w:eastAsia="宋体"/>
        </w:rPr>
        <w:t xml:space="preserve">        new_speed = max(0.0, new_speed)</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计算位移</w:t>
      </w:r>
      <w:r>
        <w:rPr>
          <w:rFonts w:ascii="Times New Roman" w:hAnsi="Times New Roman" w:eastAsia="宋体"/>
        </w:rPr>
        <w:br w:type="textWrapping"/>
      </w:r>
      <w:r>
        <w:rPr>
          <w:rFonts w:ascii="Times New Roman" w:hAnsi="Times New Roman" w:eastAsia="宋体"/>
        </w:rPr>
        <w:t xml:space="preserve">        move_distance = (current_speed + new_speed) / 2 * dt</w:t>
      </w:r>
      <w:r>
        <w:rPr>
          <w:rFonts w:ascii="Times New Roman" w:hAnsi="Times New Roman" w:eastAsia="宋体"/>
        </w:rPr>
        <w:br w:type="textWrapping"/>
      </w:r>
      <w:r>
        <w:rPr>
          <w:rFonts w:ascii="Times New Roman" w:hAnsi="Times New Roman" w:eastAsia="宋体"/>
        </w:rPr>
        <w:t xml:space="preserve">        traveled_distance += move_distance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更新位置</w:t>
      </w:r>
      <w:r>
        <w:rPr>
          <w:rFonts w:ascii="Times New Roman" w:hAnsi="Times New Roman" w:eastAsia="宋体"/>
        </w:rPr>
        <w:br w:type="textWrapping"/>
      </w:r>
      <w:r>
        <w:rPr>
          <w:rFonts w:ascii="Times New Roman" w:hAnsi="Times New Roman" w:eastAsia="宋体"/>
        </w:rPr>
        <w:t xml:space="preserve">        if segment_len &gt; 1e-6:</w:t>
      </w:r>
      <w:r>
        <w:rPr>
          <w:rFonts w:ascii="Times New Roman" w:hAnsi="Times New Roman" w:eastAsia="宋体"/>
        </w:rPr>
        <w:br w:type="textWrapping"/>
      </w:r>
      <w:r>
        <w:rPr>
          <w:rFonts w:ascii="Times New Roman" w:hAnsi="Times New Roman" w:eastAsia="宋体"/>
        </w:rPr>
        <w:t xml:space="preserve">            new_ratio = ratio + move_distance / segment_len</w:t>
      </w:r>
      <w:r>
        <w:rPr>
          <w:rFonts w:ascii="Times New Roman" w:hAnsi="Times New Roman" w:eastAsia="宋体"/>
        </w:rPr>
        <w:br w:type="textWrapping"/>
      </w:r>
      <w:r>
        <w:rPr>
          <w:rFonts w:ascii="Times New Roman" w:hAnsi="Times New Roman" w:eastAsia="宋体"/>
        </w:rPr>
        <w:t xml:space="preserve">            if new_ratio &gt;= 1.0:</w:t>
      </w:r>
      <w:r>
        <w:rPr>
          <w:rFonts w:ascii="Times New Roman" w:hAnsi="Times New Roman" w:eastAsia="宋体"/>
        </w:rPr>
        <w:br w:type="textWrapping"/>
      </w:r>
      <w:r>
        <w:rPr>
          <w:rFonts w:ascii="Times New Roman" w:hAnsi="Times New Roman" w:eastAsia="宋体"/>
        </w:rPr>
        <w:t xml:space="preserve">                # 移动到下一段</w:t>
      </w:r>
      <w:r>
        <w:rPr>
          <w:rFonts w:ascii="Times New Roman" w:hAnsi="Times New Roman" w:eastAsia="宋体"/>
        </w:rPr>
        <w:br w:type="textWrapping"/>
      </w:r>
      <w:r>
        <w:rPr>
          <w:rFonts w:ascii="Times New Roman" w:hAnsi="Times New Roman" w:eastAsia="宋体"/>
        </w:rPr>
        <w:t xml:space="preserve">                excess = (new_ratio - 1.0) * segment_len</w:t>
      </w:r>
      <w:r>
        <w:rPr>
          <w:rFonts w:ascii="Times New Roman" w:hAnsi="Times New Roman" w:eastAsia="宋体"/>
        </w:rPr>
        <w:br w:type="textWrapping"/>
      </w:r>
      <w:r>
        <w:rPr>
          <w:rFonts w:ascii="Times New Roman" w:hAnsi="Times New Roman" w:eastAsia="宋体"/>
        </w:rPr>
        <w:t xml:space="preserve">                current_idx += 1</w:t>
      </w:r>
      <w:r>
        <w:rPr>
          <w:rFonts w:ascii="Times New Roman" w:hAnsi="Times New Roman" w:eastAsia="宋体"/>
        </w:rPr>
        <w:br w:type="textWrapping"/>
      </w:r>
      <w:r>
        <w:rPr>
          <w:rFonts w:ascii="Times New Roman" w:hAnsi="Times New Roman" w:eastAsia="宋体"/>
        </w:rPr>
        <w:t xml:space="preserve">                if current_idx &gt;= len(coords) - 1:</w:t>
      </w:r>
      <w:r>
        <w:rPr>
          <w:rFonts w:ascii="Times New Roman" w:hAnsi="Times New Roman" w:eastAsia="宋体"/>
        </w:rPr>
        <w:br w:type="textWrapping"/>
      </w:r>
      <w:r>
        <w:rPr>
          <w:rFonts w:ascii="Times New Roman" w:hAnsi="Times New Roman" w:eastAsia="宋体"/>
        </w:rPr>
        <w:t xml:space="preserve">                    # 到达终点</w:t>
      </w:r>
      <w:r>
        <w:rPr>
          <w:rFonts w:ascii="Times New Roman" w:hAnsi="Times New Roman" w:eastAsia="宋体"/>
        </w:rPr>
        <w:br w:type="textWrapping"/>
      </w:r>
      <w:r>
        <w:rPr>
          <w:rFonts w:ascii="Times New Roman" w:hAnsi="Times New Roman" w:eastAsia="宋体"/>
        </w:rPr>
        <w:t xml:space="preserve">                    current_pos = coords[-1]</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t xml:space="preserve">                # 新段的开始</w:t>
      </w:r>
      <w:r>
        <w:rPr>
          <w:rFonts w:ascii="Times New Roman" w:hAnsi="Times New Roman" w:eastAsia="宋体"/>
        </w:rPr>
        <w:br w:type="textWrapping"/>
      </w:r>
      <w:r>
        <w:rPr>
          <w:rFonts w:ascii="Times New Roman" w:hAnsi="Times New Roman" w:eastAsia="宋体"/>
        </w:rPr>
        <w:t xml:space="preserve">                next_segment_len = segment_lengths[current_idx]</w:t>
      </w:r>
      <w:r>
        <w:rPr>
          <w:rFonts w:ascii="Times New Roman" w:hAnsi="Times New Roman" w:eastAsia="宋体"/>
        </w:rPr>
        <w:br w:type="textWrapping"/>
      </w:r>
      <w:r>
        <w:rPr>
          <w:rFonts w:ascii="Times New Roman" w:hAnsi="Times New Roman" w:eastAsia="宋体"/>
        </w:rPr>
        <w:t xml:space="preserve">                if next_segment_len &gt; 1e-6:</w:t>
      </w:r>
      <w:r>
        <w:rPr>
          <w:rFonts w:ascii="Times New Roman" w:hAnsi="Times New Roman" w:eastAsia="宋体"/>
        </w:rPr>
        <w:br w:type="textWrapping"/>
      </w:r>
      <w:r>
        <w:rPr>
          <w:rFonts w:ascii="Times New Roman" w:hAnsi="Times New Roman" w:eastAsia="宋体"/>
        </w:rPr>
        <w:t xml:space="preserve">                    new_ratio = excess / next_segment_len</w:t>
      </w:r>
      <w:r>
        <w:rPr>
          <w:rFonts w:ascii="Times New Roman" w:hAnsi="Times New Roman" w:eastAsia="宋体"/>
        </w:rPr>
        <w:br w:type="textWrapping"/>
      </w:r>
      <w:r>
        <w:rPr>
          <w:rFonts w:ascii="Times New Roman" w:hAnsi="Times New Roman" w:eastAsia="宋体"/>
        </w:rPr>
        <w:t xml:space="preserve">                    current_pos = coords[current_idx] + new_ratio * (coords[current_idx + 1] - coords[current_idx])</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current_pos = coords[current_idx]</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current_pos = segment_start + new_ratio * (segment_end - segment_start)</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 零长度段，直接跳到下一个点</w:t>
      </w:r>
      <w:r>
        <w:rPr>
          <w:rFonts w:ascii="Times New Roman" w:hAnsi="Times New Roman" w:eastAsia="宋体"/>
        </w:rPr>
        <w:br w:type="textWrapping"/>
      </w:r>
      <w:r>
        <w:rPr>
          <w:rFonts w:ascii="Times New Roman" w:hAnsi="Times New Roman" w:eastAsia="宋体"/>
        </w:rPr>
        <w:t xml:space="preserve">            current_idx += 1</w:t>
      </w:r>
      <w:r>
        <w:rPr>
          <w:rFonts w:ascii="Times New Roman" w:hAnsi="Times New Roman" w:eastAsia="宋体"/>
        </w:rPr>
        <w:br w:type="textWrapping"/>
      </w:r>
      <w:r>
        <w:rPr>
          <w:rFonts w:ascii="Times New Roman" w:hAnsi="Times New Roman" w:eastAsia="宋体"/>
        </w:rPr>
        <w:t xml:space="preserve">            if current_idx &lt; len(coords):</w:t>
      </w:r>
      <w:r>
        <w:rPr>
          <w:rFonts w:ascii="Times New Roman" w:hAnsi="Times New Roman" w:eastAsia="宋体"/>
        </w:rPr>
        <w:br w:type="textWrapping"/>
      </w:r>
      <w:r>
        <w:rPr>
          <w:rFonts w:ascii="Times New Roman" w:hAnsi="Times New Roman" w:eastAsia="宋体"/>
        </w:rPr>
        <w:t xml:space="preserve">                current_pos = coords[current_idx]</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计算当前朝向（路径段插值）</w:t>
      </w:r>
      <w:r>
        <w:rPr>
          <w:rFonts w:ascii="Times New Roman" w:hAnsi="Times New Roman" w:eastAsia="宋体"/>
        </w:rPr>
        <w:br w:type="textWrapping"/>
      </w:r>
      <w:r>
        <w:rPr>
          <w:rFonts w:ascii="Times New Roman" w:hAnsi="Times New Roman" w:eastAsia="宋体"/>
        </w:rPr>
        <w:t xml:space="preserve">        if current_idx &lt; len(segment_headings):</w:t>
      </w:r>
      <w:r>
        <w:rPr>
          <w:rFonts w:ascii="Times New Roman" w:hAnsi="Times New Roman" w:eastAsia="宋体"/>
        </w:rPr>
        <w:br w:type="textWrapping"/>
      </w:r>
      <w:r>
        <w:rPr>
          <w:rFonts w:ascii="Times New Roman" w:hAnsi="Times New Roman" w:eastAsia="宋体"/>
        </w:rPr>
        <w:t xml:space="preserve">            current_heading = segment_headings[current_idx]</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current_heading = segment_headings[-1]</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robot_rect = Polygon([</w:t>
      </w:r>
      <w:r>
        <w:rPr>
          <w:rFonts w:ascii="Times New Roman" w:hAnsi="Times New Roman" w:eastAsia="宋体"/>
        </w:rPr>
        <w:br w:type="textWrapping"/>
      </w:r>
      <w:r>
        <w:rPr>
          <w:rFonts w:ascii="Times New Roman" w:hAnsi="Times New Roman" w:eastAsia="宋体"/>
        </w:rPr>
        <w:t xml:space="preserve">            [-robot_length/2, -robot_width/2],</w:t>
      </w:r>
      <w:r>
        <w:rPr>
          <w:rFonts w:ascii="Times New Roman" w:hAnsi="Times New Roman" w:eastAsia="宋体"/>
        </w:rPr>
        <w:br w:type="textWrapping"/>
      </w:r>
      <w:r>
        <w:rPr>
          <w:rFonts w:ascii="Times New Roman" w:hAnsi="Times New Roman" w:eastAsia="宋体"/>
        </w:rPr>
        <w:t xml:space="preserve">            [robot_length/2, -robot_width/2],</w:t>
      </w:r>
      <w:r>
        <w:rPr>
          <w:rFonts w:ascii="Times New Roman" w:hAnsi="Times New Roman" w:eastAsia="宋体"/>
        </w:rPr>
        <w:br w:type="textWrapping"/>
      </w:r>
      <w:r>
        <w:rPr>
          <w:rFonts w:ascii="Times New Roman" w:hAnsi="Times New Roman" w:eastAsia="宋体"/>
        </w:rPr>
        <w:t xml:space="preserve">            [robot_length/2, robot_width/2],</w:t>
      </w:r>
      <w:r>
        <w:rPr>
          <w:rFonts w:ascii="Times New Roman" w:hAnsi="Times New Roman" w:eastAsia="宋体"/>
        </w:rPr>
        <w:br w:type="textWrapping"/>
      </w:r>
      <w:r>
        <w:rPr>
          <w:rFonts w:ascii="Times New Roman" w:hAnsi="Times New Roman" w:eastAsia="宋体"/>
        </w:rPr>
        <w:t xml:space="preserve">            [-robot_length/2, robot_width/2]</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 旋转和平移</w:t>
      </w:r>
      <w:r>
        <w:rPr>
          <w:rFonts w:ascii="Times New Roman" w:hAnsi="Times New Roman" w:eastAsia="宋体"/>
        </w:rPr>
        <w:br w:type="textWrapping"/>
      </w:r>
      <w:r>
        <w:rPr>
          <w:rFonts w:ascii="Times New Roman" w:hAnsi="Times New Roman" w:eastAsia="宋体"/>
        </w:rPr>
        <w:t xml:space="preserve">        robot_rect = rotate(robot_rect, current_heading, origin=(0, 0), use_radians=True)</w:t>
      </w:r>
      <w:r>
        <w:rPr>
          <w:rFonts w:ascii="Times New Roman" w:hAnsi="Times New Roman" w:eastAsia="宋体"/>
        </w:rPr>
        <w:br w:type="textWrapping"/>
      </w:r>
      <w:r>
        <w:rPr>
          <w:rFonts w:ascii="Times New Roman" w:hAnsi="Times New Roman" w:eastAsia="宋体"/>
        </w:rPr>
        <w:t xml:space="preserve">        robot_rect = translate(robot_rect, xoff=current_pos[0], yoff=current_pos[1])</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检测与静态障碍物的碰撞</w:t>
      </w:r>
      <w:r>
        <w:rPr>
          <w:rFonts w:ascii="Times New Roman" w:hAnsi="Times New Roman" w:eastAsia="宋体"/>
        </w:rPr>
        <w:br w:type="textWrapping"/>
      </w:r>
      <w:r>
        <w:rPr>
          <w:rFonts w:ascii="Times New Roman" w:hAnsi="Times New Roman" w:eastAsia="宋体"/>
        </w:rPr>
        <w:t xml:space="preserve">        for element in static_map_elements:</w:t>
      </w:r>
      <w:r>
        <w:rPr>
          <w:rFonts w:ascii="Times New Roman" w:hAnsi="Times New Roman" w:eastAsia="宋体"/>
        </w:rPr>
        <w:br w:type="textWrapping"/>
      </w:r>
      <w:r>
        <w:rPr>
          <w:rFonts w:ascii="Times New Roman" w:hAnsi="Times New Roman" w:eastAsia="宋体"/>
        </w:rPr>
        <w:t xml:space="preserve">            elem_type = element.get('type')</w:t>
      </w:r>
      <w:r>
        <w:rPr>
          <w:rFonts w:ascii="Times New Roman" w:hAnsi="Times New Roman" w:eastAsia="宋体"/>
        </w:rPr>
        <w:br w:type="textWrapping"/>
      </w:r>
      <w:r>
        <w:rPr>
          <w:rFonts w:ascii="Times New Roman" w:hAnsi="Times New Roman" w:eastAsia="宋体"/>
        </w:rPr>
        <w:t xml:space="preserve">            elem_geom = element.get('geometry')</w:t>
      </w:r>
      <w:r>
        <w:rPr>
          <w:rFonts w:ascii="Times New Roman" w:hAnsi="Times New Roman" w:eastAsia="宋体"/>
        </w:rPr>
        <w:br w:type="textWrapping"/>
      </w:r>
      <w:r>
        <w:rPr>
          <w:rFonts w:ascii="Times New Roman" w:hAnsi="Times New Roman" w:eastAsia="宋体"/>
        </w:rPr>
        <w:t xml:space="preserve">            if elem_geom is None:</w:t>
      </w:r>
      <w:r>
        <w:rPr>
          <w:rFonts w:ascii="Times New Roman" w:hAnsi="Times New Roman" w:eastAsia="宋体"/>
        </w:rPr>
        <w:br w:type="textWrapping"/>
      </w:r>
      <w:r>
        <w:rPr>
          <w:rFonts w:ascii="Times New Roman" w:hAnsi="Times New Roman" w:eastAsia="宋体"/>
        </w:rPr>
        <w:t xml:space="preserve">                continue</w:t>
      </w:r>
      <w:r>
        <w:rPr>
          <w:rFonts w:ascii="Times New Roman" w:hAnsi="Times New Roman" w:eastAsia="宋体"/>
        </w:rPr>
        <w:br w:type="textWrapping"/>
      </w:r>
      <w:r>
        <w:rPr>
          <w:rFonts w:ascii="Times New Roman" w:hAnsi="Times New Roman" w:eastAsia="宋体"/>
        </w:rPr>
        <w:t xml:space="preserve">            if elem_type == 'wall':</w:t>
      </w:r>
      <w:r>
        <w:rPr>
          <w:rFonts w:ascii="Times New Roman" w:hAnsi="Times New Roman" w:eastAsia="宋体"/>
        </w:rPr>
        <w:br w:type="textWrapping"/>
      </w:r>
      <w:r>
        <w:rPr>
          <w:rFonts w:ascii="Times New Roman" w:hAnsi="Times New Roman" w:eastAsia="宋体"/>
        </w:rPr>
        <w:t xml:space="preserve">                if robot_rect.intersects(elem_geom):</w:t>
      </w:r>
      <w:r>
        <w:rPr>
          <w:rFonts w:ascii="Times New Roman" w:hAnsi="Times New Roman" w:eastAsia="宋体"/>
        </w:rPr>
        <w:br w:type="textWrapping"/>
      </w:r>
      <w:r>
        <w:rPr>
          <w:rFonts w:ascii="Times New Roman" w:hAnsi="Times New Roman" w:eastAsia="宋体"/>
        </w:rPr>
        <w:t xml:space="preserve">                    collision_point = robot_rect.intersection(elem_geom)</w:t>
      </w:r>
      <w:r>
        <w:rPr>
          <w:rFonts w:ascii="Times New Roman" w:hAnsi="Times New Roman" w:eastAsia="宋体"/>
        </w:rPr>
        <w:br w:type="textWrapping"/>
      </w:r>
      <w:r>
        <w:rPr>
          <w:rFonts w:ascii="Times New Roman" w:hAnsi="Times New Roman" w:eastAsia="宋体"/>
        </w:rPr>
        <w:t xml:space="preserve">                    if not collision_point.is_empty:</w:t>
      </w:r>
      <w:r>
        <w:rPr>
          <w:rFonts w:ascii="Times New Roman" w:hAnsi="Times New Roman" w:eastAsia="宋体"/>
        </w:rPr>
        <w:br w:type="textWrapping"/>
      </w:r>
      <w:r>
        <w:rPr>
          <w:rFonts w:ascii="Times New Roman" w:hAnsi="Times New Roman" w:eastAsia="宋体"/>
        </w:rPr>
        <w:t xml:space="preserve">                        collision_details.append({</w:t>
      </w:r>
      <w:r>
        <w:rPr>
          <w:rFonts w:ascii="Times New Roman" w:hAnsi="Times New Roman" w:eastAsia="宋体"/>
        </w:rPr>
        <w:br w:type="textWrapping"/>
      </w:r>
      <w:r>
        <w:rPr>
          <w:rFonts w:ascii="Times New Roman" w:hAnsi="Times New Roman" w:eastAsia="宋体"/>
        </w:rPr>
        <w:t xml:space="preserve">                            'type': '几何碰撞',</w:t>
      </w:r>
      <w:r>
        <w:rPr>
          <w:rFonts w:ascii="Times New Roman" w:hAnsi="Times New Roman" w:eastAsia="宋体"/>
        </w:rPr>
        <w:br w:type="textWrapping"/>
      </w:r>
      <w:r>
        <w:rPr>
          <w:rFonts w:ascii="Times New Roman" w:hAnsi="Times New Roman" w:eastAsia="宋体"/>
        </w:rPr>
        <w:t xml:space="preserve">                            '位置': (current_pos[0], current_pos[1]),</w:t>
      </w:r>
      <w:r>
        <w:rPr>
          <w:rFonts w:ascii="Times New Roman" w:hAnsi="Times New Roman" w:eastAsia="宋体"/>
        </w:rPr>
        <w:br w:type="textWrapping"/>
      </w:r>
      <w:r>
        <w:rPr>
          <w:rFonts w:ascii="Times New Roman" w:hAnsi="Times New Roman" w:eastAsia="宋体"/>
        </w:rPr>
        <w:t xml:space="preserve">                            '时间': sim_time,</w:t>
      </w:r>
      <w:r>
        <w:rPr>
          <w:rFonts w:ascii="Times New Roman" w:hAnsi="Times New Roman" w:eastAsia="宋体"/>
        </w:rPr>
        <w:br w:type="textWrapping"/>
      </w:r>
      <w:r>
        <w:rPr>
          <w:rFonts w:ascii="Times New Roman" w:hAnsi="Times New Roman" w:eastAsia="宋体"/>
        </w:rPr>
        <w:t xml:space="preserve">                            '障碍物': '墙体',</w:t>
      </w:r>
      <w:r>
        <w:rPr>
          <w:rFonts w:ascii="Times New Roman" w:hAnsi="Times New Roman" w:eastAsia="宋体"/>
        </w:rPr>
        <w:br w:type="textWrapping"/>
      </w:r>
      <w:r>
        <w:rPr>
          <w:rFonts w:ascii="Times New Roman" w:hAnsi="Times New Roman" w:eastAsia="宋体"/>
        </w:rPr>
        <w:t xml:space="preserve">                            '详情': f'机器人与墙体在({current_pos[0]:.2f}, {current_pos[1]:.2f})处相交'</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t xml:space="preserve">            elif elem_type == 'door':</w:t>
      </w:r>
      <w:r>
        <w:rPr>
          <w:rFonts w:ascii="Times New Roman" w:hAnsi="Times New Roman" w:eastAsia="宋体"/>
        </w:rPr>
        <w:br w:type="textWrapping"/>
      </w:r>
      <w:r>
        <w:rPr>
          <w:rFonts w:ascii="Times New Roman" w:hAnsi="Times New Roman" w:eastAsia="宋体"/>
        </w:rPr>
        <w:t xml:space="preserve">                # 门可能有开启状态，此处门框障碍</w:t>
      </w:r>
      <w:r>
        <w:rPr>
          <w:rFonts w:ascii="Times New Roman" w:hAnsi="Times New Roman" w:eastAsia="宋体"/>
        </w:rPr>
        <w:br w:type="textWrapping"/>
      </w:r>
      <w:r>
        <w:rPr>
          <w:rFonts w:ascii="Times New Roman" w:hAnsi="Times New Roman" w:eastAsia="宋体"/>
        </w:rPr>
        <w:t xml:space="preserve">                door_frame = element.get('frame_geometry')</w:t>
      </w:r>
      <w:r>
        <w:rPr>
          <w:rFonts w:ascii="Times New Roman" w:hAnsi="Times New Roman" w:eastAsia="宋体"/>
        </w:rPr>
        <w:br w:type="textWrapping"/>
      </w:r>
      <w:r>
        <w:rPr>
          <w:rFonts w:ascii="Times New Roman" w:hAnsi="Times New Roman" w:eastAsia="宋体"/>
        </w:rPr>
        <w:t xml:space="preserve">                if door_frame and robot_rect.intersects(door_frame):</w:t>
      </w:r>
      <w:r>
        <w:rPr>
          <w:rFonts w:ascii="Times New Roman" w:hAnsi="Times New Roman" w:eastAsia="宋体"/>
        </w:rPr>
        <w:br w:type="textWrapping"/>
      </w:r>
      <w:r>
        <w:rPr>
          <w:rFonts w:ascii="Times New Roman" w:hAnsi="Times New Roman" w:eastAsia="宋体"/>
        </w:rPr>
        <w:t xml:space="preserve">                    collision_details.append({</w:t>
      </w:r>
      <w:r>
        <w:rPr>
          <w:rFonts w:ascii="Times New Roman" w:hAnsi="Times New Roman" w:eastAsia="宋体"/>
        </w:rPr>
        <w:br w:type="textWrapping"/>
      </w:r>
      <w:r>
        <w:rPr>
          <w:rFonts w:ascii="Times New Roman" w:hAnsi="Times New Roman" w:eastAsia="宋体"/>
        </w:rPr>
        <w:t xml:space="preserve">                        'type': '几何碰撞',</w:t>
      </w:r>
      <w:r>
        <w:rPr>
          <w:rFonts w:ascii="Times New Roman" w:hAnsi="Times New Roman" w:eastAsia="宋体"/>
        </w:rPr>
        <w:br w:type="textWrapping"/>
      </w:r>
      <w:r>
        <w:rPr>
          <w:rFonts w:ascii="Times New Roman" w:hAnsi="Times New Roman" w:eastAsia="宋体"/>
        </w:rPr>
        <w:t xml:space="preserve">                        '位置': (current_pos[0], current_pos[1]),</w:t>
      </w:r>
      <w:r>
        <w:rPr>
          <w:rFonts w:ascii="Times New Roman" w:hAnsi="Times New Roman" w:eastAsia="宋体"/>
        </w:rPr>
        <w:br w:type="textWrapping"/>
      </w:r>
      <w:r>
        <w:rPr>
          <w:rFonts w:ascii="Times New Roman" w:hAnsi="Times New Roman" w:eastAsia="宋体"/>
        </w:rPr>
        <w:t xml:space="preserve">                        '时间': sim_time,</w:t>
      </w:r>
      <w:r>
        <w:rPr>
          <w:rFonts w:ascii="Times New Roman" w:hAnsi="Times New Roman" w:eastAsia="宋体"/>
        </w:rPr>
        <w:br w:type="textWrapping"/>
      </w:r>
      <w:r>
        <w:rPr>
          <w:rFonts w:ascii="Times New Roman" w:hAnsi="Times New Roman" w:eastAsia="宋体"/>
        </w:rPr>
        <w:t xml:space="preserve">                        '障碍物': '门框',</w:t>
      </w:r>
      <w:r>
        <w:rPr>
          <w:rFonts w:ascii="Times New Roman" w:hAnsi="Times New Roman" w:eastAsia="宋体"/>
        </w:rPr>
        <w:br w:type="textWrapping"/>
      </w:r>
      <w:r>
        <w:rPr>
          <w:rFonts w:ascii="Times New Roman" w:hAnsi="Times New Roman" w:eastAsia="宋体"/>
        </w:rPr>
        <w:t xml:space="preserve">                        '详情': f'机器人与门框在({current_pos[0]:.2f}, {current_pos[1]:.2f})处相交'</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运动学可行性检测（曲率检查）</w:t>
      </w:r>
      <w:r>
        <w:rPr>
          <w:rFonts w:ascii="Times New Roman" w:hAnsi="Times New Roman" w:eastAsia="宋体"/>
        </w:rPr>
        <w:br w:type="textWrapping"/>
      </w:r>
      <w:r>
        <w:rPr>
          <w:rFonts w:ascii="Times New Roman" w:hAnsi="Times New Roman" w:eastAsia="宋体"/>
        </w:rPr>
        <w:t xml:space="preserve">        if current_idx &gt; 0 and current_idx &lt; len(coords) - 1:</w:t>
      </w:r>
      <w:r>
        <w:rPr>
          <w:rFonts w:ascii="Times New Roman" w:hAnsi="Times New Roman" w:eastAsia="宋体"/>
        </w:rPr>
        <w:br w:type="textWrapping"/>
      </w:r>
      <w:r>
        <w:rPr>
          <w:rFonts w:ascii="Times New Roman" w:hAnsi="Times New Roman" w:eastAsia="宋体"/>
        </w:rPr>
        <w:t xml:space="preserve">            # 计算当前点前后路径段的转向角</w:t>
      </w:r>
      <w:r>
        <w:rPr>
          <w:rFonts w:ascii="Times New Roman" w:hAnsi="Times New Roman" w:eastAsia="宋体"/>
        </w:rPr>
        <w:br w:type="textWrapping"/>
      </w:r>
      <w:r>
        <w:rPr>
          <w:rFonts w:ascii="Times New Roman" w:hAnsi="Times New Roman" w:eastAsia="宋体"/>
        </w:rPr>
        <w:t xml:space="preserve">            prev_segment = coords[current_idx] - coords[current_idx - 1]</w:t>
      </w:r>
      <w:r>
        <w:rPr>
          <w:rFonts w:ascii="Times New Roman" w:hAnsi="Times New Roman" w:eastAsia="宋体"/>
        </w:rPr>
        <w:br w:type="textWrapping"/>
      </w:r>
      <w:r>
        <w:rPr>
          <w:rFonts w:ascii="Times New Roman" w:hAnsi="Times New Roman" w:eastAsia="宋体"/>
        </w:rPr>
        <w:t xml:space="preserve">            next_segment = coords[current_idx + 1] - coords[current_idx]</w:t>
      </w:r>
      <w:r>
        <w:rPr>
          <w:rFonts w:ascii="Times New Roman" w:hAnsi="Times New Roman" w:eastAsia="宋体"/>
        </w:rPr>
        <w:br w:type="textWrapping"/>
      </w:r>
      <w:r>
        <w:rPr>
          <w:rFonts w:ascii="Times New Roman" w:hAnsi="Times New Roman" w:eastAsia="宋体"/>
        </w:rPr>
        <w:t xml:space="preserve">            if np.linalg.norm(prev_segment) &gt; 1e-6 and np.linalg.norm(next_segment) &gt; 1e-6:</w:t>
      </w:r>
      <w:r>
        <w:rPr>
          <w:rFonts w:ascii="Times New Roman" w:hAnsi="Times New Roman" w:eastAsia="宋体"/>
        </w:rPr>
        <w:br w:type="textWrapping"/>
      </w:r>
      <w:r>
        <w:rPr>
          <w:rFonts w:ascii="Times New Roman" w:hAnsi="Times New Roman" w:eastAsia="宋体"/>
        </w:rPr>
        <w:t xml:space="preserve">                prev_dir = prev_segment / np.linalg.norm(prev_segment)</w:t>
      </w:r>
      <w:r>
        <w:rPr>
          <w:rFonts w:ascii="Times New Roman" w:hAnsi="Times New Roman" w:eastAsia="宋体"/>
        </w:rPr>
        <w:br w:type="textWrapping"/>
      </w:r>
      <w:r>
        <w:rPr>
          <w:rFonts w:ascii="Times New Roman" w:hAnsi="Times New Roman" w:eastAsia="宋体"/>
        </w:rPr>
        <w:t xml:space="preserve">                next_dir = next_segment / np.linalg.norm(next_segment)</w:t>
      </w:r>
      <w:r>
        <w:rPr>
          <w:rFonts w:ascii="Times New Roman" w:hAnsi="Times New Roman" w:eastAsia="宋体"/>
        </w:rPr>
        <w:br w:type="textWrapping"/>
      </w:r>
      <w:r>
        <w:rPr>
          <w:rFonts w:ascii="Times New Roman" w:hAnsi="Times New Roman" w:eastAsia="宋体"/>
        </w:rPr>
        <w:t xml:space="preserve">                # 计算转向角（点积）</w:t>
      </w:r>
      <w:r>
        <w:rPr>
          <w:rFonts w:ascii="Times New Roman" w:hAnsi="Times New Roman" w:eastAsia="宋体"/>
        </w:rPr>
        <w:br w:type="textWrapping"/>
      </w:r>
      <w:r>
        <w:rPr>
          <w:rFonts w:ascii="Times New Roman" w:hAnsi="Times New Roman" w:eastAsia="宋体"/>
        </w:rPr>
        <w:t xml:space="preserve">                dot_product = np.dot(prev_dir, next_dir)</w:t>
      </w:r>
      <w:r>
        <w:rPr>
          <w:rFonts w:ascii="Times New Roman" w:hAnsi="Times New Roman" w:eastAsia="宋体"/>
        </w:rPr>
        <w:br w:type="textWrapping"/>
      </w:r>
      <w:r>
        <w:rPr>
          <w:rFonts w:ascii="Times New Roman" w:hAnsi="Times New Roman" w:eastAsia="宋体"/>
        </w:rPr>
        <w:t xml:space="preserve">                angle = np.arccos(np.clip(dot_product, -1.0, 1.0))</w:t>
      </w:r>
      <w:r>
        <w:rPr>
          <w:rFonts w:ascii="Times New Roman" w:hAnsi="Times New Roman" w:eastAsia="宋体"/>
        </w:rPr>
        <w:br w:type="textWrapping"/>
      </w:r>
      <w:r>
        <w:rPr>
          <w:rFonts w:ascii="Times New Roman" w:hAnsi="Times New Roman" w:eastAsia="宋体"/>
        </w:rPr>
        <w:t xml:space="preserve">                # 计算近似曲率半径（圆弧连接）</w:t>
      </w:r>
      <w:r>
        <w:rPr>
          <w:rFonts w:ascii="Times New Roman" w:hAnsi="Times New Roman" w:eastAsia="宋体"/>
        </w:rPr>
        <w:br w:type="textWrapping"/>
      </w:r>
      <w:r>
        <w:rPr>
          <w:rFonts w:ascii="Times New Roman" w:hAnsi="Times New Roman" w:eastAsia="宋体"/>
        </w:rPr>
        <w:t xml:space="preserve">                avg_segment_len = (np.linalg.norm(prev_segment) + np.linalg.norm(next_segment)) / 2</w:t>
      </w:r>
      <w:r>
        <w:rPr>
          <w:rFonts w:ascii="Times New Roman" w:hAnsi="Times New Roman" w:eastAsia="宋体"/>
        </w:rPr>
        <w:br w:type="textWrapping"/>
      </w:r>
      <w:r>
        <w:rPr>
          <w:rFonts w:ascii="Times New Roman" w:hAnsi="Times New Roman" w:eastAsia="宋体"/>
        </w:rPr>
        <w:t xml:space="preserve">                if angle &gt; 1e-6:</w:t>
      </w:r>
      <w:r>
        <w:rPr>
          <w:rFonts w:ascii="Times New Roman" w:hAnsi="Times New Roman" w:eastAsia="宋体"/>
        </w:rPr>
        <w:br w:type="textWrapping"/>
      </w:r>
      <w:r>
        <w:rPr>
          <w:rFonts w:ascii="Times New Roman" w:hAnsi="Times New Roman" w:eastAsia="宋体"/>
        </w:rPr>
        <w:t xml:space="preserve">                    radius = avg_segment_len / (2 * np.sin(angle / 2))</w:t>
      </w:r>
      <w:r>
        <w:rPr>
          <w:rFonts w:ascii="Times New Roman" w:hAnsi="Times New Roman" w:eastAsia="宋体"/>
        </w:rPr>
        <w:br w:type="textWrapping"/>
      </w:r>
      <w:r>
        <w:rPr>
          <w:rFonts w:ascii="Times New Roman" w:hAnsi="Times New Roman" w:eastAsia="宋体"/>
        </w:rPr>
        <w:t xml:space="preserve">                    if radius &lt; min_turning_radius:</w:t>
      </w:r>
      <w:r>
        <w:rPr>
          <w:rFonts w:ascii="Times New Roman" w:hAnsi="Times New Roman" w:eastAsia="宋体"/>
        </w:rPr>
        <w:br w:type="textWrapping"/>
      </w:r>
      <w:r>
        <w:rPr>
          <w:rFonts w:ascii="Times New Roman" w:hAnsi="Times New Roman" w:eastAsia="宋体"/>
        </w:rPr>
        <w:t xml:space="preserve">                        kinematics_violations.append({</w:t>
      </w:r>
      <w:r>
        <w:rPr>
          <w:rFonts w:ascii="Times New Roman" w:hAnsi="Times New Roman" w:eastAsia="宋体"/>
        </w:rPr>
        <w:br w:type="textWrapping"/>
      </w:r>
      <w:r>
        <w:rPr>
          <w:rFonts w:ascii="Times New Roman" w:hAnsi="Times New Roman" w:eastAsia="宋体"/>
        </w:rPr>
        <w:t xml:space="preserve">                            'type': '转弯半径不足',</w:t>
      </w:r>
      <w:r>
        <w:rPr>
          <w:rFonts w:ascii="Times New Roman" w:hAnsi="Times New Roman" w:eastAsia="宋体"/>
        </w:rPr>
        <w:br w:type="textWrapping"/>
      </w:r>
      <w:r>
        <w:rPr>
          <w:rFonts w:ascii="Times New Roman" w:hAnsi="Times New Roman" w:eastAsia="宋体"/>
        </w:rPr>
        <w:t xml:space="preserve">                            '位置': tuple(coords[current_idx]),</w:t>
      </w:r>
      <w:r>
        <w:rPr>
          <w:rFonts w:ascii="Times New Roman" w:hAnsi="Times New Roman" w:eastAsia="宋体"/>
        </w:rPr>
        <w:br w:type="textWrapping"/>
      </w:r>
      <w:r>
        <w:rPr>
          <w:rFonts w:ascii="Times New Roman" w:hAnsi="Times New Roman" w:eastAsia="宋体"/>
        </w:rPr>
        <w:t xml:space="preserve">                            '时间': sim_time,</w:t>
      </w:r>
      <w:r>
        <w:rPr>
          <w:rFonts w:ascii="Times New Roman" w:hAnsi="Times New Roman" w:eastAsia="宋体"/>
        </w:rPr>
        <w:br w:type="textWrapping"/>
      </w:r>
      <w:r>
        <w:rPr>
          <w:rFonts w:ascii="Times New Roman" w:hAnsi="Times New Roman" w:eastAsia="宋体"/>
        </w:rPr>
        <w:t xml:space="preserve">                            '计算半径': radius,</w:t>
      </w:r>
      <w:r>
        <w:rPr>
          <w:rFonts w:ascii="Times New Roman" w:hAnsi="Times New Roman" w:eastAsia="宋体"/>
        </w:rPr>
        <w:br w:type="textWrapping"/>
      </w:r>
      <w:r>
        <w:rPr>
          <w:rFonts w:ascii="Times New Roman" w:hAnsi="Times New Roman" w:eastAsia="宋体"/>
        </w:rPr>
        <w:t xml:space="preserve">                            '最小要求半径': min_turning_radius,</w:t>
      </w:r>
      <w:r>
        <w:rPr>
          <w:rFonts w:ascii="Times New Roman" w:hAnsi="Times New Roman" w:eastAsia="宋体"/>
        </w:rPr>
        <w:br w:type="textWrapping"/>
      </w:r>
      <w:r>
        <w:rPr>
          <w:rFonts w:ascii="Times New Roman" w:hAnsi="Times New Roman" w:eastAsia="宋体"/>
        </w:rPr>
        <w:t xml:space="preserve">                            '详情': f'在({coords[current_idx][0]:.2f}, {coords[current_idx][1]:.2f})处转弯半径{radius:.2f}m小于最小要求{min_turning_radius:.2f}m'</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current_point = Point(current_pos[0], current_pos[1])</w:t>
      </w:r>
      <w:r>
        <w:rPr>
          <w:rFonts w:ascii="Times New Roman" w:hAnsi="Times New Roman" w:eastAsia="宋体"/>
        </w:rPr>
        <w:br w:type="textWrapping"/>
      </w:r>
      <w:r>
        <w:rPr>
          <w:rFonts w:ascii="Times New Roman" w:hAnsi="Times New Roman" w:eastAsia="宋体"/>
        </w:rPr>
        <w:t xml:space="preserve">        for element in static_map_elements:</w:t>
      </w:r>
      <w:r>
        <w:rPr>
          <w:rFonts w:ascii="Times New Roman" w:hAnsi="Times New Roman" w:eastAsia="宋体"/>
        </w:rPr>
        <w:br w:type="textWrapping"/>
      </w:r>
      <w:r>
        <w:rPr>
          <w:rFonts w:ascii="Times New Roman" w:hAnsi="Times New Roman" w:eastAsia="宋体"/>
        </w:rPr>
        <w:t xml:space="preserve">            if element.get('type') == 'area':</w:t>
      </w:r>
      <w:r>
        <w:rPr>
          <w:rFonts w:ascii="Times New Roman" w:hAnsi="Times New Roman" w:eastAsia="宋体"/>
        </w:rPr>
        <w:br w:type="textWrapping"/>
      </w:r>
      <w:r>
        <w:rPr>
          <w:rFonts w:ascii="Times New Roman" w:hAnsi="Times New Roman" w:eastAsia="宋体"/>
        </w:rPr>
        <w:t xml:space="preserve">                area_geom = element.get('geometry')</w:t>
      </w:r>
      <w:r>
        <w:rPr>
          <w:rFonts w:ascii="Times New Roman" w:hAnsi="Times New Roman" w:eastAsia="宋体"/>
        </w:rPr>
        <w:br w:type="textWrapping"/>
      </w:r>
      <w:r>
        <w:rPr>
          <w:rFonts w:ascii="Times New Roman" w:hAnsi="Times New Roman" w:eastAsia="宋体"/>
        </w:rPr>
        <w:t xml:space="preserve">                area_direction = element.get('direction', 'bidirectional')</w:t>
      </w:r>
      <w:r>
        <w:rPr>
          <w:rFonts w:ascii="Times New Roman" w:hAnsi="Times New Roman" w:eastAsia="宋体"/>
        </w:rPr>
        <w:br w:type="textWrapping"/>
      </w:r>
      <w:r>
        <w:rPr>
          <w:rFonts w:ascii="Times New Roman" w:hAnsi="Times New Roman" w:eastAsia="宋体"/>
        </w:rPr>
        <w:t xml:space="preserve">                if area_geom and area_geom.contains(current_point):</w:t>
      </w:r>
      <w:r>
        <w:rPr>
          <w:rFonts w:ascii="Times New Roman" w:hAnsi="Times New Roman" w:eastAsia="宋体"/>
        </w:rPr>
        <w:br w:type="textWrapping"/>
      </w:r>
      <w:r>
        <w:rPr>
          <w:rFonts w:ascii="Times New Roman" w:hAnsi="Times New Roman" w:eastAsia="宋体"/>
        </w:rPr>
        <w:t xml:space="preserve">                    if area_direction == 'one_way':</w:t>
      </w:r>
      <w:r>
        <w:rPr>
          <w:rFonts w:ascii="Times New Roman" w:hAnsi="Times New Roman" w:eastAsia="宋体"/>
        </w:rPr>
        <w:br w:type="textWrapping"/>
      </w:r>
      <w:r>
        <w:rPr>
          <w:rFonts w:ascii="Times New Roman" w:hAnsi="Times New Roman" w:eastAsia="宋体"/>
        </w:rPr>
        <w:t xml:space="preserve">                        allowed_heading = element.get('allowed_heading', 0.0)</w:t>
      </w:r>
      <w:r>
        <w:rPr>
          <w:rFonts w:ascii="Times New Roman" w:hAnsi="Times New Roman" w:eastAsia="宋体"/>
        </w:rPr>
        <w:br w:type="textWrapping"/>
      </w:r>
      <w:r>
        <w:rPr>
          <w:rFonts w:ascii="Times New Roman" w:hAnsi="Times New Roman" w:eastAsia="宋体"/>
        </w:rPr>
        <w:t xml:space="preserve">                        heading_diff = abs((current_heading - allowed_heading + np.pi) % (2 * np.pi) - np.pi)</w:t>
      </w:r>
      <w:r>
        <w:rPr>
          <w:rFonts w:ascii="Times New Roman" w:hAnsi="Times New Roman" w:eastAsia="宋体"/>
        </w:rPr>
        <w:br w:type="textWrapping"/>
      </w:r>
      <w:r>
        <w:rPr>
          <w:rFonts w:ascii="Times New Roman" w:hAnsi="Times New Roman" w:eastAsia="宋体"/>
        </w:rPr>
        <w:t xml:space="preserve">                        if heading_diff &gt; np.pi / 2:  # 偏差大于90度视逆行</w:t>
      </w:r>
      <w:r>
        <w:rPr>
          <w:rFonts w:ascii="Times New Roman" w:hAnsi="Times New Roman" w:eastAsia="宋体"/>
        </w:rPr>
        <w:br w:type="textWrapping"/>
      </w:r>
      <w:r>
        <w:rPr>
          <w:rFonts w:ascii="Times New Roman" w:hAnsi="Times New Roman" w:eastAsia="宋体"/>
        </w:rPr>
        <w:t xml:space="preserve">                            property_violations.append({</w:t>
      </w:r>
      <w:r>
        <w:rPr>
          <w:rFonts w:ascii="Times New Roman" w:hAnsi="Times New Roman" w:eastAsia="宋体"/>
        </w:rPr>
        <w:br w:type="textWrapping"/>
      </w:r>
      <w:r>
        <w:rPr>
          <w:rFonts w:ascii="Times New Roman" w:hAnsi="Times New Roman" w:eastAsia="宋体"/>
        </w:rPr>
        <w:t xml:space="preserve">                                'type': '逆行违规',</w:t>
      </w:r>
      <w:r>
        <w:rPr>
          <w:rFonts w:ascii="Times New Roman" w:hAnsi="Times New Roman" w:eastAsia="宋体"/>
        </w:rPr>
        <w:br w:type="textWrapping"/>
      </w:r>
      <w:r>
        <w:rPr>
          <w:rFonts w:ascii="Times New Roman" w:hAnsi="Times New Roman" w:eastAsia="宋体"/>
        </w:rPr>
        <w:t xml:space="preserve">                                '位置': (current_pos[0], current_pos[1]),</w:t>
      </w:r>
      <w:r>
        <w:rPr>
          <w:rFonts w:ascii="Times New Roman" w:hAnsi="Times New Roman" w:eastAsia="宋体"/>
        </w:rPr>
        <w:br w:type="textWrapping"/>
      </w:r>
      <w:r>
        <w:rPr>
          <w:rFonts w:ascii="Times New Roman" w:hAnsi="Times New Roman" w:eastAsia="宋体"/>
        </w:rPr>
        <w:t xml:space="preserve">                                '时间': sim_time,</w:t>
      </w:r>
      <w:r>
        <w:rPr>
          <w:rFonts w:ascii="Times New Roman" w:hAnsi="Times New Roman" w:eastAsia="宋体"/>
        </w:rPr>
        <w:br w:type="textWrapping"/>
      </w:r>
      <w:r>
        <w:rPr>
          <w:rFonts w:ascii="Times New Roman" w:hAnsi="Times New Roman" w:eastAsia="宋体"/>
        </w:rPr>
        <w:t xml:space="preserve">                                '区域类型': element.get('area_type', '未知'),</w:t>
      </w:r>
      <w:r>
        <w:rPr>
          <w:rFonts w:ascii="Times New Roman" w:hAnsi="Times New Roman" w:eastAsia="宋体"/>
        </w:rPr>
        <w:br w:type="textWrapping"/>
      </w:r>
      <w:r>
        <w:rPr>
          <w:rFonts w:ascii="Times New Roman" w:hAnsi="Times New Roman" w:eastAsia="宋体"/>
        </w:rPr>
        <w:t xml:space="preserve">                                '详情': f'在单向区域({element.get("area_type")})内逆向行驶'</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更新速度和仿真时间</w:t>
      </w:r>
      <w:r>
        <w:rPr>
          <w:rFonts w:ascii="Times New Roman" w:hAnsi="Times New Roman" w:eastAsia="宋体"/>
        </w:rPr>
        <w:br w:type="textWrapping"/>
      </w:r>
      <w:r>
        <w:rPr>
          <w:rFonts w:ascii="Times New Roman" w:hAnsi="Times New Roman" w:eastAsia="宋体"/>
        </w:rPr>
        <w:t xml:space="preserve">        current_speed = new_speed</w:t>
      </w:r>
      <w:r>
        <w:rPr>
          <w:rFonts w:ascii="Times New Roman" w:hAnsi="Times New Roman" w:eastAsia="宋体"/>
        </w:rPr>
        <w:br w:type="textWrapping"/>
      </w:r>
      <w:r>
        <w:rPr>
          <w:rFonts w:ascii="Times New Roman" w:hAnsi="Times New Roman" w:eastAsia="宋体"/>
        </w:rPr>
        <w:t xml:space="preserve">        sim_time += dt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如果检测到碰撞，提前终止</w:t>
      </w:r>
      <w:r>
        <w:rPr>
          <w:rFonts w:ascii="Times New Roman" w:hAnsi="Times New Roman" w:eastAsia="宋体"/>
        </w:rPr>
        <w:br w:type="textWrapping"/>
      </w:r>
      <w:r>
        <w:rPr>
          <w:rFonts w:ascii="Times New Roman" w:hAnsi="Times New Roman" w:eastAsia="宋体"/>
        </w:rPr>
        <w:t xml:space="preserve">        if collision_details:</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生成验证报告</w:t>
      </w:r>
      <w:r>
        <w:rPr>
          <w:rFonts w:ascii="Times New Roman" w:hAnsi="Times New Roman" w:eastAsia="宋体"/>
        </w:rPr>
        <w:br w:type="textWrapping"/>
      </w:r>
      <w:r>
        <w:rPr>
          <w:rFonts w:ascii="Times New Roman" w:hAnsi="Times New Roman" w:eastAsia="宋体"/>
        </w:rPr>
        <w:t xml:space="preserve">    report = {</w:t>
      </w:r>
      <w:r>
        <w:rPr>
          <w:rFonts w:ascii="Times New Roman" w:hAnsi="Times New Roman" w:eastAsia="宋体"/>
        </w:rPr>
        <w:br w:type="textWrapping"/>
      </w:r>
      <w:r>
        <w:rPr>
          <w:rFonts w:ascii="Times New Roman" w:hAnsi="Times New Roman" w:eastAsia="宋体"/>
        </w:rPr>
        <w:t xml:space="preserve">        'result': '通过',</w:t>
      </w:r>
      <w:r>
        <w:rPr>
          <w:rFonts w:ascii="Times New Roman" w:hAnsi="Times New Roman" w:eastAsia="宋体"/>
        </w:rPr>
        <w:br w:type="textWrapping"/>
      </w:r>
      <w:r>
        <w:rPr>
          <w:rFonts w:ascii="Times New Roman" w:hAnsi="Times New Roman" w:eastAsia="宋体"/>
        </w:rPr>
        <w:t xml:space="preserve">        '总仿真时间': sim_time,</w:t>
      </w:r>
      <w:r>
        <w:rPr>
          <w:rFonts w:ascii="Times New Roman" w:hAnsi="Times New Roman" w:eastAsia="宋体"/>
        </w:rPr>
        <w:br w:type="textWrapping"/>
      </w:r>
      <w:r>
        <w:rPr>
          <w:rFonts w:ascii="Times New Roman" w:hAnsi="Times New Roman" w:eastAsia="宋体"/>
        </w:rPr>
        <w:t xml:space="preserve">        '总行驶距离': traveled_distance,</w:t>
      </w:r>
      <w:r>
        <w:rPr>
          <w:rFonts w:ascii="Times New Roman" w:hAnsi="Times New Roman" w:eastAsia="宋体"/>
        </w:rPr>
        <w:br w:type="textWrapping"/>
      </w:r>
      <w:r>
        <w:rPr>
          <w:rFonts w:ascii="Times New Roman" w:hAnsi="Times New Roman" w:eastAsia="宋体"/>
        </w:rPr>
        <w:t xml:space="preserve">        '平均速度': traveled_distance / sim_time if sim_time &gt; 0 else 0,</w:t>
      </w:r>
      <w:r>
        <w:rPr>
          <w:rFonts w:ascii="Times New Roman" w:hAnsi="Times New Roman" w:eastAsia="宋体"/>
        </w:rPr>
        <w:br w:type="textWrapping"/>
      </w:r>
      <w:r>
        <w:rPr>
          <w:rFonts w:ascii="Times New Roman" w:hAnsi="Times New Roman" w:eastAsia="宋体"/>
        </w:rPr>
        <w:t xml:space="preserve">        '碰撞检测': collision_details,</w:t>
      </w:r>
      <w:r>
        <w:rPr>
          <w:rFonts w:ascii="Times New Roman" w:hAnsi="Times New Roman" w:eastAsia="宋体"/>
        </w:rPr>
        <w:br w:type="textWrapping"/>
      </w:r>
      <w:r>
        <w:rPr>
          <w:rFonts w:ascii="Times New Roman" w:hAnsi="Times New Roman" w:eastAsia="宋体"/>
        </w:rPr>
        <w:t xml:space="preserve">        '运动学违规': kinematics_violations,</w:t>
      </w:r>
      <w:r>
        <w:rPr>
          <w:rFonts w:ascii="Times New Roman" w:hAnsi="Times New Roman" w:eastAsia="宋体"/>
        </w:rPr>
        <w:br w:type="textWrapping"/>
      </w:r>
      <w:r>
        <w:rPr>
          <w:rFonts w:ascii="Times New Roman" w:hAnsi="Times New Roman" w:eastAsia="宋体"/>
        </w:rPr>
        <w:t xml:space="preserve">        '属性违规': property_violations</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collision_details or kinematics_violations or property_violations:</w:t>
      </w:r>
      <w:r>
        <w:rPr>
          <w:rFonts w:ascii="Times New Roman" w:hAnsi="Times New Roman" w:eastAsia="宋体"/>
        </w:rPr>
        <w:br w:type="textWrapping"/>
      </w:r>
      <w:r>
        <w:rPr>
          <w:rFonts w:ascii="Times New Roman" w:hAnsi="Times New Roman" w:eastAsia="宋体"/>
        </w:rPr>
        <w:t xml:space="preserve">        report['result'] = '失败'</w:t>
      </w:r>
      <w:r>
        <w:rPr>
          <w:rFonts w:ascii="Times New Roman" w:hAnsi="Times New Roman" w:eastAsia="宋体"/>
        </w:rPr>
        <w:br w:type="textWrapping"/>
      </w:r>
      <w:r>
        <w:rPr>
          <w:rFonts w:ascii="Times New Roman" w:hAnsi="Times New Roman" w:eastAsia="宋体"/>
        </w:rPr>
        <w:t xml:space="preserve">        failure_reasons = []</w:t>
      </w:r>
      <w:r>
        <w:rPr>
          <w:rFonts w:ascii="Times New Roman" w:hAnsi="Times New Roman" w:eastAsia="宋体"/>
        </w:rPr>
        <w:br w:type="textWrapping"/>
      </w:r>
      <w:r>
        <w:rPr>
          <w:rFonts w:ascii="Times New Roman" w:hAnsi="Times New Roman" w:eastAsia="宋体"/>
        </w:rPr>
        <w:t xml:space="preserve">        if collision_details:</w:t>
      </w:r>
      <w:r>
        <w:rPr>
          <w:rFonts w:ascii="Times New Roman" w:hAnsi="Times New Roman" w:eastAsia="宋体"/>
        </w:rPr>
        <w:br w:type="textWrapping"/>
      </w:r>
      <w:r>
        <w:rPr>
          <w:rFonts w:ascii="Times New Roman" w:hAnsi="Times New Roman" w:eastAsia="宋体"/>
        </w:rPr>
        <w:t xml:space="preserve">            failure_reasons.append('几何碰撞')</w:t>
      </w:r>
      <w:r>
        <w:rPr>
          <w:rFonts w:ascii="Times New Roman" w:hAnsi="Times New Roman" w:eastAsia="宋体"/>
        </w:rPr>
        <w:br w:type="textWrapping"/>
      </w:r>
      <w:r>
        <w:rPr>
          <w:rFonts w:ascii="Times New Roman" w:hAnsi="Times New Roman" w:eastAsia="宋体"/>
        </w:rPr>
        <w:t xml:space="preserve">        if kinematics_violations:</w:t>
      </w:r>
      <w:r>
        <w:rPr>
          <w:rFonts w:ascii="Times New Roman" w:hAnsi="Times New Roman" w:eastAsia="宋体"/>
        </w:rPr>
        <w:br w:type="textWrapping"/>
      </w:r>
      <w:r>
        <w:rPr>
          <w:rFonts w:ascii="Times New Roman" w:hAnsi="Times New Roman" w:eastAsia="宋体"/>
        </w:rPr>
        <w:t xml:space="preserve">            failure_reasons.append('运动学不可行')</w:t>
      </w:r>
      <w:r>
        <w:rPr>
          <w:rFonts w:ascii="Times New Roman" w:hAnsi="Times New Roman" w:eastAsia="宋体"/>
        </w:rPr>
        <w:br w:type="textWrapping"/>
      </w:r>
      <w:r>
        <w:rPr>
          <w:rFonts w:ascii="Times New Roman" w:hAnsi="Times New Roman" w:eastAsia="宋体"/>
        </w:rPr>
        <w:t xml:space="preserve">        if property_violations:</w:t>
      </w:r>
      <w:r>
        <w:rPr>
          <w:rFonts w:ascii="Times New Roman" w:hAnsi="Times New Roman" w:eastAsia="宋体"/>
        </w:rPr>
        <w:br w:type="textWrapping"/>
      </w:r>
      <w:r>
        <w:rPr>
          <w:rFonts w:ascii="Times New Roman" w:hAnsi="Times New Roman" w:eastAsia="宋体"/>
        </w:rPr>
        <w:t xml:space="preserve">            failure_reasons.append('属性违规')</w:t>
      </w:r>
      <w:r>
        <w:rPr>
          <w:rFonts w:ascii="Times New Roman" w:hAnsi="Times New Roman" w:eastAsia="宋体"/>
        </w:rPr>
        <w:br w:type="textWrapping"/>
      </w:r>
      <w:r>
        <w:rPr>
          <w:rFonts w:ascii="Times New Roman" w:hAnsi="Times New Roman" w:eastAsia="宋体"/>
        </w:rPr>
        <w:t xml:space="preserve">        report['失败原因'] = '、'.join(failure_reasons)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report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map_semantic_areas_to_path_cost(area_attributes, path_segments, dynamic_adjustments):</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医院区域语义地图与路径代价权重动态映射算法。</w:t>
      </w:r>
      <w:r>
        <w:rPr>
          <w:rFonts w:ascii="Times New Roman" w:hAnsi="Times New Roman" w:eastAsia="宋体"/>
        </w:rPr>
        <w:br w:type="textWrapping"/>
      </w:r>
      <w:r>
        <w:rPr>
          <w:rFonts w:ascii="Times New Roman" w:hAnsi="Times New Roman" w:eastAsia="宋体"/>
        </w:rPr>
        <w:t xml:space="preserve">    核心逻辑将区域语义标签映射路径搜索代价，支持动态调整和实时更新。</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import numpy as np</w:t>
      </w:r>
      <w:r>
        <w:rPr>
          <w:rFonts w:ascii="Times New Roman" w:hAnsi="Times New Roman" w:eastAsia="宋体"/>
        </w:rPr>
        <w:br w:type="textWrapping"/>
      </w:r>
      <w:r>
        <w:rPr>
          <w:rFonts w:ascii="Times New Roman" w:hAnsi="Times New Roman" w:eastAsia="宋体"/>
        </w:rPr>
        <w:t xml:space="preserve">    from shapely.geometry import Point, LineString</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基础语义到代价的映射表</w:t>
      </w:r>
      <w:r>
        <w:rPr>
          <w:rFonts w:ascii="Times New Roman" w:hAnsi="Times New Roman" w:eastAsia="宋体"/>
        </w:rPr>
        <w:br w:type="textWrapping"/>
      </w:r>
      <w:r>
        <w:rPr>
          <w:rFonts w:ascii="Times New Roman" w:hAnsi="Times New Roman" w:eastAsia="宋体"/>
        </w:rPr>
        <w:t xml:space="preserve">    base_semantic_cost_map = {</w:t>
      </w:r>
      <w:r>
        <w:rPr>
          <w:rFonts w:ascii="Times New Roman" w:hAnsi="Times New Roman" w:eastAsia="宋体"/>
        </w:rPr>
        <w:br w:type="textWrapping"/>
      </w:r>
      <w:r>
        <w:rPr>
          <w:rFonts w:ascii="Times New Roman" w:hAnsi="Times New Roman" w:eastAsia="宋体"/>
        </w:rPr>
        <w:t xml:space="preserve">        '普通走廊': {'base_cost': 1.0, 'speed_factor': 1.0, 'priority': 1, 'layer_id': 0},</w:t>
      </w:r>
      <w:r>
        <w:rPr>
          <w:rFonts w:ascii="Times New Roman" w:hAnsi="Times New Roman" w:eastAsia="宋体"/>
        </w:rPr>
        <w:br w:type="textWrapping"/>
      </w:r>
      <w:r>
        <w:rPr>
          <w:rFonts w:ascii="Times New Roman" w:hAnsi="Times New Roman" w:eastAsia="宋体"/>
        </w:rPr>
        <w:t xml:space="preserve">        '手术室通道': {'base_cost': 2.5, 'speed_factor': 0.6, 'priority': 3, 'layer_id': 1},</w:t>
      </w:r>
      <w:r>
        <w:rPr>
          <w:rFonts w:ascii="Times New Roman" w:hAnsi="Times New Roman" w:eastAsia="宋体"/>
        </w:rPr>
        <w:br w:type="textWrapping"/>
      </w:r>
      <w:r>
        <w:rPr>
          <w:rFonts w:ascii="Times New Roman" w:hAnsi="Times New Roman" w:eastAsia="宋体"/>
        </w:rPr>
        <w:t xml:space="preserve">        '污染区走廊': {'base_cost': 3.0, 'speed_factor': 0.5, 'priority': 2, 'layer_id': 2},</w:t>
      </w:r>
      <w:r>
        <w:rPr>
          <w:rFonts w:ascii="Times New Roman" w:hAnsi="Times New Roman" w:eastAsia="宋体"/>
        </w:rPr>
        <w:br w:type="textWrapping"/>
      </w:r>
      <w:r>
        <w:rPr>
          <w:rFonts w:ascii="Times New Roman" w:hAnsi="Times New Roman" w:eastAsia="宋体"/>
        </w:rPr>
        <w:t xml:space="preserve">        '药房通道': {'base_cost': 1.8, 'speed_factor': 0.8, 'priority': 1, 'layer_id': 3},</w:t>
      </w:r>
      <w:r>
        <w:rPr>
          <w:rFonts w:ascii="Times New Roman" w:hAnsi="Times New Roman" w:eastAsia="宋体"/>
        </w:rPr>
        <w:br w:type="textWrapping"/>
      </w:r>
      <w:r>
        <w:rPr>
          <w:rFonts w:ascii="Times New Roman" w:hAnsi="Times New Roman" w:eastAsia="宋体"/>
        </w:rPr>
        <w:t xml:space="preserve">        '无菌通道': {'base_cost': 2.2, 'speed_factor': 0.7, 'priority': 3, 'layer_id': 4},</w:t>
      </w:r>
      <w:r>
        <w:rPr>
          <w:rFonts w:ascii="Times New Roman" w:hAnsi="Times New Roman" w:eastAsia="宋体"/>
        </w:rPr>
        <w:br w:type="textWrapping"/>
      </w:r>
      <w:r>
        <w:rPr>
          <w:rFonts w:ascii="Times New Roman" w:hAnsi="Times New Roman" w:eastAsia="宋体"/>
        </w:rPr>
        <w:t xml:space="preserve">        '电梯间': {'base_cost': 4.0, 'speed_factor': 0.4, 'priority': 2, 'layer_id': 5},</w:t>
      </w:r>
      <w:r>
        <w:rPr>
          <w:rFonts w:ascii="Times New Roman" w:hAnsi="Times New Roman" w:eastAsia="宋体"/>
        </w:rPr>
        <w:br w:type="textWrapping"/>
      </w:r>
      <w:r>
        <w:rPr>
          <w:rFonts w:ascii="Times New Roman" w:hAnsi="Times New Roman" w:eastAsia="宋体"/>
        </w:rPr>
        <w:t xml:space="preserve">        '病房区': {'base_cost': 1.5, 'speed_factor': 0.9, 'priority': 1, 'layer_id': 6},</w:t>
      </w:r>
      <w:r>
        <w:rPr>
          <w:rFonts w:ascii="Times New Roman" w:hAnsi="Times New Roman" w:eastAsia="宋体"/>
        </w:rPr>
        <w:br w:type="textWrapping"/>
      </w:r>
      <w:r>
        <w:rPr>
          <w:rFonts w:ascii="Times New Roman" w:hAnsi="Times New Roman" w:eastAsia="宋体"/>
        </w:rPr>
        <w:t xml:space="preserve">        '办公区': {'base_cost': 1.3, 'speed_factor': 1.0, 'priority': 1, 'layer_id': 7}</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动态调整（如时段调整）</w:t>
      </w:r>
      <w:r>
        <w:rPr>
          <w:rFonts w:ascii="Times New Roman" w:hAnsi="Times New Roman" w:eastAsia="宋体"/>
        </w:rPr>
        <w:br w:type="textWrapping"/>
      </w:r>
      <w:r>
        <w:rPr>
          <w:rFonts w:ascii="Times New Roman" w:hAnsi="Times New Roman" w:eastAsia="宋体"/>
        </w:rPr>
        <w:t xml:space="preserve">    adjusted_cost_map = base_semantic_cost_map.copy()</w:t>
      </w:r>
      <w:r>
        <w:rPr>
          <w:rFonts w:ascii="Times New Roman" w:hAnsi="Times New Roman" w:eastAsia="宋体"/>
        </w:rPr>
        <w:br w:type="textWrapping"/>
      </w:r>
      <w:r>
        <w:rPr>
          <w:rFonts w:ascii="Times New Roman" w:hAnsi="Times New Roman" w:eastAsia="宋体"/>
        </w:rPr>
        <w:t xml:space="preserve">    for adjustment in dynamic_adjustments:</w:t>
      </w:r>
      <w:r>
        <w:rPr>
          <w:rFonts w:ascii="Times New Roman" w:hAnsi="Times New Roman" w:eastAsia="宋体"/>
        </w:rPr>
        <w:br w:type="textWrapping"/>
      </w:r>
      <w:r>
        <w:rPr>
          <w:rFonts w:ascii="Times New Roman" w:hAnsi="Times New Roman" w:eastAsia="宋体"/>
        </w:rPr>
        <w:t xml:space="preserve">        adj_type = adjustment.get('type')</w:t>
      </w:r>
      <w:r>
        <w:rPr>
          <w:rFonts w:ascii="Times New Roman" w:hAnsi="Times New Roman" w:eastAsia="宋体"/>
        </w:rPr>
        <w:br w:type="textWrapping"/>
      </w:r>
      <w:r>
        <w:rPr>
          <w:rFonts w:ascii="Times New Roman" w:hAnsi="Times New Roman" w:eastAsia="宋体"/>
        </w:rPr>
        <w:t xml:space="preserve">        adj_factor = adjustment.get('factor', 1.0)</w:t>
      </w:r>
      <w:r>
        <w:rPr>
          <w:rFonts w:ascii="Times New Roman" w:hAnsi="Times New Roman" w:eastAsia="宋体"/>
        </w:rPr>
        <w:br w:type="textWrapping"/>
      </w:r>
      <w:r>
        <w:rPr>
          <w:rFonts w:ascii="Times New Roman" w:hAnsi="Times New Roman" w:eastAsia="宋体"/>
        </w:rPr>
        <w:t xml:space="preserve">        adj_areas = adjustment.get('areas', [])</w:t>
      </w:r>
      <w:r>
        <w:rPr>
          <w:rFonts w:ascii="Times New Roman" w:hAnsi="Times New Roman" w:eastAsia="宋体"/>
        </w:rPr>
        <w:br w:type="textWrapping"/>
      </w:r>
      <w:r>
        <w:rPr>
          <w:rFonts w:ascii="Times New Roman" w:hAnsi="Times New Roman" w:eastAsia="宋体"/>
        </w:rPr>
        <w:t xml:space="preserve">        if adj_type == 'time_based':</w:t>
      </w:r>
      <w:r>
        <w:rPr>
          <w:rFonts w:ascii="Times New Roman" w:hAnsi="Times New Roman" w:eastAsia="宋体"/>
        </w:rPr>
        <w:br w:type="textWrapping"/>
      </w:r>
      <w:r>
        <w:rPr>
          <w:rFonts w:ascii="Times New Roman" w:hAnsi="Times New Roman" w:eastAsia="宋体"/>
        </w:rPr>
        <w:t xml:space="preserve">            # 夜间降低病房区优先级</w:t>
      </w:r>
      <w:r>
        <w:rPr>
          <w:rFonts w:ascii="Times New Roman" w:hAnsi="Times New Roman" w:eastAsia="宋体"/>
        </w:rPr>
        <w:br w:type="textWrapping"/>
      </w:r>
      <w:r>
        <w:rPr>
          <w:rFonts w:ascii="Times New Roman" w:hAnsi="Times New Roman" w:eastAsia="宋体"/>
        </w:rPr>
        <w:t xml:space="preserve">            for area in adj_areas:</w:t>
      </w:r>
      <w:r>
        <w:rPr>
          <w:rFonts w:ascii="Times New Roman" w:hAnsi="Times New Roman" w:eastAsia="宋体"/>
        </w:rPr>
        <w:br w:type="textWrapping"/>
      </w:r>
      <w:r>
        <w:rPr>
          <w:rFonts w:ascii="Times New Roman" w:hAnsi="Times New Roman" w:eastAsia="宋体"/>
        </w:rPr>
        <w:t xml:space="preserve">                if area in adjusted_cost_map:</w:t>
      </w:r>
      <w:r>
        <w:rPr>
          <w:rFonts w:ascii="Times New Roman" w:hAnsi="Times New Roman" w:eastAsia="宋体"/>
        </w:rPr>
        <w:br w:type="textWrapping"/>
      </w:r>
      <w:r>
        <w:rPr>
          <w:rFonts w:ascii="Times New Roman" w:hAnsi="Times New Roman" w:eastAsia="宋体"/>
        </w:rPr>
        <w:t xml:space="preserve">                    adjusted_cost_map[area]['base_cost'] *= adj_factor</w:t>
      </w:r>
      <w:r>
        <w:rPr>
          <w:rFonts w:ascii="Times New Roman" w:hAnsi="Times New Roman" w:eastAsia="宋体"/>
        </w:rPr>
        <w:br w:type="textWrapping"/>
      </w:r>
      <w:r>
        <w:rPr>
          <w:rFonts w:ascii="Times New Roman" w:hAnsi="Times New Roman" w:eastAsia="宋体"/>
        </w:rPr>
        <w:t xml:space="preserve">                    adjusted_cost_map[area]['priority'] = max(1, int(adjusted_cost_map[area]['priority'] * adj_factor))</w:t>
      </w:r>
      <w:r>
        <w:rPr>
          <w:rFonts w:ascii="Times New Roman" w:hAnsi="Times New Roman" w:eastAsia="宋体"/>
        </w:rPr>
        <w:br w:type="textWrapping"/>
      </w:r>
      <w:r>
        <w:rPr>
          <w:rFonts w:ascii="Times New Roman" w:hAnsi="Times New Roman" w:eastAsia="宋体"/>
        </w:rPr>
        <w:t xml:space="preserve">        elif adj_type == 'event_based':</w:t>
      </w:r>
      <w:r>
        <w:rPr>
          <w:rFonts w:ascii="Times New Roman" w:hAnsi="Times New Roman" w:eastAsia="宋体"/>
        </w:rPr>
        <w:br w:type="textWrapping"/>
      </w:r>
      <w:r>
        <w:rPr>
          <w:rFonts w:ascii="Times New Roman" w:hAnsi="Times New Roman" w:eastAsia="宋体"/>
        </w:rPr>
        <w:t xml:space="preserve">            # 手术期间手术室通道代价增加</w:t>
      </w:r>
      <w:r>
        <w:rPr>
          <w:rFonts w:ascii="Times New Roman" w:hAnsi="Times New Roman" w:eastAsia="宋体"/>
        </w:rPr>
        <w:br w:type="textWrapping"/>
      </w:r>
      <w:r>
        <w:rPr>
          <w:rFonts w:ascii="Times New Roman" w:hAnsi="Times New Roman" w:eastAsia="宋体"/>
        </w:rPr>
        <w:t xml:space="preserve">            for area in adj_areas:</w:t>
      </w:r>
      <w:r>
        <w:rPr>
          <w:rFonts w:ascii="Times New Roman" w:hAnsi="Times New Roman" w:eastAsia="宋体"/>
        </w:rPr>
        <w:br w:type="textWrapping"/>
      </w:r>
      <w:r>
        <w:rPr>
          <w:rFonts w:ascii="Times New Roman" w:hAnsi="Times New Roman" w:eastAsia="宋体"/>
        </w:rPr>
        <w:t xml:space="preserve">                if area in adjusted_cost_map:</w:t>
      </w:r>
      <w:r>
        <w:rPr>
          <w:rFonts w:ascii="Times New Roman" w:hAnsi="Times New Roman" w:eastAsia="宋体"/>
        </w:rPr>
        <w:br w:type="textWrapping"/>
      </w:r>
      <w:r>
        <w:rPr>
          <w:rFonts w:ascii="Times New Roman" w:hAnsi="Times New Roman" w:eastAsia="宋体"/>
        </w:rPr>
        <w:t xml:space="preserve">                    adjusted_cost_map[area]['base_cost'] *= adj_factor</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处理路径段，每个段分配语义代价</w:t>
      </w:r>
      <w:r>
        <w:rPr>
          <w:rFonts w:ascii="Times New Roman" w:hAnsi="Times New Roman" w:eastAsia="宋体"/>
        </w:rPr>
        <w:br w:type="textWrapping"/>
      </w:r>
      <w:r>
        <w:rPr>
          <w:rFonts w:ascii="Times New Roman" w:hAnsi="Times New Roman" w:eastAsia="宋体"/>
        </w:rPr>
        <w:t xml:space="preserve">    weighted_path_graph = {</w:t>
      </w:r>
      <w:r>
        <w:rPr>
          <w:rFonts w:ascii="Times New Roman" w:hAnsi="Times New Roman" w:eastAsia="宋体"/>
        </w:rPr>
        <w:br w:type="textWrapping"/>
      </w:r>
      <w:r>
        <w:rPr>
          <w:rFonts w:ascii="Times New Roman" w:hAnsi="Times New Roman" w:eastAsia="宋体"/>
        </w:rPr>
        <w:t xml:space="preserve">        'nodes': [],</w:t>
      </w:r>
      <w:r>
        <w:rPr>
          <w:rFonts w:ascii="Times New Roman" w:hAnsi="Times New Roman" w:eastAsia="宋体"/>
        </w:rPr>
        <w:br w:type="textWrapping"/>
      </w:r>
      <w:r>
        <w:rPr>
          <w:rFonts w:ascii="Times New Roman" w:hAnsi="Times New Roman" w:eastAsia="宋体"/>
        </w:rPr>
        <w:t xml:space="preserve">        'edges': [],</w:t>
      </w:r>
      <w:r>
        <w:rPr>
          <w:rFonts w:ascii="Times New Roman" w:hAnsi="Times New Roman" w:eastAsia="宋体"/>
        </w:rPr>
        <w:br w:type="textWrapping"/>
      </w:r>
      <w:r>
        <w:rPr>
          <w:rFonts w:ascii="Times New Roman" w:hAnsi="Times New Roman" w:eastAsia="宋体"/>
        </w:rPr>
        <w:t xml:space="preserve">        'semantic_layers': adjusted_cost_map</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path_segments是带有点序列和区域属性的段列表</w:t>
      </w:r>
      <w:r>
        <w:rPr>
          <w:rFonts w:ascii="Times New Roman" w:hAnsi="Times New Roman" w:eastAsia="宋体"/>
        </w:rPr>
        <w:br w:type="textWrapping"/>
      </w:r>
      <w:r>
        <w:rPr>
          <w:rFonts w:ascii="Times New Roman" w:hAnsi="Times New Roman" w:eastAsia="宋体"/>
        </w:rPr>
        <w:t xml:space="preserve">    node_id_counter = 0</w:t>
      </w:r>
      <w:r>
        <w:rPr>
          <w:rFonts w:ascii="Times New Roman" w:hAnsi="Times New Roman" w:eastAsia="宋体"/>
        </w:rPr>
        <w:br w:type="textWrapping"/>
      </w:r>
      <w:r>
        <w:rPr>
          <w:rFonts w:ascii="Times New Roman" w:hAnsi="Times New Roman" w:eastAsia="宋体"/>
        </w:rPr>
        <w:t xml:space="preserve">    segment_id_counter = 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for segment in path_segments:</w:t>
      </w:r>
      <w:r>
        <w:rPr>
          <w:rFonts w:ascii="Times New Roman" w:hAnsi="Times New Roman" w:eastAsia="宋体"/>
        </w:rPr>
        <w:br w:type="textWrapping"/>
      </w:r>
      <w:r>
        <w:rPr>
          <w:rFonts w:ascii="Times New Roman" w:hAnsi="Times New Roman" w:eastAsia="宋体"/>
        </w:rPr>
        <w:t xml:space="preserve">        segment_points = segment.get('points', [])</w:t>
      </w:r>
      <w:r>
        <w:rPr>
          <w:rFonts w:ascii="Times New Roman" w:hAnsi="Times New Roman" w:eastAsia="宋体"/>
        </w:rPr>
        <w:br w:type="textWrapping"/>
      </w:r>
      <w:r>
        <w:rPr>
          <w:rFonts w:ascii="Times New Roman" w:hAnsi="Times New Roman" w:eastAsia="宋体"/>
        </w:rPr>
        <w:t xml:space="preserve">        segment_area_type = segment.get('area_type', '普通走廊')</w:t>
      </w:r>
      <w:r>
        <w:rPr>
          <w:rFonts w:ascii="Times New Roman" w:hAnsi="Times New Roman" w:eastAsia="宋体"/>
        </w:rPr>
        <w:br w:type="textWrapping"/>
      </w:r>
      <w:r>
        <w:rPr>
          <w:rFonts w:ascii="Times New Roman" w:hAnsi="Times New Roman" w:eastAsia="宋体"/>
        </w:rPr>
        <w:t xml:space="preserve">        segment_direction = segment.get('direction', 'bidirectional')</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len(segment_points) &lt; 2:</w:t>
      </w:r>
      <w:r>
        <w:rPr>
          <w:rFonts w:ascii="Times New Roman" w:hAnsi="Times New Roman" w:eastAsia="宋体"/>
        </w:rPr>
        <w:br w:type="textWrapping"/>
      </w:r>
      <w:r>
        <w:rPr>
          <w:rFonts w:ascii="Times New Roman" w:hAnsi="Times New Roman" w:eastAsia="宋体"/>
        </w:rPr>
        <w:t xml:space="preserve">            continue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获取该区域类型的代价配置</w:t>
      </w:r>
      <w:r>
        <w:rPr>
          <w:rFonts w:ascii="Times New Roman" w:hAnsi="Times New Roman" w:eastAsia="宋体"/>
        </w:rPr>
        <w:br w:type="textWrapping"/>
      </w:r>
      <w:r>
        <w:rPr>
          <w:rFonts w:ascii="Times New Roman" w:hAnsi="Times New Roman" w:eastAsia="宋体"/>
        </w:rPr>
        <w:t xml:space="preserve">        cost_config = adjusted_cost_map.get(segment_area_type, adjusted_cost_map['普通走廊'])</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路径点创建节点</w:t>
      </w:r>
      <w:r>
        <w:rPr>
          <w:rFonts w:ascii="Times New Roman" w:hAnsi="Times New Roman" w:eastAsia="宋体"/>
        </w:rPr>
        <w:br w:type="textWrapping"/>
      </w:r>
      <w:r>
        <w:rPr>
          <w:rFonts w:ascii="Times New Roman" w:hAnsi="Times New Roman" w:eastAsia="宋体"/>
        </w:rPr>
        <w:t xml:space="preserve">        segment_node_ids = []</w:t>
      </w:r>
      <w:r>
        <w:rPr>
          <w:rFonts w:ascii="Times New Roman" w:hAnsi="Times New Roman" w:eastAsia="宋体"/>
        </w:rPr>
        <w:br w:type="textWrapping"/>
      </w:r>
      <w:r>
        <w:rPr>
          <w:rFonts w:ascii="Times New Roman" w:hAnsi="Times New Roman" w:eastAsia="宋体"/>
        </w:rPr>
        <w:t xml:space="preserve">        for i, point in enumerate(segment_points):</w:t>
      </w:r>
      <w:r>
        <w:rPr>
          <w:rFonts w:ascii="Times New Roman" w:hAnsi="Times New Roman" w:eastAsia="宋体"/>
        </w:rPr>
        <w:br w:type="textWrapping"/>
      </w:r>
      <w:r>
        <w:rPr>
          <w:rFonts w:ascii="Times New Roman" w:hAnsi="Times New Roman" w:eastAsia="宋体"/>
        </w:rPr>
        <w:t xml:space="preserve">            node_id = node_id_counter</w:t>
      </w:r>
      <w:r>
        <w:rPr>
          <w:rFonts w:ascii="Times New Roman" w:hAnsi="Times New Roman" w:eastAsia="宋体"/>
        </w:rPr>
        <w:br w:type="textWrapping"/>
      </w:r>
      <w:r>
        <w:rPr>
          <w:rFonts w:ascii="Times New Roman" w:hAnsi="Times New Roman" w:eastAsia="宋体"/>
        </w:rPr>
        <w:t xml:space="preserve">            weighted_path_graph['nodes'].append({</w:t>
      </w:r>
      <w:r>
        <w:rPr>
          <w:rFonts w:ascii="Times New Roman" w:hAnsi="Times New Roman" w:eastAsia="宋体"/>
        </w:rPr>
        <w:br w:type="textWrapping"/>
      </w:r>
      <w:r>
        <w:rPr>
          <w:rFonts w:ascii="Times New Roman" w:hAnsi="Times New Roman" w:eastAsia="宋体"/>
        </w:rPr>
        <w:t xml:space="preserve">                'id': node_id,</w:t>
      </w:r>
      <w:r>
        <w:rPr>
          <w:rFonts w:ascii="Times New Roman" w:hAnsi="Times New Roman" w:eastAsia="宋体"/>
        </w:rPr>
        <w:br w:type="textWrapping"/>
      </w:r>
      <w:r>
        <w:rPr>
          <w:rFonts w:ascii="Times New Roman" w:hAnsi="Times New Roman" w:eastAsia="宋体"/>
        </w:rPr>
        <w:t xml:space="preserve">                'coord': point,</w:t>
      </w:r>
      <w:r>
        <w:rPr>
          <w:rFonts w:ascii="Times New Roman" w:hAnsi="Times New Roman" w:eastAsia="宋体"/>
        </w:rPr>
        <w:br w:type="textWrapping"/>
      </w:r>
      <w:r>
        <w:rPr>
          <w:rFonts w:ascii="Times New Roman" w:hAnsi="Times New Roman" w:eastAsia="宋体"/>
        </w:rPr>
        <w:t xml:space="preserve">                'area_type': segment_area_type,</w:t>
      </w:r>
      <w:r>
        <w:rPr>
          <w:rFonts w:ascii="Times New Roman" w:hAnsi="Times New Roman" w:eastAsia="宋体"/>
        </w:rPr>
        <w:br w:type="textWrapping"/>
      </w:r>
      <w:r>
        <w:rPr>
          <w:rFonts w:ascii="Times New Roman" w:hAnsi="Times New Roman" w:eastAsia="宋体"/>
        </w:rPr>
        <w:t xml:space="preserve">                'base_cost': cost_config['base_cost'],</w:t>
      </w:r>
      <w:r>
        <w:rPr>
          <w:rFonts w:ascii="Times New Roman" w:hAnsi="Times New Roman" w:eastAsia="宋体"/>
        </w:rPr>
        <w:br w:type="textWrapping"/>
      </w:r>
      <w:r>
        <w:rPr>
          <w:rFonts w:ascii="Times New Roman" w:hAnsi="Times New Roman" w:eastAsia="宋体"/>
        </w:rPr>
        <w:t xml:space="preserve">                'layer_id': cost_config['layer_id']</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segment_node_ids.append(node_id)</w:t>
      </w:r>
      <w:r>
        <w:rPr>
          <w:rFonts w:ascii="Times New Roman" w:hAnsi="Times New Roman" w:eastAsia="宋体"/>
        </w:rPr>
        <w:br w:type="textWrapping"/>
      </w:r>
      <w:r>
        <w:rPr>
          <w:rFonts w:ascii="Times New Roman" w:hAnsi="Times New Roman" w:eastAsia="宋体"/>
        </w:rPr>
        <w:t xml:space="preserve">            node_id_counter += 1</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创建边（连接相邻点）</w:t>
      </w:r>
      <w:r>
        <w:rPr>
          <w:rFonts w:ascii="Times New Roman" w:hAnsi="Times New Roman" w:eastAsia="宋体"/>
        </w:rPr>
        <w:br w:type="textWrapping"/>
      </w:r>
      <w:r>
        <w:rPr>
          <w:rFonts w:ascii="Times New Roman" w:hAnsi="Times New Roman" w:eastAsia="宋体"/>
        </w:rPr>
        <w:t xml:space="preserve">        for i in range(len(segment_node_ids) - 1):</w:t>
      </w:r>
      <w:r>
        <w:rPr>
          <w:rFonts w:ascii="Times New Roman" w:hAnsi="Times New Roman" w:eastAsia="宋体"/>
        </w:rPr>
        <w:br w:type="textWrapping"/>
      </w:r>
      <w:r>
        <w:rPr>
          <w:rFonts w:ascii="Times New Roman" w:hAnsi="Times New Roman" w:eastAsia="宋体"/>
        </w:rPr>
        <w:t xml:space="preserve">            node_a = segment_node_ids[i]</w:t>
      </w:r>
      <w:r>
        <w:rPr>
          <w:rFonts w:ascii="Times New Roman" w:hAnsi="Times New Roman" w:eastAsia="宋体"/>
        </w:rPr>
        <w:br w:type="textWrapping"/>
      </w:r>
      <w:r>
        <w:rPr>
          <w:rFonts w:ascii="Times New Roman" w:hAnsi="Times New Roman" w:eastAsia="宋体"/>
        </w:rPr>
        <w:t xml:space="preserve">            node_b = segment_node_ids[i + 1]</w:t>
      </w:r>
      <w:r>
        <w:rPr>
          <w:rFonts w:ascii="Times New Roman" w:hAnsi="Times New Roman" w:eastAsia="宋体"/>
        </w:rPr>
        <w:br w:type="textWrapping"/>
      </w:r>
      <w:r>
        <w:rPr>
          <w:rFonts w:ascii="Times New Roman" w:hAnsi="Times New Roman" w:eastAsia="宋体"/>
        </w:rPr>
        <w:t xml:space="preserve">            # 计算几何距离</w:t>
      </w:r>
      <w:r>
        <w:rPr>
          <w:rFonts w:ascii="Times New Roman" w:hAnsi="Times New Roman" w:eastAsia="宋体"/>
        </w:rPr>
        <w:br w:type="textWrapping"/>
      </w:r>
      <w:r>
        <w:rPr>
          <w:rFonts w:ascii="Times New Roman" w:hAnsi="Times New Roman" w:eastAsia="宋体"/>
        </w:rPr>
        <w:t xml:space="preserve">            coord_a = segment_points[i]</w:t>
      </w:r>
      <w:r>
        <w:rPr>
          <w:rFonts w:ascii="Times New Roman" w:hAnsi="Times New Roman" w:eastAsia="宋体"/>
        </w:rPr>
        <w:br w:type="textWrapping"/>
      </w:r>
      <w:r>
        <w:rPr>
          <w:rFonts w:ascii="Times New Roman" w:hAnsi="Times New Roman" w:eastAsia="宋体"/>
        </w:rPr>
        <w:t xml:space="preserve">            coord_b = segment_points[i + 1]</w:t>
      </w:r>
      <w:r>
        <w:rPr>
          <w:rFonts w:ascii="Times New Roman" w:hAnsi="Times New Roman" w:eastAsia="宋体"/>
        </w:rPr>
        <w:br w:type="textWrapping"/>
      </w:r>
      <w:r>
        <w:rPr>
          <w:rFonts w:ascii="Times New Roman" w:hAnsi="Times New Roman" w:eastAsia="宋体"/>
        </w:rPr>
        <w:t xml:space="preserve">            distance = np.linalg.norm(np.array(coord_b) - np.array(coord_a))</w:t>
      </w:r>
      <w:r>
        <w:rPr>
          <w:rFonts w:ascii="Times New Roman" w:hAnsi="Times New Roman" w:eastAsia="宋体"/>
        </w:rPr>
        <w:br w:type="textWrapping"/>
      </w:r>
      <w:r>
        <w:rPr>
          <w:rFonts w:ascii="Times New Roman" w:hAnsi="Times New Roman" w:eastAsia="宋体"/>
        </w:rPr>
        <w:t xml:space="preserve">            # 基础代价 = 距离 * 基础代价系数</w:t>
      </w:r>
      <w:r>
        <w:rPr>
          <w:rFonts w:ascii="Times New Roman" w:hAnsi="Times New Roman" w:eastAsia="宋体"/>
        </w:rPr>
        <w:br w:type="textWrapping"/>
      </w:r>
      <w:r>
        <w:rPr>
          <w:rFonts w:ascii="Times New Roman" w:hAnsi="Times New Roman" w:eastAsia="宋体"/>
        </w:rPr>
        <w:t xml:space="preserve">            base_edge_cost = distance * cost_config['base_cost']</w:t>
      </w:r>
      <w:r>
        <w:rPr>
          <w:rFonts w:ascii="Times New Roman" w:hAnsi="Times New Roman" w:eastAsia="宋体"/>
        </w:rPr>
        <w:br w:type="textWrapping"/>
      </w:r>
      <w:r>
        <w:rPr>
          <w:rFonts w:ascii="Times New Roman" w:hAnsi="Times New Roman" w:eastAsia="宋体"/>
        </w:rPr>
        <w:t xml:space="preserve">            # 考虑方向约束</w:t>
      </w:r>
      <w:r>
        <w:rPr>
          <w:rFonts w:ascii="Times New Roman" w:hAnsi="Times New Roman" w:eastAsia="宋体"/>
        </w:rPr>
        <w:br w:type="textWrapping"/>
      </w:r>
      <w:r>
        <w:rPr>
          <w:rFonts w:ascii="Times New Roman" w:hAnsi="Times New Roman" w:eastAsia="宋体"/>
        </w:rPr>
        <w:t xml:space="preserve">            if segment_direction == 'one_way':</w:t>
      </w:r>
      <w:r>
        <w:rPr>
          <w:rFonts w:ascii="Times New Roman" w:hAnsi="Times New Roman" w:eastAsia="宋体"/>
        </w:rPr>
        <w:br w:type="textWrapping"/>
      </w:r>
      <w:r>
        <w:rPr>
          <w:rFonts w:ascii="Times New Roman" w:hAnsi="Times New Roman" w:eastAsia="宋体"/>
        </w:rPr>
        <w:t xml:space="preserve">                # 单向边，只允许从i到i+1</w:t>
      </w:r>
      <w:r>
        <w:rPr>
          <w:rFonts w:ascii="Times New Roman" w:hAnsi="Times New Roman" w:eastAsia="宋体"/>
        </w:rPr>
        <w:br w:type="textWrapping"/>
      </w:r>
      <w:r>
        <w:rPr>
          <w:rFonts w:ascii="Times New Roman" w:hAnsi="Times New Roman" w:eastAsia="宋体"/>
        </w:rPr>
        <w:t xml:space="preserve">                weighted_path_graph['edges'].append({</w:t>
      </w:r>
      <w:r>
        <w:rPr>
          <w:rFonts w:ascii="Times New Roman" w:hAnsi="Times New Roman" w:eastAsia="宋体"/>
        </w:rPr>
        <w:br w:type="textWrapping"/>
      </w:r>
      <w:r>
        <w:rPr>
          <w:rFonts w:ascii="Times New Roman" w:hAnsi="Times New Roman" w:eastAsia="宋体"/>
        </w:rPr>
        <w:t xml:space="preserve">                    'id': segment_id_counter,</w:t>
      </w:r>
      <w:r>
        <w:rPr>
          <w:rFonts w:ascii="Times New Roman" w:hAnsi="Times New Roman" w:eastAsia="宋体"/>
        </w:rPr>
        <w:br w:type="textWrapping"/>
      </w:r>
      <w:r>
        <w:rPr>
          <w:rFonts w:ascii="Times New Roman" w:hAnsi="Times New Roman" w:eastAsia="宋体"/>
        </w:rPr>
        <w:t xml:space="preserve">                    'from_node': node_a,</w:t>
      </w:r>
      <w:r>
        <w:rPr>
          <w:rFonts w:ascii="Times New Roman" w:hAnsi="Times New Roman" w:eastAsia="宋体"/>
        </w:rPr>
        <w:br w:type="textWrapping"/>
      </w:r>
      <w:r>
        <w:rPr>
          <w:rFonts w:ascii="Times New Roman" w:hAnsi="Times New Roman" w:eastAsia="宋体"/>
        </w:rPr>
        <w:t xml:space="preserve">                    'to_node': node_b,</w:t>
      </w:r>
      <w:r>
        <w:rPr>
          <w:rFonts w:ascii="Times New Roman" w:hAnsi="Times New Roman" w:eastAsia="宋体"/>
        </w:rPr>
        <w:br w:type="textWrapping"/>
      </w:r>
      <w:r>
        <w:rPr>
          <w:rFonts w:ascii="Times New Roman" w:hAnsi="Times New Roman" w:eastAsia="宋体"/>
        </w:rPr>
        <w:t xml:space="preserve">                    'cost': base_edge_cost,</w:t>
      </w:r>
      <w:r>
        <w:rPr>
          <w:rFonts w:ascii="Times New Roman" w:hAnsi="Times New Roman" w:eastAsia="宋体"/>
        </w:rPr>
        <w:br w:type="textWrapping"/>
      </w:r>
      <w:r>
        <w:rPr>
          <w:rFonts w:ascii="Times New Roman" w:hAnsi="Times New Roman" w:eastAsia="宋体"/>
        </w:rPr>
        <w:t xml:space="preserve">                    'direction': 'forward',</w:t>
      </w:r>
      <w:r>
        <w:rPr>
          <w:rFonts w:ascii="Times New Roman" w:hAnsi="Times New Roman" w:eastAsia="宋体"/>
        </w:rPr>
        <w:br w:type="textWrapping"/>
      </w:r>
      <w:r>
        <w:rPr>
          <w:rFonts w:ascii="Times New Roman" w:hAnsi="Times New Roman" w:eastAsia="宋体"/>
        </w:rPr>
        <w:t xml:space="preserve">                    'max_speed': cost_config['speed_factor'] * 1.0,  # 基准速度1.0m/s</w:t>
      </w:r>
      <w:r>
        <w:rPr>
          <w:rFonts w:ascii="Times New Roman" w:hAnsi="Times New Roman" w:eastAsia="宋体"/>
        </w:rPr>
        <w:br w:type="textWrapping"/>
      </w:r>
      <w:r>
        <w:rPr>
          <w:rFonts w:ascii="Times New Roman" w:hAnsi="Times New Roman" w:eastAsia="宋体"/>
        </w:rPr>
        <w:t xml:space="preserve">                    'area_type': segment_area_type</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segment_id_counter += 1</w:t>
      </w:r>
      <w:r>
        <w:rPr>
          <w:rFonts w:ascii="Times New Roman" w:hAnsi="Times New Roman" w:eastAsia="宋体"/>
        </w:rPr>
        <w:br w:type="textWrapping"/>
      </w:r>
      <w:r>
        <w:rPr>
          <w:rFonts w:ascii="Times New Roman" w:hAnsi="Times New Roman" w:eastAsia="宋体"/>
        </w:rPr>
        <w:t xml:space="preserve">                # 反向边代价极高或不</w:t>
      </w:r>
      <w:r>
        <w:rPr>
          <w:rFonts w:ascii="Times New Roman" w:hAnsi="Times New Roman" w:eastAsia="宋体"/>
        </w:rPr>
        <w:br w:type="textWrapping"/>
      </w:r>
      <w:r>
        <w:rPr>
          <w:rFonts w:ascii="Times New Roman" w:hAnsi="Times New Roman" w:eastAsia="宋体"/>
        </w:rPr>
        <w:t xml:space="preserve">                weighted_path_graph['edges'].append({</w:t>
      </w:r>
      <w:r>
        <w:rPr>
          <w:rFonts w:ascii="Times New Roman" w:hAnsi="Times New Roman" w:eastAsia="宋体"/>
        </w:rPr>
        <w:br w:type="textWrapping"/>
      </w:r>
      <w:r>
        <w:rPr>
          <w:rFonts w:ascii="Times New Roman" w:hAnsi="Times New Roman" w:eastAsia="宋体"/>
        </w:rPr>
        <w:t xml:space="preserve">                    'id': segment_id_counter,</w:t>
      </w:r>
      <w:r>
        <w:rPr>
          <w:rFonts w:ascii="Times New Roman" w:hAnsi="Times New Roman" w:eastAsia="宋体"/>
        </w:rPr>
        <w:br w:type="textWrapping"/>
      </w:r>
      <w:r>
        <w:rPr>
          <w:rFonts w:ascii="Times New Roman" w:hAnsi="Times New Roman" w:eastAsia="宋体"/>
        </w:rPr>
        <w:t xml:space="preserve">                    'from_node': node_b,</w:t>
      </w:r>
      <w:r>
        <w:rPr>
          <w:rFonts w:ascii="Times New Roman" w:hAnsi="Times New Roman" w:eastAsia="宋体"/>
        </w:rPr>
        <w:br w:type="textWrapping"/>
      </w:r>
      <w:r>
        <w:rPr>
          <w:rFonts w:ascii="Times New Roman" w:hAnsi="Times New Roman" w:eastAsia="宋体"/>
        </w:rPr>
        <w:t xml:space="preserve">                    'to_node': node_a,</w:t>
      </w:r>
      <w:r>
        <w:rPr>
          <w:rFonts w:ascii="Times New Roman" w:hAnsi="Times New Roman" w:eastAsia="宋体"/>
        </w:rPr>
        <w:br w:type="textWrapping"/>
      </w:r>
      <w:r>
        <w:rPr>
          <w:rFonts w:ascii="Times New Roman" w:hAnsi="Times New Roman" w:eastAsia="宋体"/>
        </w:rPr>
        <w:t xml:space="preserve">                    'cost': base_edge_cost * 100,  # 逆向代价极高</w:t>
      </w:r>
      <w:r>
        <w:rPr>
          <w:rFonts w:ascii="Times New Roman" w:hAnsi="Times New Roman" w:eastAsia="宋体"/>
        </w:rPr>
        <w:br w:type="textWrapping"/>
      </w:r>
      <w:r>
        <w:rPr>
          <w:rFonts w:ascii="Times New Roman" w:hAnsi="Times New Roman" w:eastAsia="宋体"/>
        </w:rPr>
        <w:t xml:space="preserve">                    'direction': 'backward',</w:t>
      </w:r>
      <w:r>
        <w:rPr>
          <w:rFonts w:ascii="Times New Roman" w:hAnsi="Times New Roman" w:eastAsia="宋体"/>
        </w:rPr>
        <w:br w:type="textWrapping"/>
      </w:r>
      <w:r>
        <w:rPr>
          <w:rFonts w:ascii="Times New Roman" w:hAnsi="Times New Roman" w:eastAsia="宋体"/>
        </w:rPr>
        <w:t xml:space="preserve">                    'max_speed': 0.1,</w:t>
      </w:r>
      <w:r>
        <w:rPr>
          <w:rFonts w:ascii="Times New Roman" w:hAnsi="Times New Roman" w:eastAsia="宋体"/>
        </w:rPr>
        <w:br w:type="textWrapping"/>
      </w:r>
      <w:r>
        <w:rPr>
          <w:rFonts w:ascii="Times New Roman" w:hAnsi="Times New Roman" w:eastAsia="宋体"/>
        </w:rPr>
        <w:t xml:space="preserve">                    'area_type': segment_area_type</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segment_id_counter += 1</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 双向边</w:t>
      </w:r>
      <w:r>
        <w:rPr>
          <w:rFonts w:ascii="Times New Roman" w:hAnsi="Times New Roman" w:eastAsia="宋体"/>
        </w:rPr>
        <w:br w:type="textWrapping"/>
      </w:r>
      <w:r>
        <w:rPr>
          <w:rFonts w:ascii="Times New Roman" w:hAnsi="Times New Roman" w:eastAsia="宋体"/>
        </w:rPr>
        <w:t xml:space="preserve">                weighted_path_graph['edges'].append({</w:t>
      </w:r>
      <w:r>
        <w:rPr>
          <w:rFonts w:ascii="Times New Roman" w:hAnsi="Times New Roman" w:eastAsia="宋体"/>
        </w:rPr>
        <w:br w:type="textWrapping"/>
      </w:r>
      <w:r>
        <w:rPr>
          <w:rFonts w:ascii="Times New Roman" w:hAnsi="Times New Roman" w:eastAsia="宋体"/>
        </w:rPr>
        <w:t xml:space="preserve">                    'id': segment_id_counter,</w:t>
      </w:r>
      <w:r>
        <w:rPr>
          <w:rFonts w:ascii="Times New Roman" w:hAnsi="Times New Roman" w:eastAsia="宋体"/>
        </w:rPr>
        <w:br w:type="textWrapping"/>
      </w:r>
      <w:r>
        <w:rPr>
          <w:rFonts w:ascii="Times New Roman" w:hAnsi="Times New Roman" w:eastAsia="宋体"/>
        </w:rPr>
        <w:t xml:space="preserve">                    'from_node': node_a,</w:t>
      </w:r>
      <w:r>
        <w:rPr>
          <w:rFonts w:ascii="Times New Roman" w:hAnsi="Times New Roman" w:eastAsia="宋体"/>
        </w:rPr>
        <w:br w:type="textWrapping"/>
      </w:r>
      <w:r>
        <w:rPr>
          <w:rFonts w:ascii="Times New Roman" w:hAnsi="Times New Roman" w:eastAsia="宋体"/>
        </w:rPr>
        <w:t xml:space="preserve">                    'to_node': node_b,</w:t>
      </w:r>
      <w:r>
        <w:rPr>
          <w:rFonts w:ascii="Times New Roman" w:hAnsi="Times New Roman" w:eastAsia="宋体"/>
        </w:rPr>
        <w:br w:type="textWrapping"/>
      </w:r>
      <w:r>
        <w:rPr>
          <w:rFonts w:ascii="Times New Roman" w:hAnsi="Times New Roman" w:eastAsia="宋体"/>
        </w:rPr>
        <w:t xml:space="preserve">                    'cost': base_edge_cost,</w:t>
      </w:r>
      <w:r>
        <w:rPr>
          <w:rFonts w:ascii="Times New Roman" w:hAnsi="Times New Roman" w:eastAsia="宋体"/>
        </w:rPr>
        <w:br w:type="textWrapping"/>
      </w:r>
      <w:r>
        <w:rPr>
          <w:rFonts w:ascii="Times New Roman" w:hAnsi="Times New Roman" w:eastAsia="宋体"/>
        </w:rPr>
        <w:t xml:space="preserve">                    'direction': 'bidirectional',</w:t>
      </w:r>
      <w:r>
        <w:rPr>
          <w:rFonts w:ascii="Times New Roman" w:hAnsi="Times New Roman" w:eastAsia="宋体"/>
        </w:rPr>
        <w:br w:type="textWrapping"/>
      </w:r>
      <w:r>
        <w:rPr>
          <w:rFonts w:ascii="Times New Roman" w:hAnsi="Times New Roman" w:eastAsia="宋体"/>
        </w:rPr>
        <w:t xml:space="preserve">                    'max_speed': cost_config['speed_factor'] * 1.0,</w:t>
      </w:r>
      <w:r>
        <w:rPr>
          <w:rFonts w:ascii="Times New Roman" w:hAnsi="Times New Roman" w:eastAsia="宋体"/>
        </w:rPr>
        <w:br w:type="textWrapping"/>
      </w:r>
      <w:r>
        <w:rPr>
          <w:rFonts w:ascii="Times New Roman" w:hAnsi="Times New Roman" w:eastAsia="宋体"/>
        </w:rPr>
        <w:t xml:space="preserve">                    'area_type': segment_area_type</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segment_id_counter += 1</w:t>
      </w:r>
      <w:r>
        <w:rPr>
          <w:rFonts w:ascii="Times New Roman" w:hAnsi="Times New Roman" w:eastAsia="宋体"/>
        </w:rPr>
        <w:br w:type="textWrapping"/>
      </w:r>
      <w:r>
        <w:rPr>
          <w:rFonts w:ascii="Times New Roman" w:hAnsi="Times New Roman" w:eastAsia="宋体"/>
        </w:rPr>
        <w:t xml:space="preserve">                # 反向边相同代价</w:t>
      </w:r>
      <w:r>
        <w:rPr>
          <w:rFonts w:ascii="Times New Roman" w:hAnsi="Times New Roman" w:eastAsia="宋体"/>
        </w:rPr>
        <w:br w:type="textWrapping"/>
      </w:r>
      <w:r>
        <w:rPr>
          <w:rFonts w:ascii="Times New Roman" w:hAnsi="Times New Roman" w:eastAsia="宋体"/>
        </w:rPr>
        <w:t xml:space="preserve">                weighted_path_graph['edges'].append({</w:t>
      </w:r>
      <w:r>
        <w:rPr>
          <w:rFonts w:ascii="Times New Roman" w:hAnsi="Times New Roman" w:eastAsia="宋体"/>
        </w:rPr>
        <w:br w:type="textWrapping"/>
      </w:r>
      <w:r>
        <w:rPr>
          <w:rFonts w:ascii="Times New Roman" w:hAnsi="Times New Roman" w:eastAsia="宋体"/>
        </w:rPr>
        <w:t xml:space="preserve">                    'id': segment_id_counter,</w:t>
      </w:r>
      <w:r>
        <w:rPr>
          <w:rFonts w:ascii="Times New Roman" w:hAnsi="Times New Roman" w:eastAsia="宋体"/>
        </w:rPr>
        <w:br w:type="textWrapping"/>
      </w:r>
      <w:r>
        <w:rPr>
          <w:rFonts w:ascii="Times New Roman" w:hAnsi="Times New Roman" w:eastAsia="宋体"/>
        </w:rPr>
        <w:t xml:space="preserve">                    'from_node': node_b,</w:t>
      </w:r>
      <w:r>
        <w:rPr>
          <w:rFonts w:ascii="Times New Roman" w:hAnsi="Times New Roman" w:eastAsia="宋体"/>
        </w:rPr>
        <w:br w:type="textWrapping"/>
      </w:r>
      <w:r>
        <w:rPr>
          <w:rFonts w:ascii="Times New Roman" w:hAnsi="Times New Roman" w:eastAsia="宋体"/>
        </w:rPr>
        <w:t xml:space="preserve">                    'to_node': node_a,</w:t>
      </w:r>
      <w:r>
        <w:rPr>
          <w:rFonts w:ascii="Times New Roman" w:hAnsi="Times New Roman" w:eastAsia="宋体"/>
        </w:rPr>
        <w:br w:type="textWrapping"/>
      </w:r>
      <w:r>
        <w:rPr>
          <w:rFonts w:ascii="Times New Roman" w:hAnsi="Times New Roman" w:eastAsia="宋体"/>
        </w:rPr>
        <w:t xml:space="preserve">                    'cost': base_edge_cost,</w:t>
      </w:r>
      <w:r>
        <w:rPr>
          <w:rFonts w:ascii="Times New Roman" w:hAnsi="Times New Roman" w:eastAsia="宋体"/>
        </w:rPr>
        <w:br w:type="textWrapping"/>
      </w:r>
      <w:r>
        <w:rPr>
          <w:rFonts w:ascii="Times New Roman" w:hAnsi="Times New Roman" w:eastAsia="宋体"/>
        </w:rPr>
        <w:t xml:space="preserve">                    'direction': 'bidirectional',</w:t>
      </w:r>
      <w:r>
        <w:rPr>
          <w:rFonts w:ascii="Times New Roman" w:hAnsi="Times New Roman" w:eastAsia="宋体"/>
        </w:rPr>
        <w:br w:type="textWrapping"/>
      </w:r>
      <w:r>
        <w:rPr>
          <w:rFonts w:ascii="Times New Roman" w:hAnsi="Times New Roman" w:eastAsia="宋体"/>
        </w:rPr>
        <w:t xml:space="preserve">                    'max_speed': cost_config['speed_factor'] * 1.0,</w:t>
      </w:r>
      <w:r>
        <w:rPr>
          <w:rFonts w:ascii="Times New Roman" w:hAnsi="Times New Roman" w:eastAsia="宋体"/>
        </w:rPr>
        <w:br w:type="textWrapping"/>
      </w:r>
      <w:r>
        <w:rPr>
          <w:rFonts w:ascii="Times New Roman" w:hAnsi="Times New Roman" w:eastAsia="宋体"/>
        </w:rPr>
        <w:t xml:space="preserve">                    'area_type': segment_area_type</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segment_id_counter += 1</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处理段间连接（如果提供了连接信息）</w:t>
      </w:r>
      <w:r>
        <w:rPr>
          <w:rFonts w:ascii="Times New Roman" w:hAnsi="Times New Roman" w:eastAsia="宋体"/>
        </w:rPr>
        <w:br w:type="textWrapping"/>
      </w:r>
      <w:r>
        <w:rPr>
          <w:rFonts w:ascii="Times New Roman" w:hAnsi="Times New Roman" w:eastAsia="宋体"/>
        </w:rPr>
        <w:t xml:space="preserve">        segment_connections = segment.get('connections', [])</w:t>
      </w:r>
      <w:r>
        <w:rPr>
          <w:rFonts w:ascii="Times New Roman" w:hAnsi="Times New Roman" w:eastAsia="宋体"/>
        </w:rPr>
        <w:br w:type="textWrapping"/>
      </w:r>
      <w:r>
        <w:rPr>
          <w:rFonts w:ascii="Times New Roman" w:hAnsi="Times New Roman" w:eastAsia="宋体"/>
        </w:rPr>
        <w:t xml:space="preserve">        for conn in segment_connections:</w:t>
      </w:r>
      <w:r>
        <w:rPr>
          <w:rFonts w:ascii="Times New Roman" w:hAnsi="Times New Roman" w:eastAsia="宋体"/>
        </w:rPr>
        <w:br w:type="textWrapping"/>
      </w:r>
      <w:r>
        <w:rPr>
          <w:rFonts w:ascii="Times New Roman" w:hAnsi="Times New Roman" w:eastAsia="宋体"/>
        </w:rPr>
        <w:t xml:space="preserve">            from_segment = conn.get('from_segment')</w:t>
      </w:r>
      <w:r>
        <w:rPr>
          <w:rFonts w:ascii="Times New Roman" w:hAnsi="Times New Roman" w:eastAsia="宋体"/>
        </w:rPr>
        <w:br w:type="textWrapping"/>
      </w:r>
      <w:r>
        <w:rPr>
          <w:rFonts w:ascii="Times New Roman" w:hAnsi="Times New Roman" w:eastAsia="宋体"/>
        </w:rPr>
        <w:t xml:space="preserve">            to_segment = conn.get('to_segment')</w:t>
      </w:r>
      <w:r>
        <w:rPr>
          <w:rFonts w:ascii="Times New Roman" w:hAnsi="Times New Roman" w:eastAsia="宋体"/>
        </w:rPr>
        <w:br w:type="textWrapping"/>
      </w:r>
      <w:r>
        <w:rPr>
          <w:rFonts w:ascii="Times New Roman" w:hAnsi="Times New Roman" w:eastAsia="宋体"/>
        </w:rPr>
        <w:t xml:space="preserve">            from_point_idx = conn.get('from_point_idx', 0)</w:t>
      </w:r>
      <w:r>
        <w:rPr>
          <w:rFonts w:ascii="Times New Roman" w:hAnsi="Times New Roman" w:eastAsia="宋体"/>
        </w:rPr>
        <w:br w:type="textWrapping"/>
      </w:r>
      <w:r>
        <w:rPr>
          <w:rFonts w:ascii="Times New Roman" w:hAnsi="Times New Roman" w:eastAsia="宋体"/>
        </w:rPr>
        <w:t xml:space="preserve">            to_point_idx = conn.get('to_point_idx', 0)</w:t>
      </w:r>
      <w:r>
        <w:rPr>
          <w:rFonts w:ascii="Times New Roman" w:hAnsi="Times New Roman" w:eastAsia="宋体"/>
        </w:rPr>
        <w:br w:type="textWrapping"/>
      </w:r>
      <w:r>
        <w:rPr>
          <w:rFonts w:ascii="Times New Roman" w:hAnsi="Times New Roman" w:eastAsia="宋体"/>
        </w:rPr>
        <w:t xml:space="preserve">            conn_type = conn.get('type', 'normal')</w:t>
      </w:r>
      <w:r>
        <w:rPr>
          <w:rFonts w:ascii="Times New Roman" w:hAnsi="Times New Roman" w:eastAsia="宋体"/>
        </w:rPr>
        <w:br w:type="textWrapping"/>
      </w:r>
      <w:r>
        <w:rPr>
          <w:rFonts w:ascii="Times New Roman" w:hAnsi="Times New Roman" w:eastAsia="宋体"/>
        </w:rPr>
        <w:t xml:space="preserve">            if from_segment &lt; len(path_segments) and to_segment &lt; len(path_segments):</w:t>
      </w:r>
      <w:r>
        <w:rPr>
          <w:rFonts w:ascii="Times New Roman" w:hAnsi="Times New Roman" w:eastAsia="宋体"/>
        </w:rPr>
        <w:br w:type="textWrapping"/>
      </w:r>
      <w:r>
        <w:rPr>
          <w:rFonts w:ascii="Times New Roman" w:hAnsi="Times New Roman" w:eastAsia="宋体"/>
        </w:rPr>
        <w:t xml:space="preserve">                # 有方法获取对应节点ID，用占位逻辑</w:t>
      </w:r>
      <w:r>
        <w:rPr>
          <w:rFonts w:ascii="Times New Roman" w:hAnsi="Times New Roman" w:eastAsia="宋体"/>
        </w:rPr>
        <w:br w:type="textWrapping"/>
      </w:r>
      <w:r>
        <w:rPr>
          <w:rFonts w:ascii="Times New Roman" w:hAnsi="Times New Roman" w:eastAsia="宋体"/>
        </w:rPr>
        <w:t xml:space="preserve">                conn_cost = 1.0</w:t>
      </w:r>
      <w:r>
        <w:rPr>
          <w:rFonts w:ascii="Times New Roman" w:hAnsi="Times New Roman" w:eastAsia="宋体"/>
        </w:rPr>
        <w:br w:type="textWrapping"/>
      </w:r>
      <w:r>
        <w:rPr>
          <w:rFonts w:ascii="Times New Roman" w:hAnsi="Times New Roman" w:eastAsia="宋体"/>
        </w:rPr>
        <w:t xml:space="preserve">                if conn_type == 'door':</w:t>
      </w:r>
      <w:r>
        <w:rPr>
          <w:rFonts w:ascii="Times New Roman" w:hAnsi="Times New Roman" w:eastAsia="宋体"/>
        </w:rPr>
        <w:br w:type="textWrapping"/>
      </w:r>
      <w:r>
        <w:rPr>
          <w:rFonts w:ascii="Times New Roman" w:hAnsi="Times New Roman" w:eastAsia="宋体"/>
        </w:rPr>
        <w:t xml:space="preserve">                    conn_cost = 2.0  # 通过门有额外代价</w:t>
      </w:r>
      <w:r>
        <w:rPr>
          <w:rFonts w:ascii="Times New Roman" w:hAnsi="Times New Roman" w:eastAsia="宋体"/>
        </w:rPr>
        <w:br w:type="textWrapping"/>
      </w:r>
      <w:r>
        <w:rPr>
          <w:rFonts w:ascii="Times New Roman" w:hAnsi="Times New Roman" w:eastAsia="宋体"/>
        </w:rPr>
        <w:t xml:space="preserve">                elif conn_type == 'elevator':</w:t>
      </w:r>
      <w:r>
        <w:rPr>
          <w:rFonts w:ascii="Times New Roman" w:hAnsi="Times New Roman" w:eastAsia="宋体"/>
        </w:rPr>
        <w:br w:type="textWrapping"/>
      </w:r>
      <w:r>
        <w:rPr>
          <w:rFonts w:ascii="Times New Roman" w:hAnsi="Times New Roman" w:eastAsia="宋体"/>
        </w:rPr>
        <w:t xml:space="preserve">                    conn_cost = 5.0  # 电梯待代价</w:t>
      </w:r>
      <w:r>
        <w:rPr>
          <w:rFonts w:ascii="Times New Roman" w:hAnsi="Times New Roman" w:eastAsia="宋体"/>
        </w:rPr>
        <w:br w:type="textWrapping"/>
      </w:r>
      <w:r>
        <w:rPr>
          <w:rFonts w:ascii="Times New Roman" w:hAnsi="Times New Roman" w:eastAsia="宋体"/>
        </w:rPr>
        <w:t xml:space="preserve">                weighted_path_graph['edges'].append({</w:t>
      </w:r>
      <w:r>
        <w:rPr>
          <w:rFonts w:ascii="Times New Roman" w:hAnsi="Times New Roman" w:eastAsia="宋体"/>
        </w:rPr>
        <w:br w:type="textWrapping"/>
      </w:r>
      <w:r>
        <w:rPr>
          <w:rFonts w:ascii="Times New Roman" w:hAnsi="Times New Roman" w:eastAsia="宋体"/>
        </w:rPr>
        <w:t xml:space="preserve">                    'id': segment_id_counter,</w:t>
      </w:r>
      <w:r>
        <w:rPr>
          <w:rFonts w:ascii="Times New Roman" w:hAnsi="Times New Roman" w:eastAsia="宋体"/>
        </w:rPr>
        <w:br w:type="textWrapping"/>
      </w:r>
      <w:r>
        <w:rPr>
          <w:rFonts w:ascii="Times New Roman" w:hAnsi="Times New Roman" w:eastAsia="宋体"/>
        </w:rPr>
        <w:t xml:space="preserve">                    'from_node': node_id_counter - 1,  # ，应匹配</w:t>
      </w:r>
      <w:r>
        <w:rPr>
          <w:rFonts w:ascii="Times New Roman" w:hAnsi="Times New Roman" w:eastAsia="宋体"/>
        </w:rPr>
        <w:br w:type="textWrapping"/>
      </w:r>
      <w:r>
        <w:rPr>
          <w:rFonts w:ascii="Times New Roman" w:hAnsi="Times New Roman" w:eastAsia="宋体"/>
        </w:rPr>
        <w:t xml:space="preserve">                    'to_node': node_id_counter,        # </w:t>
      </w:r>
      <w:r>
        <w:rPr>
          <w:rFonts w:ascii="Times New Roman" w:hAnsi="Times New Roman" w:eastAsia="宋体"/>
        </w:rPr>
        <w:br w:type="textWrapping"/>
      </w:r>
      <w:r>
        <w:rPr>
          <w:rFonts w:ascii="Times New Roman" w:hAnsi="Times New Roman" w:eastAsia="宋体"/>
        </w:rPr>
        <w:t xml:space="preserve">                    'cost': conn_cost,</w:t>
      </w:r>
      <w:r>
        <w:rPr>
          <w:rFonts w:ascii="Times New Roman" w:hAnsi="Times New Roman" w:eastAsia="宋体"/>
        </w:rPr>
        <w:br w:type="textWrapping"/>
      </w:r>
      <w:r>
        <w:rPr>
          <w:rFonts w:ascii="Times New Roman" w:hAnsi="Times New Roman" w:eastAsia="宋体"/>
        </w:rPr>
        <w:t xml:space="preserve">                    'direction': 'bidirectional',</w:t>
      </w:r>
      <w:r>
        <w:rPr>
          <w:rFonts w:ascii="Times New Roman" w:hAnsi="Times New Roman" w:eastAsia="宋体"/>
        </w:rPr>
        <w:br w:type="textWrapping"/>
      </w:r>
      <w:r>
        <w:rPr>
          <w:rFonts w:ascii="Times New Roman" w:hAnsi="Times New Roman" w:eastAsia="宋体"/>
        </w:rPr>
        <w:t xml:space="preserve">                    'max_speed': 0.5,</w:t>
      </w:r>
      <w:r>
        <w:rPr>
          <w:rFonts w:ascii="Times New Roman" w:hAnsi="Times New Roman" w:eastAsia="宋体"/>
        </w:rPr>
        <w:br w:type="textWrapping"/>
      </w:r>
      <w:r>
        <w:rPr>
          <w:rFonts w:ascii="Times New Roman" w:hAnsi="Times New Roman" w:eastAsia="宋体"/>
        </w:rPr>
        <w:t xml:space="preserve">                    'area_type': 'transition',</w:t>
      </w:r>
      <w:r>
        <w:rPr>
          <w:rFonts w:ascii="Times New Roman" w:hAnsi="Times New Roman" w:eastAsia="宋体"/>
        </w:rPr>
        <w:br w:type="textWrapping"/>
      </w:r>
      <w:r>
        <w:rPr>
          <w:rFonts w:ascii="Times New Roman" w:hAnsi="Times New Roman" w:eastAsia="宋体"/>
        </w:rPr>
        <w:t xml:space="preserve">                    'connection_type': conn_type</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segment_id_counter += 1</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weighted_path_graph</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dynamic_path_planning_with_constraints(start_node, end_node, map_topology, real_time_obstacles):</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基于多约束条件的医院走廊动态路径规划算法。</w:t>
      </w:r>
      <w:r>
        <w:rPr>
          <w:rFonts w:ascii="Times New Roman" w:hAnsi="Times New Roman" w:eastAsia="宋体"/>
        </w:rPr>
        <w:br w:type="textWrapping"/>
      </w:r>
      <w:r>
        <w:rPr>
          <w:rFonts w:ascii="Times New Roman" w:hAnsi="Times New Roman" w:eastAsia="宋体"/>
        </w:rPr>
        <w:t xml:space="preserve">    综合考虑距离、拥堵、权限、坡度因素，生成最优路径。</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import heapq</w:t>
      </w:r>
      <w:r>
        <w:rPr>
          <w:rFonts w:ascii="Times New Roman" w:hAnsi="Times New Roman" w:eastAsia="宋体"/>
        </w:rPr>
        <w:br w:type="textWrapping"/>
      </w:r>
      <w:r>
        <w:rPr>
          <w:rFonts w:ascii="Times New Roman" w:hAnsi="Times New Roman" w:eastAsia="宋体"/>
        </w:rPr>
        <w:t xml:space="preserve">    import math</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初始化开放列表和关闭列表</w:t>
      </w:r>
      <w:r>
        <w:rPr>
          <w:rFonts w:ascii="Times New Roman" w:hAnsi="Times New Roman" w:eastAsia="宋体"/>
        </w:rPr>
        <w:br w:type="textWrapping"/>
      </w:r>
      <w:r>
        <w:rPr>
          <w:rFonts w:ascii="Times New Roman" w:hAnsi="Times New Roman" w:eastAsia="宋体"/>
        </w:rPr>
        <w:t xml:space="preserve">    open_list = []</w:t>
      </w:r>
      <w:r>
        <w:rPr>
          <w:rFonts w:ascii="Times New Roman" w:hAnsi="Times New Roman" w:eastAsia="宋体"/>
        </w:rPr>
        <w:br w:type="textWrapping"/>
      </w:r>
      <w:r>
        <w:rPr>
          <w:rFonts w:ascii="Times New Roman" w:hAnsi="Times New Roman" w:eastAsia="宋体"/>
        </w:rPr>
        <w:t xml:space="preserve">    closed_set = set()</w:t>
      </w:r>
      <w:r>
        <w:rPr>
          <w:rFonts w:ascii="Times New Roman" w:hAnsi="Times New Roman" w:eastAsia="宋体"/>
        </w:rPr>
        <w:br w:type="textWrapping"/>
      </w:r>
      <w:r>
        <w:rPr>
          <w:rFonts w:ascii="Times New Roman" w:hAnsi="Times New Roman" w:eastAsia="宋体"/>
        </w:rPr>
        <w:t xml:space="preserve">    g_score = {}</w:t>
      </w:r>
      <w:r>
        <w:rPr>
          <w:rFonts w:ascii="Times New Roman" w:hAnsi="Times New Roman" w:eastAsia="宋体"/>
        </w:rPr>
        <w:br w:type="textWrapping"/>
      </w:r>
      <w:r>
        <w:rPr>
          <w:rFonts w:ascii="Times New Roman" w:hAnsi="Times New Roman" w:eastAsia="宋体"/>
        </w:rPr>
        <w:t xml:space="preserve">    f_score = {}</w:t>
      </w:r>
      <w:r>
        <w:rPr>
          <w:rFonts w:ascii="Times New Roman" w:hAnsi="Times New Roman" w:eastAsia="宋体"/>
        </w:rPr>
        <w:br w:type="textWrapping"/>
      </w:r>
      <w:r>
        <w:rPr>
          <w:rFonts w:ascii="Times New Roman" w:hAnsi="Times New Roman" w:eastAsia="宋体"/>
        </w:rPr>
        <w:t xml:space="preserve">    came_from =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初始化起点的g_score和f_score</w:t>
      </w:r>
      <w:r>
        <w:rPr>
          <w:rFonts w:ascii="Times New Roman" w:hAnsi="Times New Roman" w:eastAsia="宋体"/>
        </w:rPr>
        <w:br w:type="textWrapping"/>
      </w:r>
      <w:r>
        <w:rPr>
          <w:rFonts w:ascii="Times New Roman" w:hAnsi="Times New Roman" w:eastAsia="宋体"/>
        </w:rPr>
        <w:t xml:space="preserve">    g_score[start_node] = 0</w:t>
      </w:r>
      <w:r>
        <w:rPr>
          <w:rFonts w:ascii="Times New Roman" w:hAnsi="Times New Roman" w:eastAsia="宋体"/>
        </w:rPr>
        <w:br w:type="textWrapping"/>
      </w:r>
      <w:r>
        <w:rPr>
          <w:rFonts w:ascii="Times New Roman" w:hAnsi="Times New Roman" w:eastAsia="宋体"/>
        </w:rPr>
        <w:t xml:space="preserve">    f_score[start_node] = heuristic_cost_estimate(start_node, end_node, map_topology)</w:t>
      </w:r>
      <w:r>
        <w:rPr>
          <w:rFonts w:ascii="Times New Roman" w:hAnsi="Times New Roman" w:eastAsia="宋体"/>
        </w:rPr>
        <w:br w:type="textWrapping"/>
      </w:r>
      <w:r>
        <w:rPr>
          <w:rFonts w:ascii="Times New Roman" w:hAnsi="Times New Roman" w:eastAsia="宋体"/>
        </w:rPr>
        <w:t xml:space="preserve">    heapq.heappush(open_list, (f_score[start_node], start_node))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while open_list:</w:t>
      </w:r>
      <w:r>
        <w:rPr>
          <w:rFonts w:ascii="Times New Roman" w:hAnsi="Times New Roman" w:eastAsia="宋体"/>
        </w:rPr>
        <w:br w:type="textWrapping"/>
      </w:r>
      <w:r>
        <w:rPr>
          <w:rFonts w:ascii="Times New Roman" w:hAnsi="Times New Roman" w:eastAsia="宋体"/>
        </w:rPr>
        <w:t xml:space="preserve">        # 从开放列表取出f_score最小的节点</w:t>
      </w:r>
      <w:r>
        <w:rPr>
          <w:rFonts w:ascii="Times New Roman" w:hAnsi="Times New Roman" w:eastAsia="宋体"/>
        </w:rPr>
        <w:br w:type="textWrapping"/>
      </w:r>
      <w:r>
        <w:rPr>
          <w:rFonts w:ascii="Times New Roman" w:hAnsi="Times New Roman" w:eastAsia="宋体"/>
        </w:rPr>
        <w:t xml:space="preserve">        current_f, current_node = heapq.heappop(open_list)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current_node in closed_set:</w:t>
      </w:r>
      <w:r>
        <w:rPr>
          <w:rFonts w:ascii="Times New Roman" w:hAnsi="Times New Roman" w:eastAsia="宋体"/>
        </w:rPr>
        <w:br w:type="textWrapping"/>
      </w:r>
      <w:r>
        <w:rPr>
          <w:rFonts w:ascii="Times New Roman" w:hAnsi="Times New Roman" w:eastAsia="宋体"/>
        </w:rPr>
        <w:t xml:space="preserve">            continue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如果到达终点，重构路径</w:t>
      </w:r>
      <w:r>
        <w:rPr>
          <w:rFonts w:ascii="Times New Roman" w:hAnsi="Times New Roman" w:eastAsia="宋体"/>
        </w:rPr>
        <w:br w:type="textWrapping"/>
      </w:r>
      <w:r>
        <w:rPr>
          <w:rFonts w:ascii="Times New Roman" w:hAnsi="Times New Roman" w:eastAsia="宋体"/>
        </w:rPr>
        <w:t xml:space="preserve">        if current_node == end_node:</w:t>
      </w:r>
      <w:r>
        <w:rPr>
          <w:rFonts w:ascii="Times New Roman" w:hAnsi="Times New Roman" w:eastAsia="宋体"/>
        </w:rPr>
        <w:br w:type="textWrapping"/>
      </w:r>
      <w:r>
        <w:rPr>
          <w:rFonts w:ascii="Times New Roman" w:hAnsi="Times New Roman" w:eastAsia="宋体"/>
        </w:rPr>
        <w:t xml:space="preserve">            path = reconstruct_path(came_from, current_node)</w:t>
      </w:r>
      <w:r>
        <w:rPr>
          <w:rFonts w:ascii="Times New Roman" w:hAnsi="Times New Roman" w:eastAsia="宋体"/>
        </w:rPr>
        <w:br w:type="textWrapping"/>
      </w:r>
      <w:r>
        <w:rPr>
          <w:rFonts w:ascii="Times New Roman" w:hAnsi="Times New Roman" w:eastAsia="宋体"/>
        </w:rPr>
        <w:t xml:space="preserve">            total_time, total_energy, reliability = calculate_path_metrics(path, map_topology, real_time_obstacles)</w:t>
      </w:r>
      <w:r>
        <w:rPr>
          <w:rFonts w:ascii="Times New Roman" w:hAnsi="Times New Roman" w:eastAsia="宋体"/>
        </w:rPr>
        <w:br w:type="textWrapping"/>
      </w:r>
      <w:r>
        <w:rPr>
          <w:rFonts w:ascii="Times New Roman" w:hAnsi="Times New Roman" w:eastAsia="宋体"/>
        </w:rPr>
        <w:t xml:space="preserve">            return path, total_time, total_energy, reliability</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closed_set.add(current_node)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获取当前节点的所有邻居节点</w:t>
      </w:r>
      <w:r>
        <w:rPr>
          <w:rFonts w:ascii="Times New Roman" w:hAnsi="Times New Roman" w:eastAsia="宋体"/>
        </w:rPr>
        <w:br w:type="textWrapping"/>
      </w:r>
      <w:r>
        <w:rPr>
          <w:rFonts w:ascii="Times New Roman" w:hAnsi="Times New Roman" w:eastAsia="宋体"/>
        </w:rPr>
        <w:t xml:space="preserve">        neighbors = get_neighbors(current_node, map_topology)</w:t>
      </w:r>
      <w:r>
        <w:rPr>
          <w:rFonts w:ascii="Times New Roman" w:hAnsi="Times New Roman" w:eastAsia="宋体"/>
        </w:rPr>
        <w:br w:type="textWrapping"/>
      </w:r>
      <w:r>
        <w:rPr>
          <w:rFonts w:ascii="Times New Roman" w:hAnsi="Times New Roman" w:eastAsia="宋体"/>
        </w:rPr>
        <w:t xml:space="preserve">        for neighbor in neighbors:</w:t>
      </w:r>
      <w:r>
        <w:rPr>
          <w:rFonts w:ascii="Times New Roman" w:hAnsi="Times New Roman" w:eastAsia="宋体"/>
        </w:rPr>
        <w:br w:type="textWrapping"/>
      </w:r>
      <w:r>
        <w:rPr>
          <w:rFonts w:ascii="Times New Roman" w:hAnsi="Times New Roman" w:eastAsia="宋体"/>
        </w:rPr>
        <w:t xml:space="preserve">            if neighbor in closed_set:</w:t>
      </w:r>
      <w:r>
        <w:rPr>
          <w:rFonts w:ascii="Times New Roman" w:hAnsi="Times New Roman" w:eastAsia="宋体"/>
        </w:rPr>
        <w:br w:type="textWrapping"/>
      </w:r>
      <w:r>
        <w:rPr>
          <w:rFonts w:ascii="Times New Roman" w:hAnsi="Times New Roman" w:eastAsia="宋体"/>
        </w:rPr>
        <w:t xml:space="preserve">                continue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检查通行权限，若无权限则跳过此邻居</w:t>
      </w:r>
      <w:r>
        <w:rPr>
          <w:rFonts w:ascii="Times New Roman" w:hAnsi="Times New Roman" w:eastAsia="宋体"/>
        </w:rPr>
        <w:br w:type="textWrapping"/>
      </w:r>
      <w:r>
        <w:rPr>
          <w:rFonts w:ascii="Times New Roman" w:hAnsi="Times New Roman" w:eastAsia="宋体"/>
        </w:rPr>
        <w:t xml:space="preserve">            if not check_access_permission(current_node, neighbor, map_topology):</w:t>
      </w:r>
      <w:r>
        <w:rPr>
          <w:rFonts w:ascii="Times New Roman" w:hAnsi="Times New Roman" w:eastAsia="宋体"/>
        </w:rPr>
        <w:br w:type="textWrapping"/>
      </w:r>
      <w:r>
        <w:rPr>
          <w:rFonts w:ascii="Times New Roman" w:hAnsi="Times New Roman" w:eastAsia="宋体"/>
        </w:rPr>
        <w:t xml:space="preserve">                continue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计算从起点到当前邻居节点的临时g_score</w:t>
      </w:r>
      <w:r>
        <w:rPr>
          <w:rFonts w:ascii="Times New Roman" w:hAnsi="Times New Roman" w:eastAsia="宋体"/>
        </w:rPr>
        <w:br w:type="textWrapping"/>
      </w:r>
      <w:r>
        <w:rPr>
          <w:rFonts w:ascii="Times New Roman" w:hAnsi="Times New Roman" w:eastAsia="宋体"/>
        </w:rPr>
        <w:t xml:space="preserve">            edge_weight = calculate_edge_weight(current_node, neighbor, map_topology, real_time_obstacles)</w:t>
      </w:r>
      <w:r>
        <w:rPr>
          <w:rFonts w:ascii="Times New Roman" w:hAnsi="Times New Roman" w:eastAsia="宋体"/>
        </w:rPr>
        <w:br w:type="textWrapping"/>
      </w:r>
      <w:r>
        <w:rPr>
          <w:rFonts w:ascii="Times New Roman" w:hAnsi="Times New Roman" w:eastAsia="宋体"/>
        </w:rPr>
        <w:t xml:space="preserve">            tentative_g_score = g_score[current_node] + edge_weight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neighbor not in g_score or tentative_g_score &lt; g_score[neighbor]:</w:t>
      </w:r>
      <w:r>
        <w:rPr>
          <w:rFonts w:ascii="Times New Roman" w:hAnsi="Times New Roman" w:eastAsia="宋体"/>
        </w:rPr>
        <w:br w:type="textWrapping"/>
      </w:r>
      <w:r>
        <w:rPr>
          <w:rFonts w:ascii="Times New Roman" w:hAnsi="Times New Roman" w:eastAsia="宋体"/>
        </w:rPr>
        <w:t xml:space="preserve">                # 记录路径</w:t>
      </w:r>
      <w:r>
        <w:rPr>
          <w:rFonts w:ascii="Times New Roman" w:hAnsi="Times New Roman" w:eastAsia="宋体"/>
        </w:rPr>
        <w:br w:type="textWrapping"/>
      </w:r>
      <w:r>
        <w:rPr>
          <w:rFonts w:ascii="Times New Roman" w:hAnsi="Times New Roman" w:eastAsia="宋体"/>
        </w:rPr>
        <w:t xml:space="preserve">                came_from[neighbor] = current_node</w:t>
      </w:r>
      <w:r>
        <w:rPr>
          <w:rFonts w:ascii="Times New Roman" w:hAnsi="Times New Roman" w:eastAsia="宋体"/>
        </w:rPr>
        <w:br w:type="textWrapping"/>
      </w:r>
      <w:r>
        <w:rPr>
          <w:rFonts w:ascii="Times New Roman" w:hAnsi="Times New Roman" w:eastAsia="宋体"/>
        </w:rPr>
        <w:t xml:space="preserve">                g_score[neighbor] = tentative_g_score</w:t>
      </w:r>
      <w:r>
        <w:rPr>
          <w:rFonts w:ascii="Times New Roman" w:hAnsi="Times New Roman" w:eastAsia="宋体"/>
        </w:rPr>
        <w:br w:type="textWrapping"/>
      </w:r>
      <w:r>
        <w:rPr>
          <w:rFonts w:ascii="Times New Roman" w:hAnsi="Times New Roman" w:eastAsia="宋体"/>
        </w:rPr>
        <w:t xml:space="preserve">                # 计算启发式函数值，考虑剩余距离和预估拥堵</w:t>
      </w:r>
      <w:r>
        <w:rPr>
          <w:rFonts w:ascii="Times New Roman" w:hAnsi="Times New Roman" w:eastAsia="宋体"/>
        </w:rPr>
        <w:br w:type="textWrapping"/>
      </w:r>
      <w:r>
        <w:rPr>
          <w:rFonts w:ascii="Times New Roman" w:hAnsi="Times New Roman" w:eastAsia="宋体"/>
        </w:rPr>
        <w:t xml:space="preserve">                h_score = heuristic_cost_estimate(neighbor, end_node, map_topology)</w:t>
      </w:r>
      <w:r>
        <w:rPr>
          <w:rFonts w:ascii="Times New Roman" w:hAnsi="Times New Roman" w:eastAsia="宋体"/>
        </w:rPr>
        <w:br w:type="textWrapping"/>
      </w:r>
      <w:r>
        <w:rPr>
          <w:rFonts w:ascii="Times New Roman" w:hAnsi="Times New Roman" w:eastAsia="宋体"/>
        </w:rPr>
        <w:t xml:space="preserve">                f_score[neighbor] = tentative_g_score + h_score</w:t>
      </w:r>
      <w:r>
        <w:rPr>
          <w:rFonts w:ascii="Times New Roman" w:hAnsi="Times New Roman" w:eastAsia="宋体"/>
        </w:rPr>
        <w:br w:type="textWrapping"/>
      </w:r>
      <w:r>
        <w:rPr>
          <w:rFonts w:ascii="Times New Roman" w:hAnsi="Times New Roman" w:eastAsia="宋体"/>
        </w:rPr>
        <w:t xml:space="preserve">                heapq.heappush(open_list, (f_score[neighbor], neighbor))</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如果开放列表空且未到达终点，表示路径规划失败</w:t>
      </w:r>
      <w:r>
        <w:rPr>
          <w:rFonts w:ascii="Times New Roman" w:hAnsi="Times New Roman" w:eastAsia="宋体"/>
        </w:rPr>
        <w:br w:type="textWrapping"/>
      </w:r>
      <w:r>
        <w:rPr>
          <w:rFonts w:ascii="Times New Roman" w:hAnsi="Times New Roman" w:eastAsia="宋体"/>
        </w:rPr>
        <w:t xml:space="preserve">    return None, None, None, None</w:t>
      </w:r>
      <w:r>
        <w:rPr>
          <w:rFonts w:ascii="Times New Roman" w:hAnsi="Times New Roman" w:eastAsia="宋体"/>
        </w:rPr>
        <w:br w:type="textWrapping"/>
      </w:r>
      <w:r>
        <w:rPr>
          <w:rFonts w:ascii="Times New Roman" w:hAnsi="Times New Roman" w:eastAsia="宋体"/>
        </w:rPr>
        <w:t>def calculate_edge_weight(from_node, to_node, map_topology, real_time_obstacles):</w:t>
      </w:r>
      <w:r>
        <w:rPr>
          <w:rFonts w:ascii="Times New Roman" w:hAnsi="Times New Roman" w:eastAsia="宋体"/>
        </w:rPr>
        <w:br w:type="textWrapping"/>
      </w:r>
      <w:r>
        <w:rPr>
          <w:rFonts w:ascii="Times New Roman" w:hAnsi="Times New Roman" w:eastAsia="宋体"/>
        </w:rPr>
        <w:t xml:space="preserve">    """计算边的综合权重，包括距离、拥堵、坡度。"""</w:t>
      </w:r>
      <w:r>
        <w:rPr>
          <w:rFonts w:ascii="Times New Roman" w:hAnsi="Times New Roman" w:eastAsia="宋体"/>
        </w:rPr>
        <w:br w:type="textWrapping"/>
      </w:r>
      <w:r>
        <w:rPr>
          <w:rFonts w:ascii="Times New Roman" w:hAnsi="Times New Roman" w:eastAsia="宋体"/>
        </w:rPr>
        <w:t xml:space="preserve">    base_distance = get_base_distance(from_node, to_node, map_topology)</w:t>
      </w:r>
      <w:r>
        <w:rPr>
          <w:rFonts w:ascii="Times New Roman" w:hAnsi="Times New Roman" w:eastAsia="宋体"/>
        </w:rPr>
        <w:br w:type="textWrapping"/>
      </w:r>
      <w:r>
        <w:rPr>
          <w:rFonts w:ascii="Times New Roman" w:hAnsi="Times New Roman" w:eastAsia="宋体"/>
        </w:rPr>
        <w:t xml:space="preserve">    congestion_factor = get_congestion_factor(from_node, to_node, real_time_obstacles)</w:t>
      </w:r>
      <w:r>
        <w:rPr>
          <w:rFonts w:ascii="Times New Roman" w:hAnsi="Times New Roman" w:eastAsia="宋体"/>
        </w:rPr>
        <w:br w:type="textWrapping"/>
      </w:r>
      <w:r>
        <w:rPr>
          <w:rFonts w:ascii="Times New Roman" w:hAnsi="Times New Roman" w:eastAsia="宋体"/>
        </w:rPr>
        <w:t xml:space="preserve">    slope_factor = get_slope_factor(from_node, to_node, map_topology)</w:t>
      </w:r>
      <w:r>
        <w:rPr>
          <w:rFonts w:ascii="Times New Roman" w:hAnsi="Times New Roman" w:eastAsia="宋体"/>
        </w:rPr>
        <w:br w:type="textWrapping"/>
      </w:r>
      <w:r>
        <w:rPr>
          <w:rFonts w:ascii="Times New Roman" w:hAnsi="Times New Roman" w:eastAsia="宋体"/>
        </w:rPr>
        <w:t xml:space="preserve">    door_status_factor = get_door_status_factor(from_node, to_node, map_topology)</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综合权重计算公式，权重系数可调整</w:t>
      </w:r>
      <w:r>
        <w:rPr>
          <w:rFonts w:ascii="Times New Roman" w:hAnsi="Times New Roman" w:eastAsia="宋体"/>
        </w:rPr>
        <w:br w:type="textWrapping"/>
      </w:r>
      <w:r>
        <w:rPr>
          <w:rFonts w:ascii="Times New Roman" w:hAnsi="Times New Roman" w:eastAsia="宋体"/>
        </w:rPr>
        <w:t xml:space="preserve">    total_weight = base_distance * (1 + 0.5 * congestion_factor + 0.3 * slope_factor + 0.2 * door_status_factor)</w:t>
      </w:r>
      <w:r>
        <w:rPr>
          <w:rFonts w:ascii="Times New Roman" w:hAnsi="Times New Roman" w:eastAsia="宋体"/>
        </w:rPr>
        <w:br w:type="textWrapping"/>
      </w:r>
      <w:r>
        <w:rPr>
          <w:rFonts w:ascii="Times New Roman" w:hAnsi="Times New Roman" w:eastAsia="宋体"/>
        </w:rPr>
        <w:t xml:space="preserve">    return total_weight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heuristic_cost_estimate(node, goal, map_topology):</w:t>
      </w:r>
      <w:r>
        <w:rPr>
          <w:rFonts w:ascii="Times New Roman" w:hAnsi="Times New Roman" w:eastAsia="宋体"/>
        </w:rPr>
        <w:br w:type="textWrapping"/>
      </w:r>
      <w:r>
        <w:rPr>
          <w:rFonts w:ascii="Times New Roman" w:hAnsi="Times New Roman" w:eastAsia="宋体"/>
        </w:rPr>
        <w:t xml:space="preserve">    """启发式函数，估算从当前节点到目标节点的代价。"""</w:t>
      </w:r>
      <w:r>
        <w:rPr>
          <w:rFonts w:ascii="Times New Roman" w:hAnsi="Times New Roman" w:eastAsia="宋体"/>
        </w:rPr>
        <w:br w:type="textWrapping"/>
      </w:r>
      <w:r>
        <w:rPr>
          <w:rFonts w:ascii="Times New Roman" w:hAnsi="Times New Roman" w:eastAsia="宋体"/>
        </w:rPr>
        <w:t xml:space="preserve">    # 使用欧几里得距离作启发式估计的基础</w:t>
      </w:r>
      <w:r>
        <w:rPr>
          <w:rFonts w:ascii="Times New Roman" w:hAnsi="Times New Roman" w:eastAsia="宋体"/>
        </w:rPr>
        <w:br w:type="textWrapping"/>
      </w:r>
      <w:r>
        <w:rPr>
          <w:rFonts w:ascii="Times New Roman" w:hAnsi="Times New Roman" w:eastAsia="宋体"/>
        </w:rPr>
        <w:t xml:space="preserve">    node_pos = get_node_position(node, map_topology)</w:t>
      </w:r>
      <w:r>
        <w:rPr>
          <w:rFonts w:ascii="Times New Roman" w:hAnsi="Times New Roman" w:eastAsia="宋体"/>
        </w:rPr>
        <w:br w:type="textWrapping"/>
      </w:r>
      <w:r>
        <w:rPr>
          <w:rFonts w:ascii="Times New Roman" w:hAnsi="Times New Roman" w:eastAsia="宋体"/>
        </w:rPr>
        <w:t xml:space="preserve">    goal_pos = get_node_position(goal, map_topology)</w:t>
      </w:r>
      <w:r>
        <w:rPr>
          <w:rFonts w:ascii="Times New Roman" w:hAnsi="Times New Roman" w:eastAsia="宋体"/>
        </w:rPr>
        <w:br w:type="textWrapping"/>
      </w:r>
      <w:r>
        <w:rPr>
          <w:rFonts w:ascii="Times New Roman" w:hAnsi="Times New Roman" w:eastAsia="宋体"/>
        </w:rPr>
        <w:t xml:space="preserve">    if node_pos and goal_pos:</w:t>
      </w:r>
      <w:r>
        <w:rPr>
          <w:rFonts w:ascii="Times New Roman" w:hAnsi="Times New Roman" w:eastAsia="宋体"/>
        </w:rPr>
        <w:br w:type="textWrapping"/>
      </w:r>
      <w:r>
        <w:rPr>
          <w:rFonts w:ascii="Times New Roman" w:hAnsi="Times New Roman" w:eastAsia="宋体"/>
        </w:rPr>
        <w:t xml:space="preserve">        dx = node_pos['x'] - goal_pos['x']</w:t>
      </w:r>
      <w:r>
        <w:rPr>
          <w:rFonts w:ascii="Times New Roman" w:hAnsi="Times New Roman" w:eastAsia="宋体"/>
        </w:rPr>
        <w:br w:type="textWrapping"/>
      </w:r>
      <w:r>
        <w:rPr>
          <w:rFonts w:ascii="Times New Roman" w:hAnsi="Times New Roman" w:eastAsia="宋体"/>
        </w:rPr>
        <w:t xml:space="preserve">        dy = node_pos['y'] - goal_pos['y']</w:t>
      </w:r>
      <w:r>
        <w:rPr>
          <w:rFonts w:ascii="Times New Roman" w:hAnsi="Times New Roman" w:eastAsia="宋体"/>
        </w:rPr>
        <w:br w:type="textWrapping"/>
      </w:r>
      <w:r>
        <w:rPr>
          <w:rFonts w:ascii="Times New Roman" w:hAnsi="Times New Roman" w:eastAsia="宋体"/>
        </w:rPr>
        <w:t xml:space="preserve">        return math.sqrt(dx*dx + dy*dy)</w:t>
      </w:r>
      <w:r>
        <w:rPr>
          <w:rFonts w:ascii="Times New Roman" w:hAnsi="Times New Roman" w:eastAsia="宋体"/>
        </w:rPr>
        <w:br w:type="textWrapping"/>
      </w:r>
      <w:r>
        <w:rPr>
          <w:rFonts w:ascii="Times New Roman" w:hAnsi="Times New Roman" w:eastAsia="宋体"/>
        </w:rPr>
        <w:t xml:space="preserve">    return 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reconstruct_path(came_from, current_node):</w:t>
      </w:r>
      <w:r>
        <w:rPr>
          <w:rFonts w:ascii="Times New Roman" w:hAnsi="Times New Roman" w:eastAsia="宋体"/>
        </w:rPr>
        <w:br w:type="textWrapping"/>
      </w:r>
      <w:r>
        <w:rPr>
          <w:rFonts w:ascii="Times New Roman" w:hAnsi="Times New Roman" w:eastAsia="宋体"/>
        </w:rPr>
        <w:t xml:space="preserve">    """came_from字典重构从起点到终点的路径。"""</w:t>
      </w:r>
      <w:r>
        <w:rPr>
          <w:rFonts w:ascii="Times New Roman" w:hAnsi="Times New Roman" w:eastAsia="宋体"/>
        </w:rPr>
        <w:br w:type="textWrapping"/>
      </w:r>
      <w:r>
        <w:rPr>
          <w:rFonts w:ascii="Times New Roman" w:hAnsi="Times New Roman" w:eastAsia="宋体"/>
        </w:rPr>
        <w:t xml:space="preserve">    total_path = [current_node]</w:t>
      </w:r>
      <w:r>
        <w:rPr>
          <w:rFonts w:ascii="Times New Roman" w:hAnsi="Times New Roman" w:eastAsia="宋体"/>
        </w:rPr>
        <w:br w:type="textWrapping"/>
      </w:r>
      <w:r>
        <w:rPr>
          <w:rFonts w:ascii="Times New Roman" w:hAnsi="Times New Roman" w:eastAsia="宋体"/>
        </w:rPr>
        <w:t xml:space="preserve">    while current_node in came_from:</w:t>
      </w:r>
      <w:r>
        <w:rPr>
          <w:rFonts w:ascii="Times New Roman" w:hAnsi="Times New Roman" w:eastAsia="宋体"/>
        </w:rPr>
        <w:br w:type="textWrapping"/>
      </w:r>
      <w:r>
        <w:rPr>
          <w:rFonts w:ascii="Times New Roman" w:hAnsi="Times New Roman" w:eastAsia="宋体"/>
        </w:rPr>
        <w:t xml:space="preserve">        current_node = came_from[current_node]</w:t>
      </w:r>
      <w:r>
        <w:rPr>
          <w:rFonts w:ascii="Times New Roman" w:hAnsi="Times New Roman" w:eastAsia="宋体"/>
        </w:rPr>
        <w:br w:type="textWrapping"/>
      </w:r>
      <w:r>
        <w:rPr>
          <w:rFonts w:ascii="Times New Roman" w:hAnsi="Times New Roman" w:eastAsia="宋体"/>
        </w:rPr>
        <w:t xml:space="preserve">        total_path.insert(0, current_node)</w:t>
      </w:r>
      <w:r>
        <w:rPr>
          <w:rFonts w:ascii="Times New Roman" w:hAnsi="Times New Roman" w:eastAsia="宋体"/>
        </w:rPr>
        <w:br w:type="textWrapping"/>
      </w:r>
      <w:r>
        <w:rPr>
          <w:rFonts w:ascii="Times New Roman" w:hAnsi="Times New Roman" w:eastAsia="宋体"/>
        </w:rPr>
        <w:t xml:space="preserve">    return total_path</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calculate_path_metrics(path, map_topology, real_time_obstacles):</w:t>
      </w:r>
      <w:r>
        <w:rPr>
          <w:rFonts w:ascii="Times New Roman" w:hAnsi="Times New Roman" w:eastAsia="宋体"/>
        </w:rPr>
        <w:br w:type="textWrapping"/>
      </w:r>
      <w:r>
        <w:rPr>
          <w:rFonts w:ascii="Times New Roman" w:hAnsi="Times New Roman" w:eastAsia="宋体"/>
        </w:rPr>
        <w:t xml:space="preserve">    """计算路径的总时间、能耗和可靠性评分。"""</w:t>
      </w:r>
      <w:r>
        <w:rPr>
          <w:rFonts w:ascii="Times New Roman" w:hAnsi="Times New Roman" w:eastAsia="宋体"/>
        </w:rPr>
        <w:br w:type="textWrapping"/>
      </w:r>
      <w:r>
        <w:rPr>
          <w:rFonts w:ascii="Times New Roman" w:hAnsi="Times New Roman" w:eastAsia="宋体"/>
        </w:rPr>
        <w:t xml:space="preserve">    total_time = 0.0</w:t>
      </w:r>
      <w:r>
        <w:rPr>
          <w:rFonts w:ascii="Times New Roman" w:hAnsi="Times New Roman" w:eastAsia="宋体"/>
        </w:rPr>
        <w:br w:type="textWrapping"/>
      </w:r>
      <w:r>
        <w:rPr>
          <w:rFonts w:ascii="Times New Roman" w:hAnsi="Times New Roman" w:eastAsia="宋体"/>
        </w:rPr>
        <w:t xml:space="preserve">    total_energy = 0.0</w:t>
      </w:r>
      <w:r>
        <w:rPr>
          <w:rFonts w:ascii="Times New Roman" w:hAnsi="Times New Roman" w:eastAsia="宋体"/>
        </w:rPr>
        <w:br w:type="textWrapping"/>
      </w:r>
      <w:r>
        <w:rPr>
          <w:rFonts w:ascii="Times New Roman" w:hAnsi="Times New Roman" w:eastAsia="宋体"/>
        </w:rPr>
        <w:t xml:space="preserve">    reliability_score = 1.0  # 初始可靠性1</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for i in range(len(path) - 1):</w:t>
      </w:r>
      <w:r>
        <w:rPr>
          <w:rFonts w:ascii="Times New Roman" w:hAnsi="Times New Roman" w:eastAsia="宋体"/>
        </w:rPr>
        <w:br w:type="textWrapping"/>
      </w:r>
      <w:r>
        <w:rPr>
          <w:rFonts w:ascii="Times New Roman" w:hAnsi="Times New Roman" w:eastAsia="宋体"/>
        </w:rPr>
        <w:t xml:space="preserve">        from_node = path[i]</w:t>
      </w:r>
      <w:r>
        <w:rPr>
          <w:rFonts w:ascii="Times New Roman" w:hAnsi="Times New Roman" w:eastAsia="宋体"/>
        </w:rPr>
        <w:br w:type="textWrapping"/>
      </w:r>
      <w:r>
        <w:rPr>
          <w:rFonts w:ascii="Times New Roman" w:hAnsi="Times New Roman" w:eastAsia="宋体"/>
        </w:rPr>
        <w:t xml:space="preserve">        to_node = path[i+1]</w:t>
      </w:r>
      <w:r>
        <w:rPr>
          <w:rFonts w:ascii="Times New Roman" w:hAnsi="Times New Roman" w:eastAsia="宋体"/>
        </w:rPr>
        <w:br w:type="textWrapping"/>
      </w:r>
      <w:r>
        <w:rPr>
          <w:rFonts w:ascii="Times New Roman" w:hAnsi="Times New Roman" w:eastAsia="宋体"/>
        </w:rPr>
        <w:t xml:space="preserve">        edge_info = find_edge_info(from_node, to_node, map_topology)</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计算通过此段边的预估时间</w:t>
      </w:r>
      <w:r>
        <w:rPr>
          <w:rFonts w:ascii="Times New Roman" w:hAnsi="Times New Roman" w:eastAsia="宋体"/>
        </w:rPr>
        <w:br w:type="textWrapping"/>
      </w:r>
      <w:r>
        <w:rPr>
          <w:rFonts w:ascii="Times New Roman" w:hAnsi="Times New Roman" w:eastAsia="宋体"/>
        </w:rPr>
        <w:t xml:space="preserve">        segment_length = edge_info.get('length', 1.0)</w:t>
      </w:r>
      <w:r>
        <w:rPr>
          <w:rFonts w:ascii="Times New Roman" w:hAnsi="Times New Roman" w:eastAsia="宋体"/>
        </w:rPr>
        <w:br w:type="textWrapping"/>
      </w:r>
      <w:r>
        <w:rPr>
          <w:rFonts w:ascii="Times New Roman" w:hAnsi="Times New Roman" w:eastAsia="宋体"/>
        </w:rPr>
        <w:t xml:space="preserve">        base_speed = edge_info.get('base_speed', 1.0)</w:t>
      </w:r>
      <w:r>
        <w:rPr>
          <w:rFonts w:ascii="Times New Roman" w:hAnsi="Times New Roman" w:eastAsia="宋体"/>
        </w:rPr>
        <w:br w:type="textWrapping"/>
      </w:r>
      <w:r>
        <w:rPr>
          <w:rFonts w:ascii="Times New Roman" w:hAnsi="Times New Roman" w:eastAsia="宋体"/>
        </w:rPr>
        <w:t xml:space="preserve">        congestion = get_congestion_factor(from_node, to_node, real_time_obstacles)</w:t>
      </w:r>
      <w:r>
        <w:rPr>
          <w:rFonts w:ascii="Times New Roman" w:hAnsi="Times New Roman" w:eastAsia="宋体"/>
        </w:rPr>
        <w:br w:type="textWrapping"/>
      </w:r>
      <w:r>
        <w:rPr>
          <w:rFonts w:ascii="Times New Roman" w:hAnsi="Times New Roman" w:eastAsia="宋体"/>
        </w:rPr>
        <w:t xml:space="preserve">        # 拥堵会降低速度</w:t>
      </w:r>
      <w:r>
        <w:rPr>
          <w:rFonts w:ascii="Times New Roman" w:hAnsi="Times New Roman" w:eastAsia="宋体"/>
        </w:rPr>
        <w:br w:type="textWrapping"/>
      </w:r>
      <w:r>
        <w:rPr>
          <w:rFonts w:ascii="Times New Roman" w:hAnsi="Times New Roman" w:eastAsia="宋体"/>
        </w:rPr>
        <w:t xml:space="preserve">        actual_speed = base_speed / (1 + congestion)</w:t>
      </w:r>
      <w:r>
        <w:rPr>
          <w:rFonts w:ascii="Times New Roman" w:hAnsi="Times New Roman" w:eastAsia="宋体"/>
        </w:rPr>
        <w:br w:type="textWrapping"/>
      </w:r>
      <w:r>
        <w:rPr>
          <w:rFonts w:ascii="Times New Roman" w:hAnsi="Times New Roman" w:eastAsia="宋体"/>
        </w:rPr>
        <w:t xml:space="preserve">        segment_time = segment_length / actual_speed</w:t>
      </w:r>
      <w:r>
        <w:rPr>
          <w:rFonts w:ascii="Times New Roman" w:hAnsi="Times New Roman" w:eastAsia="宋体"/>
        </w:rPr>
        <w:br w:type="textWrapping"/>
      </w:r>
      <w:r>
        <w:rPr>
          <w:rFonts w:ascii="Times New Roman" w:hAnsi="Times New Roman" w:eastAsia="宋体"/>
        </w:rPr>
        <w:t xml:space="preserve">        total_time += segment_time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计算能耗，考虑距离和坡度</w:t>
      </w:r>
      <w:r>
        <w:rPr>
          <w:rFonts w:ascii="Times New Roman" w:hAnsi="Times New Roman" w:eastAsia="宋体"/>
        </w:rPr>
        <w:br w:type="textWrapping"/>
      </w:r>
      <w:r>
        <w:rPr>
          <w:rFonts w:ascii="Times New Roman" w:hAnsi="Times New Roman" w:eastAsia="宋体"/>
        </w:rPr>
        <w:t xml:space="preserve">        slope = edge_info.get('slope', 0.0)</w:t>
      </w:r>
      <w:r>
        <w:rPr>
          <w:rFonts w:ascii="Times New Roman" w:hAnsi="Times New Roman" w:eastAsia="宋体"/>
        </w:rPr>
        <w:br w:type="textWrapping"/>
      </w:r>
      <w:r>
        <w:rPr>
          <w:rFonts w:ascii="Times New Roman" w:hAnsi="Times New Roman" w:eastAsia="宋体"/>
        </w:rPr>
        <w:t xml:space="preserve">        energy_per_meter = 1.0 + abs(slope) * 0.5  # 坡度越大能耗越高</w:t>
      </w:r>
      <w:r>
        <w:rPr>
          <w:rFonts w:ascii="Times New Roman" w:hAnsi="Times New Roman" w:eastAsia="宋体"/>
        </w:rPr>
        <w:br w:type="textWrapping"/>
      </w:r>
      <w:r>
        <w:rPr>
          <w:rFonts w:ascii="Times New Roman" w:hAnsi="Times New Roman" w:eastAsia="宋体"/>
        </w:rPr>
        <w:t xml:space="preserve">        segment_energy = segment_length * energy_per_meter</w:t>
      </w:r>
      <w:r>
        <w:rPr>
          <w:rFonts w:ascii="Times New Roman" w:hAnsi="Times New Roman" w:eastAsia="宋体"/>
        </w:rPr>
        <w:br w:type="textWrapping"/>
      </w:r>
      <w:r>
        <w:rPr>
          <w:rFonts w:ascii="Times New Roman" w:hAnsi="Times New Roman" w:eastAsia="宋体"/>
        </w:rPr>
        <w:t xml:space="preserve">        total_energy += segment_energy</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更新可靠性评分，考虑门禁状态和拥堵程度</w:t>
      </w:r>
      <w:r>
        <w:rPr>
          <w:rFonts w:ascii="Times New Roman" w:hAnsi="Times New Roman" w:eastAsia="宋体"/>
        </w:rPr>
        <w:br w:type="textWrapping"/>
      </w:r>
      <w:r>
        <w:rPr>
          <w:rFonts w:ascii="Times New Roman" w:hAnsi="Times New Roman" w:eastAsia="宋体"/>
        </w:rPr>
        <w:t xml:space="preserve">        door_status = edge_info.get('door_status', 'open')</w:t>
      </w:r>
      <w:r>
        <w:rPr>
          <w:rFonts w:ascii="Times New Roman" w:hAnsi="Times New Roman" w:eastAsia="宋体"/>
        </w:rPr>
        <w:br w:type="textWrapping"/>
      </w:r>
      <w:r>
        <w:rPr>
          <w:rFonts w:ascii="Times New Roman" w:hAnsi="Times New Roman" w:eastAsia="宋体"/>
        </w:rPr>
        <w:t xml:space="preserve">        if door_status != 'open':</w:t>
      </w:r>
      <w:r>
        <w:rPr>
          <w:rFonts w:ascii="Times New Roman" w:hAnsi="Times New Roman" w:eastAsia="宋体"/>
        </w:rPr>
        <w:br w:type="textWrapping"/>
      </w:r>
      <w:r>
        <w:rPr>
          <w:rFonts w:ascii="Times New Roman" w:hAnsi="Times New Roman" w:eastAsia="宋体"/>
        </w:rPr>
        <w:t xml:space="preserve">            reliability_score *= 0.9  # 门禁状态异常降低可靠性</w:t>
      </w:r>
      <w:r>
        <w:rPr>
          <w:rFonts w:ascii="Times New Roman" w:hAnsi="Times New Roman" w:eastAsia="宋体"/>
        </w:rPr>
        <w:br w:type="textWrapping"/>
      </w:r>
      <w:r>
        <w:rPr>
          <w:rFonts w:ascii="Times New Roman" w:hAnsi="Times New Roman" w:eastAsia="宋体"/>
        </w:rPr>
        <w:t xml:space="preserve">        if congestion &gt; 0.7:</w:t>
      </w:r>
      <w:r>
        <w:rPr>
          <w:rFonts w:ascii="Times New Roman" w:hAnsi="Times New Roman" w:eastAsia="宋体"/>
        </w:rPr>
        <w:br w:type="textWrapping"/>
      </w:r>
      <w:r>
        <w:rPr>
          <w:rFonts w:ascii="Times New Roman" w:hAnsi="Times New Roman" w:eastAsia="宋体"/>
        </w:rPr>
        <w:t xml:space="preserve">            reliability_score *= 0.8  # 高拥堵降低可靠性</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total_time, total_energy, reliability_score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task_robot_matching_optimization(new_task, available_robots):</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多优先级任务与机器人资源匹配优化算法。</w:t>
      </w:r>
      <w:r>
        <w:rPr>
          <w:rFonts w:ascii="Times New Roman" w:hAnsi="Times New Roman" w:eastAsia="宋体"/>
        </w:rPr>
        <w:br w:type="textWrapping"/>
      </w:r>
      <w:r>
        <w:rPr>
          <w:rFonts w:ascii="Times New Roman" w:hAnsi="Times New Roman" w:eastAsia="宋体"/>
        </w:rPr>
        <w:t xml:space="preserve">    任务需求和机器人状态，选出最优匹配的机器人。</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if not available_robots:</w:t>
      </w:r>
      <w:r>
        <w:rPr>
          <w:rFonts w:ascii="Times New Roman" w:hAnsi="Times New Roman" w:eastAsia="宋体"/>
        </w:rPr>
        <w:br w:type="textWrapping"/>
      </w:r>
      <w:r>
        <w:rPr>
          <w:rFonts w:ascii="Times New Roman" w:hAnsi="Times New Roman" w:eastAsia="宋体"/>
        </w:rPr>
        <w:t xml:space="preserve">        return None, 0.0, "No available robots"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货物类型和机器人货箱类型进行硬性过滤</w:t>
      </w:r>
      <w:r>
        <w:rPr>
          <w:rFonts w:ascii="Times New Roman" w:hAnsi="Times New Roman" w:eastAsia="宋体"/>
        </w:rPr>
        <w:br w:type="textWrapping"/>
      </w:r>
      <w:r>
        <w:rPr>
          <w:rFonts w:ascii="Times New Roman" w:hAnsi="Times New Roman" w:eastAsia="宋体"/>
        </w:rPr>
        <w:t xml:space="preserve">    filtered_robots = []</w:t>
      </w:r>
      <w:r>
        <w:rPr>
          <w:rFonts w:ascii="Times New Roman" w:hAnsi="Times New Roman" w:eastAsia="宋体"/>
        </w:rPr>
        <w:br w:type="textWrapping"/>
      </w:r>
      <w:r>
        <w:rPr>
          <w:rFonts w:ascii="Times New Roman" w:hAnsi="Times New Roman" w:eastAsia="宋体"/>
        </w:rPr>
        <w:t xml:space="preserve">    for robot in available_robots:</w:t>
      </w:r>
      <w:r>
        <w:rPr>
          <w:rFonts w:ascii="Times New Roman" w:hAnsi="Times New Roman" w:eastAsia="宋体"/>
        </w:rPr>
        <w:br w:type="textWrapping"/>
      </w:r>
      <w:r>
        <w:rPr>
          <w:rFonts w:ascii="Times New Roman" w:hAnsi="Times New Roman" w:eastAsia="宋体"/>
        </w:rPr>
        <w:t xml:space="preserve">        if is_cargo_type_compatible(new_task['cargo_type'], robot['container_type']):</w:t>
      </w:r>
      <w:r>
        <w:rPr>
          <w:rFonts w:ascii="Times New Roman" w:hAnsi="Times New Roman" w:eastAsia="宋体"/>
        </w:rPr>
        <w:br w:type="textWrapping"/>
      </w:r>
      <w:r>
        <w:rPr>
          <w:rFonts w:ascii="Times New Roman" w:hAnsi="Times New Roman" w:eastAsia="宋体"/>
        </w:rPr>
        <w:t xml:space="preserve">            # 检查机器人当前状态是否可用（如电量充足、无故障）</w:t>
      </w:r>
      <w:r>
        <w:rPr>
          <w:rFonts w:ascii="Times New Roman" w:hAnsi="Times New Roman" w:eastAsia="宋体"/>
        </w:rPr>
        <w:br w:type="textWrapping"/>
      </w:r>
      <w:r>
        <w:rPr>
          <w:rFonts w:ascii="Times New Roman" w:hAnsi="Times New Roman" w:eastAsia="宋体"/>
        </w:rPr>
        <w:t xml:space="preserve">            if robot['battery_level'] &gt; 20 and robot['status'] == 'idle':</w:t>
      </w:r>
      <w:r>
        <w:rPr>
          <w:rFonts w:ascii="Times New Roman" w:hAnsi="Times New Roman" w:eastAsia="宋体"/>
        </w:rPr>
        <w:br w:type="textWrapping"/>
      </w:r>
      <w:r>
        <w:rPr>
          <w:rFonts w:ascii="Times New Roman" w:hAnsi="Times New Roman" w:eastAsia="宋体"/>
        </w:rPr>
        <w:t xml:space="preserve">                filtered_robots.append(robot)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not filtered_robots:</w:t>
      </w:r>
      <w:r>
        <w:rPr>
          <w:rFonts w:ascii="Times New Roman" w:hAnsi="Times New Roman" w:eastAsia="宋体"/>
        </w:rPr>
        <w:br w:type="textWrapping"/>
      </w:r>
      <w:r>
        <w:rPr>
          <w:rFonts w:ascii="Times New Roman" w:hAnsi="Times New Roman" w:eastAsia="宋体"/>
        </w:rPr>
        <w:t xml:space="preserve">        return None, 0.0, "No compatible and available robots"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best_robot = None</w:t>
      </w:r>
      <w:r>
        <w:rPr>
          <w:rFonts w:ascii="Times New Roman" w:hAnsi="Times New Roman" w:eastAsia="宋体"/>
        </w:rPr>
        <w:br w:type="textWrapping"/>
      </w:r>
      <w:r>
        <w:rPr>
          <w:rFonts w:ascii="Times New Roman" w:hAnsi="Times New Roman" w:eastAsia="宋体"/>
        </w:rPr>
        <w:t xml:space="preserve">    best_score = -float('inf')</w:t>
      </w:r>
      <w:r>
        <w:rPr>
          <w:rFonts w:ascii="Times New Roman" w:hAnsi="Times New Roman" w:eastAsia="宋体"/>
        </w:rPr>
        <w:br w:type="textWrapping"/>
      </w:r>
      <w:r>
        <w:rPr>
          <w:rFonts w:ascii="Times New Roman" w:hAnsi="Times New Roman" w:eastAsia="宋体"/>
        </w:rPr>
        <w:t xml:space="preserve">    best_reason =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for robot in filtered_robots:</w:t>
      </w:r>
      <w:r>
        <w:rPr>
          <w:rFonts w:ascii="Times New Roman" w:hAnsi="Times New Roman" w:eastAsia="宋体"/>
        </w:rPr>
        <w:br w:type="textWrapping"/>
      </w:r>
      <w:r>
        <w:rPr>
          <w:rFonts w:ascii="Times New Roman" w:hAnsi="Times New Roman" w:eastAsia="宋体"/>
        </w:rPr>
        <w:t xml:space="preserve">        # 计算距离成本因子</w:t>
      </w:r>
      <w:r>
        <w:rPr>
          <w:rFonts w:ascii="Times New Roman" w:hAnsi="Times New Roman" w:eastAsia="宋体"/>
        </w:rPr>
        <w:br w:type="textWrapping"/>
      </w:r>
      <w:r>
        <w:rPr>
          <w:rFonts w:ascii="Times New Roman" w:hAnsi="Times New Roman" w:eastAsia="宋体"/>
        </w:rPr>
        <w:t xml:space="preserve">        distance = calculate_distance(new_task['start_location'], robot['current_location'])</w:t>
      </w:r>
      <w:r>
        <w:rPr>
          <w:rFonts w:ascii="Times New Roman" w:hAnsi="Times New Roman" w:eastAsia="宋体"/>
        </w:rPr>
        <w:br w:type="textWrapping"/>
      </w:r>
      <w:r>
        <w:rPr>
          <w:rFonts w:ascii="Times New Roman" w:hAnsi="Times New Roman" w:eastAsia="宋体"/>
        </w:rPr>
        <w:t xml:space="preserve">        distance_factor = 1.0 / (1.0 + distance)  # 距离越近，因子越大</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计算电量充足因子</w:t>
      </w:r>
      <w:r>
        <w:rPr>
          <w:rFonts w:ascii="Times New Roman" w:hAnsi="Times New Roman" w:eastAsia="宋体"/>
        </w:rPr>
        <w:br w:type="textWrapping"/>
      </w:r>
      <w:r>
        <w:rPr>
          <w:rFonts w:ascii="Times New Roman" w:hAnsi="Times New Roman" w:eastAsia="宋体"/>
        </w:rPr>
        <w:t xml:space="preserve">        battery_factor = robot['battery_level'] / 100.0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计算载重匹配因子</w:t>
      </w:r>
      <w:r>
        <w:rPr>
          <w:rFonts w:ascii="Times New Roman" w:hAnsi="Times New Roman" w:eastAsia="宋体"/>
        </w:rPr>
        <w:br w:type="textWrapping"/>
      </w:r>
      <w:r>
        <w:rPr>
          <w:rFonts w:ascii="Times New Roman" w:hAnsi="Times New Roman" w:eastAsia="宋体"/>
        </w:rPr>
        <w:t xml:space="preserve">        required_weight = estimate_cargo_weight(new_task['cargo_type'], new_task.get('remarks'))</w:t>
      </w:r>
      <w:r>
        <w:rPr>
          <w:rFonts w:ascii="Times New Roman" w:hAnsi="Times New Roman" w:eastAsia="宋体"/>
        </w:rPr>
        <w:br w:type="textWrapping"/>
      </w:r>
      <w:r>
        <w:rPr>
          <w:rFonts w:ascii="Times New Roman" w:hAnsi="Times New Roman" w:eastAsia="宋体"/>
        </w:rPr>
        <w:t xml:space="preserve">        load_factor = 1.0 if robot['max_load'] &gt;= required_weight else robot['max_load'] / required_weight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计算历史可靠性因子</w:t>
      </w:r>
      <w:r>
        <w:rPr>
          <w:rFonts w:ascii="Times New Roman" w:hAnsi="Times New Roman" w:eastAsia="宋体"/>
        </w:rPr>
        <w:br w:type="textWrapping"/>
      </w:r>
      <w:r>
        <w:rPr>
          <w:rFonts w:ascii="Times New Roman" w:hAnsi="Times New Roman" w:eastAsia="宋体"/>
        </w:rPr>
        <w:t xml:space="preserve">        reliability_factor = robot.get('historical_reliability', 0.9)</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任务紧急程度调整权重</w:t>
      </w:r>
      <w:r>
        <w:rPr>
          <w:rFonts w:ascii="Times New Roman" w:hAnsi="Times New Roman" w:eastAsia="宋体"/>
        </w:rPr>
        <w:br w:type="textWrapping"/>
      </w:r>
      <w:r>
        <w:rPr>
          <w:rFonts w:ascii="Times New Roman" w:hAnsi="Times New Roman" w:eastAsia="宋体"/>
        </w:rPr>
        <w:t xml:space="preserve">        if new_task.get('urgency') == 'high':</w:t>
      </w:r>
      <w:r>
        <w:rPr>
          <w:rFonts w:ascii="Times New Roman" w:hAnsi="Times New Roman" w:eastAsia="宋体"/>
        </w:rPr>
        <w:br w:type="textWrapping"/>
      </w:r>
      <w:r>
        <w:rPr>
          <w:rFonts w:ascii="Times New Roman" w:hAnsi="Times New Roman" w:eastAsia="宋体"/>
        </w:rPr>
        <w:t xml:space="preserve">            weights = {'distance': 0.6, 'battery': 0.2, 'load': 0.1, 'reliability': 0.1}</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weights = {'distance': 0.3, 'battery': 0.3, 'load': 0.2, 'reliability': 0.2}</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计算综合得分</w:t>
      </w:r>
      <w:r>
        <w:rPr>
          <w:rFonts w:ascii="Times New Roman" w:hAnsi="Times New Roman" w:eastAsia="宋体"/>
        </w:rPr>
        <w:br w:type="textWrapping"/>
      </w:r>
      <w:r>
        <w:rPr>
          <w:rFonts w:ascii="Times New Roman" w:hAnsi="Times New Roman" w:eastAsia="宋体"/>
        </w:rPr>
        <w:t xml:space="preserve">        composite_score = (weights['distance'] * distance_factor +</w:t>
      </w:r>
      <w:r>
        <w:rPr>
          <w:rFonts w:ascii="Times New Roman" w:hAnsi="Times New Roman" w:eastAsia="宋体"/>
        </w:rPr>
        <w:br w:type="textWrapping"/>
      </w:r>
      <w:r>
        <w:rPr>
          <w:rFonts w:ascii="Times New Roman" w:hAnsi="Times New Roman" w:eastAsia="宋体"/>
        </w:rPr>
        <w:t xml:space="preserve">                          weights['battery'] * battery_factor +</w:t>
      </w:r>
      <w:r>
        <w:rPr>
          <w:rFonts w:ascii="Times New Roman" w:hAnsi="Times New Roman" w:eastAsia="宋体"/>
        </w:rPr>
        <w:br w:type="textWrapping"/>
      </w:r>
      <w:r>
        <w:rPr>
          <w:rFonts w:ascii="Times New Roman" w:hAnsi="Times New Roman" w:eastAsia="宋体"/>
        </w:rPr>
        <w:t xml:space="preserve">                          weights['load'] * load_factor +</w:t>
      </w:r>
      <w:r>
        <w:rPr>
          <w:rFonts w:ascii="Times New Roman" w:hAnsi="Times New Roman" w:eastAsia="宋体"/>
        </w:rPr>
        <w:br w:type="textWrapping"/>
      </w:r>
      <w:r>
        <w:rPr>
          <w:rFonts w:ascii="Times New Roman" w:hAnsi="Times New Roman" w:eastAsia="宋体"/>
        </w:rPr>
        <w:t xml:space="preserve">                          weights['reliability'] * reliability_factor)</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composite_score &gt; best_score:</w:t>
      </w:r>
      <w:r>
        <w:rPr>
          <w:rFonts w:ascii="Times New Roman" w:hAnsi="Times New Roman" w:eastAsia="宋体"/>
        </w:rPr>
        <w:br w:type="textWrapping"/>
      </w:r>
      <w:r>
        <w:rPr>
          <w:rFonts w:ascii="Times New Roman" w:hAnsi="Times New Roman" w:eastAsia="宋体"/>
        </w:rPr>
        <w:t xml:space="preserve">            best_score = composite_score</w:t>
      </w:r>
      <w:r>
        <w:rPr>
          <w:rFonts w:ascii="Times New Roman" w:hAnsi="Times New Roman" w:eastAsia="宋体"/>
        </w:rPr>
        <w:br w:type="textWrapping"/>
      </w:r>
      <w:r>
        <w:rPr>
          <w:rFonts w:ascii="Times New Roman" w:hAnsi="Times New Roman" w:eastAsia="宋体"/>
        </w:rPr>
        <w:t xml:space="preserve">            best_robot = robot</w:t>
      </w:r>
      <w:r>
        <w:rPr>
          <w:rFonts w:ascii="Times New Roman" w:hAnsi="Times New Roman" w:eastAsia="宋体"/>
        </w:rPr>
        <w:br w:type="textWrapping"/>
      </w:r>
      <w:r>
        <w:rPr>
          <w:rFonts w:ascii="Times New Roman" w:hAnsi="Times New Roman" w:eastAsia="宋体"/>
        </w:rPr>
        <w:t xml:space="preserve">            best_reason = generate_match_reason(distance_factor, battery_factor, load_factor, reliability_factor, weights)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best_robot['id'], best_score, best_reason</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is_cargo_type_compatible(cargo_type, container_type):</w:t>
      </w:r>
      <w:r>
        <w:rPr>
          <w:rFonts w:ascii="Times New Roman" w:hAnsi="Times New Roman" w:eastAsia="宋体"/>
        </w:rPr>
        <w:br w:type="textWrapping"/>
      </w:r>
      <w:r>
        <w:rPr>
          <w:rFonts w:ascii="Times New Roman" w:hAnsi="Times New Roman" w:eastAsia="宋体"/>
        </w:rPr>
        <w:t xml:space="preserve">    """判断货物类型与机器人货箱类型是否兼容。"""</w:t>
      </w:r>
      <w:r>
        <w:rPr>
          <w:rFonts w:ascii="Times New Roman" w:hAnsi="Times New Roman" w:eastAsia="宋体"/>
        </w:rPr>
        <w:br w:type="textWrapping"/>
      </w:r>
      <w:r>
        <w:rPr>
          <w:rFonts w:ascii="Times New Roman" w:hAnsi="Times New Roman" w:eastAsia="宋体"/>
        </w:rPr>
        <w:t xml:space="preserve">    # 定义兼容性规则，标本冷藏箱，药品常温箱</w:t>
      </w:r>
      <w:r>
        <w:rPr>
          <w:rFonts w:ascii="Times New Roman" w:hAnsi="Times New Roman" w:eastAsia="宋体"/>
        </w:rPr>
        <w:br w:type="textWrapping"/>
      </w:r>
      <w:r>
        <w:rPr>
          <w:rFonts w:ascii="Times New Roman" w:hAnsi="Times New Roman" w:eastAsia="宋体"/>
        </w:rPr>
        <w:t xml:space="preserve">    compatibility_rules = {</w:t>
      </w:r>
      <w:r>
        <w:rPr>
          <w:rFonts w:ascii="Times New Roman" w:hAnsi="Times New Roman" w:eastAsia="宋体"/>
        </w:rPr>
        <w:br w:type="textWrapping"/>
      </w:r>
      <w:r>
        <w:rPr>
          <w:rFonts w:ascii="Times New Roman" w:hAnsi="Times New Roman" w:eastAsia="宋体"/>
        </w:rPr>
        <w:t xml:space="preserve">        'specimen': ['refrigerated'],</w:t>
      </w:r>
      <w:r>
        <w:rPr>
          <w:rFonts w:ascii="Times New Roman" w:hAnsi="Times New Roman" w:eastAsia="宋体"/>
        </w:rPr>
        <w:br w:type="textWrapping"/>
      </w:r>
      <w:r>
        <w:rPr>
          <w:rFonts w:ascii="Times New Roman" w:hAnsi="Times New Roman" w:eastAsia="宋体"/>
        </w:rPr>
        <w:t xml:space="preserve">        'medicine': ['ambient', 'refrigerated'],</w:t>
      </w:r>
      <w:r>
        <w:rPr>
          <w:rFonts w:ascii="Times New Roman" w:hAnsi="Times New Roman" w:eastAsia="宋体"/>
        </w:rPr>
        <w:br w:type="textWrapping"/>
      </w:r>
      <w:r>
        <w:rPr>
          <w:rFonts w:ascii="Times New Roman" w:hAnsi="Times New Roman" w:eastAsia="宋体"/>
        </w:rPr>
        <w:t xml:space="preserve">        'instrument': ['general', 'sterile'],</w:t>
      </w:r>
      <w:r>
        <w:rPr>
          <w:rFonts w:ascii="Times New Roman" w:hAnsi="Times New Roman" w:eastAsia="宋体"/>
        </w:rPr>
        <w:br w:type="textWrapping"/>
      </w:r>
      <w:r>
        <w:rPr>
          <w:rFonts w:ascii="Times New Roman" w:hAnsi="Times New Roman" w:eastAsia="宋体"/>
        </w:rPr>
        <w:t xml:space="preserve">        'document': ['general']</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allowed_containers = compatibility_rules.get(cargo_type, ['general'])</w:t>
      </w:r>
      <w:r>
        <w:rPr>
          <w:rFonts w:ascii="Times New Roman" w:hAnsi="Times New Roman" w:eastAsia="宋体"/>
        </w:rPr>
        <w:br w:type="textWrapping"/>
      </w:r>
      <w:r>
        <w:rPr>
          <w:rFonts w:ascii="Times New Roman" w:hAnsi="Times New Roman" w:eastAsia="宋体"/>
        </w:rPr>
        <w:t xml:space="preserve">    return container_type in allowed_containers</w:t>
      </w:r>
      <w:r>
        <w:rPr>
          <w:rFonts w:ascii="Times New Roman" w:hAnsi="Times New Roman" w:eastAsia="宋体"/>
        </w:rPr>
        <w:br w:type="textWrapping"/>
      </w:r>
      <w:r>
        <w:rPr>
          <w:rFonts w:ascii="Times New Roman" w:hAnsi="Times New Roman" w:eastAsia="宋体"/>
        </w:rPr>
        <w:t>def estimate_cargo_weight(cargo_type, remarks):</w:t>
      </w:r>
      <w:r>
        <w:rPr>
          <w:rFonts w:ascii="Times New Roman" w:hAnsi="Times New Roman" w:eastAsia="宋体"/>
        </w:rPr>
        <w:br w:type="textWrapping"/>
      </w:r>
      <w:r>
        <w:rPr>
          <w:rFonts w:ascii="Times New Roman" w:hAnsi="Times New Roman" w:eastAsia="宋体"/>
        </w:rPr>
        <w:t xml:space="preserve">    """货物类型和备注估算货物重量。"""</w:t>
      </w:r>
      <w:r>
        <w:rPr>
          <w:rFonts w:ascii="Times New Roman" w:hAnsi="Times New Roman" w:eastAsia="宋体"/>
        </w:rPr>
        <w:br w:type="textWrapping"/>
      </w:r>
      <w:r>
        <w:rPr>
          <w:rFonts w:ascii="Times New Roman" w:hAnsi="Times New Roman" w:eastAsia="宋体"/>
        </w:rPr>
        <w:t xml:space="preserve">    # 历史数据或规则进行估算</w:t>
      </w:r>
      <w:r>
        <w:rPr>
          <w:rFonts w:ascii="Times New Roman" w:hAnsi="Times New Roman" w:eastAsia="宋体"/>
        </w:rPr>
        <w:br w:type="textWrapping"/>
      </w:r>
      <w:r>
        <w:rPr>
          <w:rFonts w:ascii="Times New Roman" w:hAnsi="Times New Roman" w:eastAsia="宋体"/>
        </w:rPr>
        <w:t xml:space="preserve">    base_weights = {</w:t>
      </w:r>
      <w:r>
        <w:rPr>
          <w:rFonts w:ascii="Times New Roman" w:hAnsi="Times New Roman" w:eastAsia="宋体"/>
        </w:rPr>
        <w:br w:type="textWrapping"/>
      </w:r>
      <w:r>
        <w:rPr>
          <w:rFonts w:ascii="Times New Roman" w:hAnsi="Times New Roman" w:eastAsia="宋体"/>
        </w:rPr>
        <w:t xml:space="preserve">        'specimen': 2.0,</w:t>
      </w:r>
      <w:r>
        <w:rPr>
          <w:rFonts w:ascii="Times New Roman" w:hAnsi="Times New Roman" w:eastAsia="宋体"/>
        </w:rPr>
        <w:br w:type="textWrapping"/>
      </w:r>
      <w:r>
        <w:rPr>
          <w:rFonts w:ascii="Times New Roman" w:hAnsi="Times New Roman" w:eastAsia="宋体"/>
        </w:rPr>
        <w:t xml:space="preserve">        'medicine': 5.0,</w:t>
      </w:r>
      <w:r>
        <w:rPr>
          <w:rFonts w:ascii="Times New Roman" w:hAnsi="Times New Roman" w:eastAsia="宋体"/>
        </w:rPr>
        <w:br w:type="textWrapping"/>
      </w:r>
      <w:r>
        <w:rPr>
          <w:rFonts w:ascii="Times New Roman" w:hAnsi="Times New Roman" w:eastAsia="宋体"/>
        </w:rPr>
        <w:t xml:space="preserve">        'instrument': 15.0,</w:t>
      </w:r>
      <w:r>
        <w:rPr>
          <w:rFonts w:ascii="Times New Roman" w:hAnsi="Times New Roman" w:eastAsia="宋体"/>
        </w:rPr>
        <w:br w:type="textWrapping"/>
      </w:r>
      <w:r>
        <w:rPr>
          <w:rFonts w:ascii="Times New Roman" w:hAnsi="Times New Roman" w:eastAsia="宋体"/>
        </w:rPr>
        <w:t xml:space="preserve">        'document': 1.0</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base_weight = base_weights.get(cargo_type, 5.0)</w:t>
      </w:r>
      <w:r>
        <w:rPr>
          <w:rFonts w:ascii="Times New Roman" w:hAnsi="Times New Roman" w:eastAsia="宋体"/>
        </w:rPr>
        <w:br w:type="textWrapping"/>
      </w:r>
      <w:r>
        <w:rPr>
          <w:rFonts w:ascii="Times New Roman" w:hAnsi="Times New Roman" w:eastAsia="宋体"/>
        </w:rPr>
        <w:t xml:space="preserve">    # 如果备注有重量信息，尝试解析</w:t>
      </w:r>
      <w:r>
        <w:rPr>
          <w:rFonts w:ascii="Times New Roman" w:hAnsi="Times New Roman" w:eastAsia="宋体"/>
        </w:rPr>
        <w:br w:type="textWrapping"/>
      </w:r>
      <w:r>
        <w:rPr>
          <w:rFonts w:ascii="Times New Roman" w:hAnsi="Times New Roman" w:eastAsia="宋体"/>
        </w:rPr>
        <w:t xml:space="preserve">    if remarks and 'weight' in remarks.lower():</w:t>
      </w:r>
      <w:r>
        <w:rPr>
          <w:rFonts w:ascii="Times New Roman" w:hAnsi="Times New Roman" w:eastAsia="宋体"/>
        </w:rPr>
        <w:br w:type="textWrapping"/>
      </w:r>
      <w:r>
        <w:rPr>
          <w:rFonts w:ascii="Times New Roman" w:hAnsi="Times New Roman" w:eastAsia="宋体"/>
        </w:rPr>
        <w:t xml:space="preserve">        # 解析逻辑，应更复杂</w:t>
      </w:r>
      <w:r>
        <w:rPr>
          <w:rFonts w:ascii="Times New Roman" w:hAnsi="Times New Roman" w:eastAsia="宋体"/>
        </w:rPr>
        <w:br w:type="textWrapping"/>
      </w:r>
      <w:r>
        <w:rPr>
          <w:rFonts w:ascii="Times New Roman" w:hAnsi="Times New Roman" w:eastAsia="宋体"/>
        </w:rPr>
        <w:t xml:space="preserve">        try:</w:t>
      </w:r>
      <w:r>
        <w:rPr>
          <w:rFonts w:ascii="Times New Roman" w:hAnsi="Times New Roman" w:eastAsia="宋体"/>
        </w:rPr>
        <w:br w:type="textWrapping"/>
      </w:r>
      <w:r>
        <w:rPr>
          <w:rFonts w:ascii="Times New Roman" w:hAnsi="Times New Roman" w:eastAsia="宋体"/>
        </w:rPr>
        <w:t xml:space="preserve">            import re</w:t>
      </w:r>
      <w:r>
        <w:rPr>
          <w:rFonts w:ascii="Times New Roman" w:hAnsi="Times New Roman" w:eastAsia="宋体"/>
        </w:rPr>
        <w:br w:type="textWrapping"/>
      </w:r>
      <w:r>
        <w:rPr>
          <w:rFonts w:ascii="Times New Roman" w:hAnsi="Times New Roman" w:eastAsia="宋体"/>
        </w:rPr>
        <w:t xml:space="preserve">            match = re.search(r'(\d+(\.\d+)?)\s*kg', remarks, re.IGNORECASE)</w:t>
      </w:r>
      <w:r>
        <w:rPr>
          <w:rFonts w:ascii="Times New Roman" w:hAnsi="Times New Roman" w:eastAsia="宋体"/>
        </w:rPr>
        <w:br w:type="textWrapping"/>
      </w:r>
      <w:r>
        <w:rPr>
          <w:rFonts w:ascii="Times New Roman" w:hAnsi="Times New Roman" w:eastAsia="宋体"/>
        </w:rPr>
        <w:t xml:space="preserve">            if match:</w:t>
      </w:r>
      <w:r>
        <w:rPr>
          <w:rFonts w:ascii="Times New Roman" w:hAnsi="Times New Roman" w:eastAsia="宋体"/>
        </w:rPr>
        <w:br w:type="textWrapping"/>
      </w:r>
      <w:r>
        <w:rPr>
          <w:rFonts w:ascii="Times New Roman" w:hAnsi="Times New Roman" w:eastAsia="宋体"/>
        </w:rPr>
        <w:t xml:space="preserve">                return float(match.group(1))</w:t>
      </w:r>
      <w:r>
        <w:rPr>
          <w:rFonts w:ascii="Times New Roman" w:hAnsi="Times New Roman" w:eastAsia="宋体"/>
        </w:rPr>
        <w:br w:type="textWrapping"/>
      </w:r>
      <w:r>
        <w:rPr>
          <w:rFonts w:ascii="Times New Roman" w:hAnsi="Times New Roman" w:eastAsia="宋体"/>
        </w:rPr>
        <w:t xml:space="preserve">        except:</w:t>
      </w:r>
      <w:r>
        <w:rPr>
          <w:rFonts w:ascii="Times New Roman" w:hAnsi="Times New Roman" w:eastAsia="宋体"/>
        </w:rPr>
        <w:br w:type="textWrapping"/>
      </w:r>
      <w:r>
        <w:rPr>
          <w:rFonts w:ascii="Times New Roman" w:hAnsi="Times New Roman" w:eastAsia="宋体"/>
        </w:rPr>
        <w:t xml:space="preserve">            pass</w:t>
      </w:r>
      <w:r>
        <w:rPr>
          <w:rFonts w:ascii="Times New Roman" w:hAnsi="Times New Roman" w:eastAsia="宋体"/>
        </w:rPr>
        <w:br w:type="textWrapping"/>
      </w:r>
      <w:r>
        <w:rPr>
          <w:rFonts w:ascii="Times New Roman" w:hAnsi="Times New Roman" w:eastAsia="宋体"/>
        </w:rPr>
        <w:t xml:space="preserve">    return base_weight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generate_match_reason(distance_factor, battery_factor, load_factor, reliability_factor, weights):</w:t>
      </w:r>
      <w:r>
        <w:rPr>
          <w:rFonts w:ascii="Times New Roman" w:hAnsi="Times New Roman" w:eastAsia="宋体"/>
        </w:rPr>
        <w:br w:type="textWrapping"/>
      </w:r>
      <w:r>
        <w:rPr>
          <w:rFonts w:ascii="Times New Roman" w:hAnsi="Times New Roman" w:eastAsia="宋体"/>
        </w:rPr>
        <w:t xml:space="preserve">    """生成匹配推荐的理由。"""</w:t>
      </w:r>
      <w:r>
        <w:rPr>
          <w:rFonts w:ascii="Times New Roman" w:hAnsi="Times New Roman" w:eastAsia="宋体"/>
        </w:rPr>
        <w:br w:type="textWrapping"/>
      </w:r>
      <w:r>
        <w:rPr>
          <w:rFonts w:ascii="Times New Roman" w:hAnsi="Times New Roman" w:eastAsia="宋体"/>
        </w:rPr>
        <w:t xml:space="preserve">    reasons = []</w:t>
      </w:r>
      <w:r>
        <w:rPr>
          <w:rFonts w:ascii="Times New Roman" w:hAnsi="Times New Roman" w:eastAsia="宋体"/>
        </w:rPr>
        <w:br w:type="textWrapping"/>
      </w:r>
      <w:r>
        <w:rPr>
          <w:rFonts w:ascii="Times New Roman" w:hAnsi="Times New Roman" w:eastAsia="宋体"/>
        </w:rPr>
        <w:t xml:space="preserve">    if distance_factor &gt; 0.8:</w:t>
      </w:r>
      <w:r>
        <w:rPr>
          <w:rFonts w:ascii="Times New Roman" w:hAnsi="Times New Roman" w:eastAsia="宋体"/>
        </w:rPr>
        <w:br w:type="textWrapping"/>
      </w:r>
      <w:r>
        <w:rPr>
          <w:rFonts w:ascii="Times New Roman" w:hAnsi="Times New Roman" w:eastAsia="宋体"/>
        </w:rPr>
        <w:t xml:space="preserve">        reasons.append("距离最近")</w:t>
      </w:r>
      <w:r>
        <w:rPr>
          <w:rFonts w:ascii="Times New Roman" w:hAnsi="Times New Roman" w:eastAsia="宋体"/>
        </w:rPr>
        <w:br w:type="textWrapping"/>
      </w:r>
      <w:r>
        <w:rPr>
          <w:rFonts w:ascii="Times New Roman" w:hAnsi="Times New Roman" w:eastAsia="宋体"/>
        </w:rPr>
        <w:t xml:space="preserve">    if battery_factor &gt; 0.8:</w:t>
      </w:r>
      <w:r>
        <w:rPr>
          <w:rFonts w:ascii="Times New Roman" w:hAnsi="Times New Roman" w:eastAsia="宋体"/>
        </w:rPr>
        <w:br w:type="textWrapping"/>
      </w:r>
      <w:r>
        <w:rPr>
          <w:rFonts w:ascii="Times New Roman" w:hAnsi="Times New Roman" w:eastAsia="宋体"/>
        </w:rPr>
        <w:t xml:space="preserve">        reasons.append("电量充足")</w:t>
      </w:r>
      <w:r>
        <w:rPr>
          <w:rFonts w:ascii="Times New Roman" w:hAnsi="Times New Roman" w:eastAsia="宋体"/>
        </w:rPr>
        <w:br w:type="textWrapping"/>
      </w:r>
      <w:r>
        <w:rPr>
          <w:rFonts w:ascii="Times New Roman" w:hAnsi="Times New Roman" w:eastAsia="宋体"/>
        </w:rPr>
        <w:t xml:space="preserve">    if load_factor &gt; 0.9:</w:t>
      </w:r>
      <w:r>
        <w:rPr>
          <w:rFonts w:ascii="Times New Roman" w:hAnsi="Times New Roman" w:eastAsia="宋体"/>
        </w:rPr>
        <w:br w:type="textWrapping"/>
      </w:r>
      <w:r>
        <w:rPr>
          <w:rFonts w:ascii="Times New Roman" w:hAnsi="Times New Roman" w:eastAsia="宋体"/>
        </w:rPr>
        <w:t xml:space="preserve">        reasons.append("载重匹配良好")</w:t>
      </w:r>
      <w:r>
        <w:rPr>
          <w:rFonts w:ascii="Times New Roman" w:hAnsi="Times New Roman" w:eastAsia="宋体"/>
        </w:rPr>
        <w:br w:type="textWrapping"/>
      </w:r>
      <w:r>
        <w:rPr>
          <w:rFonts w:ascii="Times New Roman" w:hAnsi="Times New Roman" w:eastAsia="宋体"/>
        </w:rPr>
        <w:t xml:space="preserve">    if reliability_factor &gt; 0.9:</w:t>
      </w:r>
      <w:r>
        <w:rPr>
          <w:rFonts w:ascii="Times New Roman" w:hAnsi="Times New Roman" w:eastAsia="宋体"/>
        </w:rPr>
        <w:br w:type="textWrapping"/>
      </w:r>
      <w:r>
        <w:rPr>
          <w:rFonts w:ascii="Times New Roman" w:hAnsi="Times New Roman" w:eastAsia="宋体"/>
        </w:rPr>
        <w:t xml:space="preserve">        reasons.append("历史可靠性高")</w:t>
      </w:r>
      <w:r>
        <w:rPr>
          <w:rFonts w:ascii="Times New Roman" w:hAnsi="Times New Roman" w:eastAsia="宋体"/>
        </w:rPr>
        <w:br w:type="textWrapping"/>
      </w:r>
      <w:r>
        <w:rPr>
          <w:rFonts w:ascii="Times New Roman" w:hAnsi="Times New Roman" w:eastAsia="宋体"/>
        </w:rPr>
        <w:t xml:space="preserve">    return "，".join(reasons) if reasons else "综合评分最高"</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travel_time_congestion_prediction(start_dept, end_dept, planned_departure_time, historical_data, real_time_locations, schedule):</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医院科室间通行时间与拥堵度预测模型。</w:t>
      </w:r>
      <w:r>
        <w:rPr>
          <w:rFonts w:ascii="Times New Roman" w:hAnsi="Times New Roman" w:eastAsia="宋体"/>
        </w:rPr>
        <w:br w:type="textWrapping"/>
      </w:r>
      <w:r>
        <w:rPr>
          <w:rFonts w:ascii="Times New Roman" w:hAnsi="Times New Roman" w:eastAsia="宋体"/>
        </w:rPr>
        <w:t xml:space="preserve">    预测给定起终点和出发时间的通行时间及拥堵。</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import pandas as pd</w:t>
      </w:r>
      <w:r>
        <w:rPr>
          <w:rFonts w:ascii="Times New Roman" w:hAnsi="Times New Roman" w:eastAsia="宋体"/>
        </w:rPr>
        <w:br w:type="textWrapping"/>
      </w:r>
      <w:r>
        <w:rPr>
          <w:rFonts w:ascii="Times New Roman" w:hAnsi="Times New Roman" w:eastAsia="宋体"/>
        </w:rPr>
        <w:t xml:space="preserve">    import numpy as np</w:t>
      </w:r>
      <w:r>
        <w:rPr>
          <w:rFonts w:ascii="Times New Roman" w:hAnsi="Times New Roman" w:eastAsia="宋体"/>
        </w:rPr>
        <w:br w:type="textWrapping"/>
      </w:r>
      <w:r>
        <w:rPr>
          <w:rFonts w:ascii="Times New Roman" w:hAnsi="Times New Roman" w:eastAsia="宋体"/>
        </w:rPr>
        <w:t xml:space="preserve">    from datetime import datetime, timedelta</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将计划出发时间转换datetime对象</w:t>
      </w:r>
      <w:r>
        <w:rPr>
          <w:rFonts w:ascii="Times New Roman" w:hAnsi="Times New Roman" w:eastAsia="宋体"/>
        </w:rPr>
        <w:br w:type="textWrapping"/>
      </w:r>
      <w:r>
        <w:rPr>
          <w:rFonts w:ascii="Times New Roman" w:hAnsi="Times New Roman" w:eastAsia="宋体"/>
        </w:rPr>
        <w:t xml:space="preserve">    if isinstance(planned_departure_time, str):</w:t>
      </w:r>
      <w:r>
        <w:rPr>
          <w:rFonts w:ascii="Times New Roman" w:hAnsi="Times New Roman" w:eastAsia="宋体"/>
        </w:rPr>
        <w:br w:type="textWrapping"/>
      </w:r>
      <w:r>
        <w:rPr>
          <w:rFonts w:ascii="Times New Roman" w:hAnsi="Times New Roman" w:eastAsia="宋体"/>
        </w:rPr>
        <w:t xml:space="preserve">        planned_departure_time = datetime.strptime(planned_departure_time, "%Y-%m-%d %H:%M:%S")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特征工程提取时间相关特征</w:t>
      </w:r>
      <w:r>
        <w:rPr>
          <w:rFonts w:ascii="Times New Roman" w:hAnsi="Times New Roman" w:eastAsia="宋体"/>
        </w:rPr>
        <w:br w:type="textWrapping"/>
      </w:r>
      <w:r>
        <w:rPr>
          <w:rFonts w:ascii="Times New Roman" w:hAnsi="Times New Roman" w:eastAsia="宋体"/>
        </w:rPr>
        <w:t xml:space="preserve">    hour_of_day = planned_departure_time.hour</w:t>
      </w:r>
      <w:r>
        <w:rPr>
          <w:rFonts w:ascii="Times New Roman" w:hAnsi="Times New Roman" w:eastAsia="宋体"/>
        </w:rPr>
        <w:br w:type="textWrapping"/>
      </w:r>
      <w:r>
        <w:rPr>
          <w:rFonts w:ascii="Times New Roman" w:hAnsi="Times New Roman" w:eastAsia="宋体"/>
        </w:rPr>
        <w:t xml:space="preserve">    day_of_week = planned_departure_time.weekday()</w:t>
      </w:r>
      <w:r>
        <w:rPr>
          <w:rFonts w:ascii="Times New Roman" w:hAnsi="Times New Roman" w:eastAsia="宋体"/>
        </w:rPr>
        <w:br w:type="textWrapping"/>
      </w:r>
      <w:r>
        <w:rPr>
          <w:rFonts w:ascii="Times New Roman" w:hAnsi="Times New Roman" w:eastAsia="宋体"/>
        </w:rPr>
        <w:t xml:space="preserve">    is_weekend = 1 if day_of_week &gt;= 5 else 0</w:t>
      </w:r>
      <w:r>
        <w:rPr>
          <w:rFonts w:ascii="Times New Roman" w:hAnsi="Times New Roman" w:eastAsia="宋体"/>
        </w:rPr>
        <w:br w:type="textWrapping"/>
      </w:r>
      <w:r>
        <w:rPr>
          <w:rFonts w:ascii="Times New Roman" w:hAnsi="Times New Roman" w:eastAsia="宋体"/>
        </w:rPr>
        <w:t xml:space="preserve">    month = planned_departure_time.month</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检查是否特殊时段（如手术高峰、发药高峰）</w:t>
      </w:r>
      <w:r>
        <w:rPr>
          <w:rFonts w:ascii="Times New Roman" w:hAnsi="Times New Roman" w:eastAsia="宋体"/>
        </w:rPr>
        <w:br w:type="textWrapping"/>
      </w:r>
      <w:r>
        <w:rPr>
          <w:rFonts w:ascii="Times New Roman" w:hAnsi="Times New Roman" w:eastAsia="宋体"/>
        </w:rPr>
        <w:t xml:space="preserve">    is_peak_hour = check_peak_hour(planned_departure_time, schedule, start_dept, end_dept)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计算实时机器人密度</w:t>
      </w:r>
      <w:r>
        <w:rPr>
          <w:rFonts w:ascii="Times New Roman" w:hAnsi="Times New Roman" w:eastAsia="宋体"/>
        </w:rPr>
        <w:br w:type="textWrapping"/>
      </w:r>
      <w:r>
        <w:rPr>
          <w:rFonts w:ascii="Times New Roman" w:hAnsi="Times New Roman" w:eastAsia="宋体"/>
        </w:rPr>
        <w:t xml:space="preserve">    density = calculate_robot_density(start_dept, end_dept, real_time_locations)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构建特征向量</w:t>
      </w:r>
      <w:r>
        <w:rPr>
          <w:rFonts w:ascii="Times New Roman" w:hAnsi="Times New Roman" w:eastAsia="宋体"/>
        </w:rPr>
        <w:br w:type="textWrapping"/>
      </w:r>
      <w:r>
        <w:rPr>
          <w:rFonts w:ascii="Times New Roman" w:hAnsi="Times New Roman" w:eastAsia="宋体"/>
        </w:rPr>
        <w:t xml:space="preserve">    features = np.array([[hour_of_day, day_of_week, is_weekend, month, is_peak_hour, density]])</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predicted_time_mean, predicted_time_std = predict_with_model(features, historical_data, start_dept, end_dept)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预测时间和标准差计算时间区间</w:t>
      </w:r>
      <w:r>
        <w:rPr>
          <w:rFonts w:ascii="Times New Roman" w:hAnsi="Times New Roman" w:eastAsia="宋体"/>
        </w:rPr>
        <w:br w:type="textWrapping"/>
      </w:r>
      <w:r>
        <w:rPr>
          <w:rFonts w:ascii="Times New Roman" w:hAnsi="Times New Roman" w:eastAsia="宋体"/>
        </w:rPr>
        <w:t xml:space="preserve">    lower_bound = max(0, predicted_time_mean - 1.96 * predicted_time_std)</w:t>
      </w:r>
      <w:r>
        <w:rPr>
          <w:rFonts w:ascii="Times New Roman" w:hAnsi="Times New Roman" w:eastAsia="宋体"/>
        </w:rPr>
        <w:br w:type="textWrapping"/>
      </w:r>
      <w:r>
        <w:rPr>
          <w:rFonts w:ascii="Times New Roman" w:hAnsi="Times New Roman" w:eastAsia="宋体"/>
        </w:rPr>
        <w:t xml:space="preserve">    upper_bound = predicted_time_mean + 1.96 * predicted_time_std</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密度和峰值时间计算拥堵预警级</w:t>
      </w:r>
      <w:r>
        <w:rPr>
          <w:rFonts w:ascii="Times New Roman" w:hAnsi="Times New Roman" w:eastAsia="宋体"/>
        </w:rPr>
        <w:br w:type="textWrapping"/>
      </w:r>
      <w:r>
        <w:rPr>
          <w:rFonts w:ascii="Times New Roman" w:hAnsi="Times New Roman" w:eastAsia="宋体"/>
        </w:rPr>
        <w:t xml:space="preserve">    congestion_level = determine_congestion_level(density, is_peak_hour)</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(lower_bound, upper_bound), congestion_level</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check_peak_hour(departure_time, schedule, start_dept, end_dept):</w:t>
      </w:r>
      <w:r>
        <w:rPr>
          <w:rFonts w:ascii="Times New Roman" w:hAnsi="Times New Roman" w:eastAsia="宋体"/>
        </w:rPr>
        <w:br w:type="textWrapping"/>
      </w:r>
      <w:r>
        <w:rPr>
          <w:rFonts w:ascii="Times New Roman" w:hAnsi="Times New Roman" w:eastAsia="宋体"/>
        </w:rPr>
        <w:t xml:space="preserve">    """检查给定时间是否起终点科室的高峰时段。"""</w:t>
      </w:r>
      <w:r>
        <w:rPr>
          <w:rFonts w:ascii="Times New Roman" w:hAnsi="Times New Roman" w:eastAsia="宋体"/>
        </w:rPr>
        <w:br w:type="textWrapping"/>
      </w:r>
      <w:r>
        <w:rPr>
          <w:rFonts w:ascii="Times New Roman" w:hAnsi="Times New Roman" w:eastAsia="宋体"/>
        </w:rPr>
        <w:t xml:space="preserve">    # 查询科室的工作日程表</w:t>
      </w:r>
      <w:r>
        <w:rPr>
          <w:rFonts w:ascii="Times New Roman" w:hAnsi="Times New Roman" w:eastAsia="宋体"/>
        </w:rPr>
        <w:br w:type="textWrapping"/>
      </w:r>
      <w:r>
        <w:rPr>
          <w:rFonts w:ascii="Times New Roman" w:hAnsi="Times New Roman" w:eastAsia="宋体"/>
        </w:rPr>
        <w:t xml:space="preserve">    start_schedule = schedule.get(start_dept, {})</w:t>
      </w:r>
      <w:r>
        <w:rPr>
          <w:rFonts w:ascii="Times New Roman" w:hAnsi="Times New Roman" w:eastAsia="宋体"/>
        </w:rPr>
        <w:br w:type="textWrapping"/>
      </w:r>
      <w:r>
        <w:rPr>
          <w:rFonts w:ascii="Times New Roman" w:hAnsi="Times New Roman" w:eastAsia="宋体"/>
        </w:rPr>
        <w:t xml:space="preserve">    end_schedule = schedule.get(end_dept,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检查手术室集使用时段</w:t>
      </w:r>
      <w:r>
        <w:rPr>
          <w:rFonts w:ascii="Times New Roman" w:hAnsi="Times New Roman" w:eastAsia="宋体"/>
        </w:rPr>
        <w:br w:type="textWrapping"/>
      </w:r>
      <w:r>
        <w:rPr>
          <w:rFonts w:ascii="Times New Roman" w:hAnsi="Times New Roman" w:eastAsia="宋体"/>
        </w:rPr>
        <w:t xml:space="preserve">    if start_dept == 'operating_room' or end_dept == 'operating_room':</w:t>
      </w:r>
      <w:r>
        <w:rPr>
          <w:rFonts w:ascii="Times New Roman" w:hAnsi="Times New Roman" w:eastAsia="宋体"/>
        </w:rPr>
        <w:br w:type="textWrapping"/>
      </w:r>
      <w:r>
        <w:rPr>
          <w:rFonts w:ascii="Times New Roman" w:hAnsi="Times New Roman" w:eastAsia="宋体"/>
        </w:rPr>
        <w:t xml:space="preserve">        # 手术高峰上午8-12点</w:t>
      </w:r>
      <w:r>
        <w:rPr>
          <w:rFonts w:ascii="Times New Roman" w:hAnsi="Times New Roman" w:eastAsia="宋体"/>
        </w:rPr>
        <w:br w:type="textWrapping"/>
      </w:r>
      <w:r>
        <w:rPr>
          <w:rFonts w:ascii="Times New Roman" w:hAnsi="Times New Roman" w:eastAsia="宋体"/>
        </w:rPr>
        <w:t xml:space="preserve">        if 8 &lt;= departure_time.hour &lt; 12:</w:t>
      </w:r>
      <w:r>
        <w:rPr>
          <w:rFonts w:ascii="Times New Roman" w:hAnsi="Times New Roman" w:eastAsia="宋体"/>
        </w:rPr>
        <w:br w:type="textWrapping"/>
      </w:r>
      <w:r>
        <w:rPr>
          <w:rFonts w:ascii="Times New Roman" w:hAnsi="Times New Roman" w:eastAsia="宋体"/>
        </w:rPr>
        <w:t xml:space="preserve">            return True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检查药房发药高峰</w:t>
      </w:r>
      <w:r>
        <w:rPr>
          <w:rFonts w:ascii="Times New Roman" w:hAnsi="Times New Roman" w:eastAsia="宋体"/>
        </w:rPr>
        <w:br w:type="textWrapping"/>
      </w:r>
      <w:r>
        <w:rPr>
          <w:rFonts w:ascii="Times New Roman" w:hAnsi="Times New Roman" w:eastAsia="宋体"/>
        </w:rPr>
        <w:t xml:space="preserve">    if start_dept == 'pharmacy' or end_dept == 'pharmacy':</w:t>
      </w:r>
      <w:r>
        <w:rPr>
          <w:rFonts w:ascii="Times New Roman" w:hAnsi="Times New Roman" w:eastAsia="宋体"/>
        </w:rPr>
        <w:br w:type="textWrapping"/>
      </w:r>
      <w:r>
        <w:rPr>
          <w:rFonts w:ascii="Times New Roman" w:hAnsi="Times New Roman" w:eastAsia="宋体"/>
        </w:rPr>
        <w:t xml:space="preserve">        # 发药高峰上午9-11点和下午2-4点</w:t>
      </w:r>
      <w:r>
        <w:rPr>
          <w:rFonts w:ascii="Times New Roman" w:hAnsi="Times New Roman" w:eastAsia="宋体"/>
        </w:rPr>
        <w:br w:type="textWrapping"/>
      </w:r>
      <w:r>
        <w:rPr>
          <w:rFonts w:ascii="Times New Roman" w:hAnsi="Times New Roman" w:eastAsia="宋体"/>
        </w:rPr>
        <w:t xml:space="preserve">        if (9 &lt;= departure_time.hour &lt; 11) or (14 &lt;= departure_time.hour &lt; 16):</w:t>
      </w:r>
      <w:r>
        <w:rPr>
          <w:rFonts w:ascii="Times New Roman" w:hAnsi="Times New Roman" w:eastAsia="宋体"/>
        </w:rPr>
        <w:br w:type="textWrapping"/>
      </w:r>
      <w:r>
        <w:rPr>
          <w:rFonts w:ascii="Times New Roman" w:hAnsi="Times New Roman" w:eastAsia="宋体"/>
        </w:rPr>
        <w:t xml:space="preserve">            return True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False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calculate_robot_density(start_dept, end_dept, real_time_locations):</w:t>
      </w:r>
      <w:r>
        <w:rPr>
          <w:rFonts w:ascii="Times New Roman" w:hAnsi="Times New Roman" w:eastAsia="宋体"/>
        </w:rPr>
        <w:br w:type="textWrapping"/>
      </w:r>
      <w:r>
        <w:rPr>
          <w:rFonts w:ascii="Times New Roman" w:hAnsi="Times New Roman" w:eastAsia="宋体"/>
        </w:rPr>
        <w:t xml:space="preserve">    """计算起终点路径上的实时机器人密度。"""</w:t>
      </w:r>
      <w:r>
        <w:rPr>
          <w:rFonts w:ascii="Times New Roman" w:hAnsi="Times New Roman" w:eastAsia="宋体"/>
        </w:rPr>
        <w:br w:type="textWrapping"/>
      </w:r>
      <w:r>
        <w:rPr>
          <w:rFonts w:ascii="Times New Roman" w:hAnsi="Times New Roman" w:eastAsia="宋体"/>
        </w:rPr>
        <w:t xml:space="preserve">    start_loc = get_department_location(start_dept)</w:t>
      </w:r>
      <w:r>
        <w:rPr>
          <w:rFonts w:ascii="Times New Roman" w:hAnsi="Times New Roman" w:eastAsia="宋体"/>
        </w:rPr>
        <w:br w:type="textWrapping"/>
      </w:r>
      <w:r>
        <w:rPr>
          <w:rFonts w:ascii="Times New Roman" w:hAnsi="Times New Roman" w:eastAsia="宋体"/>
        </w:rPr>
        <w:t xml:space="preserve">    end_loc = get_department_location(end_dept)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定义搜索半径（米）</w:t>
      </w:r>
      <w:r>
        <w:rPr>
          <w:rFonts w:ascii="Times New Roman" w:hAnsi="Times New Roman" w:eastAsia="宋体"/>
        </w:rPr>
        <w:br w:type="textWrapping"/>
      </w:r>
      <w:r>
        <w:rPr>
          <w:rFonts w:ascii="Times New Roman" w:hAnsi="Times New Roman" w:eastAsia="宋体"/>
        </w:rPr>
        <w:t xml:space="preserve">    radius = 30.0</w:t>
      </w:r>
      <w:r>
        <w:rPr>
          <w:rFonts w:ascii="Times New Roman" w:hAnsi="Times New Roman" w:eastAsia="宋体"/>
        </w:rPr>
        <w:br w:type="textWrapping"/>
      </w:r>
      <w:r>
        <w:rPr>
          <w:rFonts w:ascii="Times New Roman" w:hAnsi="Times New Roman" w:eastAsia="宋体"/>
        </w:rPr>
        <w:t xml:space="preserve">    count_near_start = 0</w:t>
      </w:r>
      <w:r>
        <w:rPr>
          <w:rFonts w:ascii="Times New Roman" w:hAnsi="Times New Roman" w:eastAsia="宋体"/>
        </w:rPr>
        <w:br w:type="textWrapping"/>
      </w:r>
      <w:r>
        <w:rPr>
          <w:rFonts w:ascii="Times New Roman" w:hAnsi="Times New Roman" w:eastAsia="宋体"/>
        </w:rPr>
        <w:t xml:space="preserve">    count_near_end = 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for robot_loc in real_time_locations:</w:t>
      </w:r>
      <w:r>
        <w:rPr>
          <w:rFonts w:ascii="Times New Roman" w:hAnsi="Times New Roman" w:eastAsia="宋体"/>
        </w:rPr>
        <w:br w:type="textWrapping"/>
      </w:r>
      <w:r>
        <w:rPr>
          <w:rFonts w:ascii="Times New Roman" w:hAnsi="Times New Roman" w:eastAsia="宋体"/>
        </w:rPr>
        <w:t xml:space="preserve">        if calculate_distance(robot_loc, start_loc) &lt;= radius:</w:t>
      </w:r>
      <w:r>
        <w:rPr>
          <w:rFonts w:ascii="Times New Roman" w:hAnsi="Times New Roman" w:eastAsia="宋体"/>
        </w:rPr>
        <w:br w:type="textWrapping"/>
      </w:r>
      <w:r>
        <w:rPr>
          <w:rFonts w:ascii="Times New Roman" w:hAnsi="Times New Roman" w:eastAsia="宋体"/>
        </w:rPr>
        <w:t xml:space="preserve">            count_near_start += 1</w:t>
      </w:r>
      <w:r>
        <w:rPr>
          <w:rFonts w:ascii="Times New Roman" w:hAnsi="Times New Roman" w:eastAsia="宋体"/>
        </w:rPr>
        <w:br w:type="textWrapping"/>
      </w:r>
      <w:r>
        <w:rPr>
          <w:rFonts w:ascii="Times New Roman" w:hAnsi="Times New Roman" w:eastAsia="宋体"/>
        </w:rPr>
        <w:t xml:space="preserve">        if calculate_distance(robot_loc, end_loc) &lt;= radius:</w:t>
      </w:r>
      <w:r>
        <w:rPr>
          <w:rFonts w:ascii="Times New Roman" w:hAnsi="Times New Roman" w:eastAsia="宋体"/>
        </w:rPr>
        <w:br w:type="textWrapping"/>
      </w:r>
      <w:r>
        <w:rPr>
          <w:rFonts w:ascii="Times New Roman" w:hAnsi="Times New Roman" w:eastAsia="宋体"/>
        </w:rPr>
        <w:t xml:space="preserve">            count_near_end += 1</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返回平均密度</w:t>
      </w:r>
      <w:r>
        <w:rPr>
          <w:rFonts w:ascii="Times New Roman" w:hAnsi="Times New Roman" w:eastAsia="宋体"/>
        </w:rPr>
        <w:br w:type="textWrapping"/>
      </w:r>
      <w:r>
        <w:rPr>
          <w:rFonts w:ascii="Times New Roman" w:hAnsi="Times New Roman" w:eastAsia="宋体"/>
        </w:rPr>
        <w:t xml:space="preserve">    total_count = count_near_start + count_near_end</w:t>
      </w:r>
      <w:r>
        <w:rPr>
          <w:rFonts w:ascii="Times New Roman" w:hAnsi="Times New Roman" w:eastAsia="宋体"/>
        </w:rPr>
        <w:br w:type="textWrapping"/>
      </w:r>
      <w:r>
        <w:rPr>
          <w:rFonts w:ascii="Times New Roman" w:hAnsi="Times New Roman" w:eastAsia="宋体"/>
        </w:rPr>
        <w:t xml:space="preserve">    return total_count / 2.0 if total_count &gt; 0 else 0.0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predict_with_model(features, historical_data, start_dept, end_dept):</w:t>
      </w:r>
      <w:r>
        <w:rPr>
          <w:rFonts w:ascii="Times New Roman" w:hAnsi="Times New Roman" w:eastAsia="宋体"/>
        </w:rPr>
        <w:br w:type="textWrapping"/>
      </w:r>
      <w:r>
        <w:rPr>
          <w:rFonts w:ascii="Times New Roman" w:hAnsi="Times New Roman" w:eastAsia="宋体"/>
        </w:rPr>
        <w:t xml:space="preserve">    """使用模型预测通行时间。"""</w:t>
      </w:r>
      <w:r>
        <w:rPr>
          <w:rFonts w:ascii="Times New Roman" w:hAnsi="Times New Roman" w:eastAsia="宋体"/>
        </w:rPr>
        <w:br w:type="textWrapping"/>
      </w:r>
      <w:r>
        <w:rPr>
          <w:rFonts w:ascii="Times New Roman" w:hAnsi="Times New Roman" w:eastAsia="宋体"/>
        </w:rPr>
        <w:t xml:space="preserve">    relevant_data = historical_data[(historical_data['start'] == start_dept) &amp;</w:t>
      </w:r>
      <w:r>
        <w:rPr>
          <w:rFonts w:ascii="Times New Roman" w:hAnsi="Times New Roman" w:eastAsia="宋体"/>
        </w:rPr>
        <w:br w:type="textWrapping"/>
      </w:r>
      <w:r>
        <w:rPr>
          <w:rFonts w:ascii="Times New Roman" w:hAnsi="Times New Roman" w:eastAsia="宋体"/>
        </w:rPr>
        <w:t xml:space="preserve">                                    (historical_data['end'] == end_dept)]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len(relevant_data) == 0:</w:t>
      </w:r>
      <w:r>
        <w:rPr>
          <w:rFonts w:ascii="Times New Roman" w:hAnsi="Times New Roman" w:eastAsia="宋体"/>
        </w:rPr>
        <w:br w:type="textWrapping"/>
      </w:r>
      <w:r>
        <w:rPr>
          <w:rFonts w:ascii="Times New Roman" w:hAnsi="Times New Roman" w:eastAsia="宋体"/>
        </w:rPr>
        <w:t xml:space="preserve">        # 如果没有历史数据，返回默认值</w:t>
      </w:r>
      <w:r>
        <w:rPr>
          <w:rFonts w:ascii="Times New Roman" w:hAnsi="Times New Roman" w:eastAsia="宋体"/>
        </w:rPr>
        <w:br w:type="textWrapping"/>
      </w:r>
      <w:r>
        <w:rPr>
          <w:rFonts w:ascii="Times New Roman" w:hAnsi="Times New Roman" w:eastAsia="宋体"/>
        </w:rPr>
        <w:t xml:space="preserve">        return 600.0, 120.0  # 默认10分钟，标准差2分钟</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计算相同时间特征的历史通行时间均值和标准差</w:t>
      </w:r>
      <w:r>
        <w:rPr>
          <w:rFonts w:ascii="Times New Roman" w:hAnsi="Times New Roman" w:eastAsia="宋体"/>
        </w:rPr>
        <w:br w:type="textWrapping"/>
      </w:r>
      <w:r>
        <w:rPr>
          <w:rFonts w:ascii="Times New Roman" w:hAnsi="Times New Roman" w:eastAsia="宋体"/>
        </w:rPr>
        <w:t xml:space="preserve">    similar_conditions = relevant_data[</w:t>
      </w:r>
      <w:r>
        <w:rPr>
          <w:rFonts w:ascii="Times New Roman" w:hAnsi="Times New Roman" w:eastAsia="宋体"/>
        </w:rPr>
        <w:br w:type="textWrapping"/>
      </w:r>
      <w:r>
        <w:rPr>
          <w:rFonts w:ascii="Times New Roman" w:hAnsi="Times New Roman" w:eastAsia="宋体"/>
        </w:rPr>
        <w:t xml:space="preserve">        (relevant_data['hour'] == features[0][0]) &amp;</w:t>
      </w:r>
      <w:r>
        <w:rPr>
          <w:rFonts w:ascii="Times New Roman" w:hAnsi="Times New Roman" w:eastAsia="宋体"/>
        </w:rPr>
        <w:br w:type="textWrapping"/>
      </w:r>
      <w:r>
        <w:rPr>
          <w:rFonts w:ascii="Times New Roman" w:hAnsi="Times New Roman" w:eastAsia="宋体"/>
        </w:rPr>
        <w:t xml:space="preserve">        (relevant_data['is_peak'] == features[0][4])</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if len(similar_conditions) &gt; 0:</w:t>
      </w:r>
      <w:r>
        <w:rPr>
          <w:rFonts w:ascii="Times New Roman" w:hAnsi="Times New Roman" w:eastAsia="宋体"/>
        </w:rPr>
        <w:br w:type="textWrapping"/>
      </w:r>
      <w:r>
        <w:rPr>
          <w:rFonts w:ascii="Times New Roman" w:hAnsi="Times New Roman" w:eastAsia="宋体"/>
        </w:rPr>
        <w:t xml:space="preserve">        mean_time = similar_conditions['travel_time'].mean()</w:t>
      </w:r>
      <w:r>
        <w:rPr>
          <w:rFonts w:ascii="Times New Roman" w:hAnsi="Times New Roman" w:eastAsia="宋体"/>
        </w:rPr>
        <w:br w:type="textWrapping"/>
      </w:r>
      <w:r>
        <w:rPr>
          <w:rFonts w:ascii="Times New Roman" w:hAnsi="Times New Roman" w:eastAsia="宋体"/>
        </w:rPr>
        <w:t xml:space="preserve">        std_time = similar_conditions['travel_time'].std()</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mean_time = relevant_data['travel_time'].mean()</w:t>
      </w:r>
      <w:r>
        <w:rPr>
          <w:rFonts w:ascii="Times New Roman" w:hAnsi="Times New Roman" w:eastAsia="宋体"/>
        </w:rPr>
        <w:br w:type="textWrapping"/>
      </w:r>
      <w:r>
        <w:rPr>
          <w:rFonts w:ascii="Times New Roman" w:hAnsi="Times New Roman" w:eastAsia="宋体"/>
        </w:rPr>
        <w:t xml:space="preserve">        std_time = relevant_data['travel_time'].std()</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mean_time, std_time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determine_congestion_level(density, is_peak_hour):</w:t>
      </w:r>
      <w:r>
        <w:rPr>
          <w:rFonts w:ascii="Times New Roman" w:hAnsi="Times New Roman" w:eastAsia="宋体"/>
        </w:rPr>
        <w:br w:type="textWrapping"/>
      </w:r>
      <w:r>
        <w:rPr>
          <w:rFonts w:ascii="Times New Roman" w:hAnsi="Times New Roman" w:eastAsia="宋体"/>
        </w:rPr>
        <w:t xml:space="preserve">    """机器人密度和是否高峰时段确定拥堵预警级。"""</w:t>
      </w:r>
      <w:r>
        <w:rPr>
          <w:rFonts w:ascii="Times New Roman" w:hAnsi="Times New Roman" w:eastAsia="宋体"/>
        </w:rPr>
        <w:br w:type="textWrapping"/>
      </w:r>
      <w:r>
        <w:rPr>
          <w:rFonts w:ascii="Times New Roman" w:hAnsi="Times New Roman" w:eastAsia="宋体"/>
        </w:rPr>
        <w:t xml:space="preserve">    if density &gt; 5 or (is_peak_hour and density &gt; 3):</w:t>
      </w:r>
      <w:r>
        <w:rPr>
          <w:rFonts w:ascii="Times New Roman" w:hAnsi="Times New Roman" w:eastAsia="宋体"/>
        </w:rPr>
        <w:br w:type="textWrapping"/>
      </w:r>
      <w:r>
        <w:rPr>
          <w:rFonts w:ascii="Times New Roman" w:hAnsi="Times New Roman" w:eastAsia="宋体"/>
        </w:rPr>
        <w:t xml:space="preserve">        return 'high'</w:t>
      </w:r>
      <w:r>
        <w:rPr>
          <w:rFonts w:ascii="Times New Roman" w:hAnsi="Times New Roman" w:eastAsia="宋体"/>
        </w:rPr>
        <w:br w:type="textWrapping"/>
      </w:r>
      <w:r>
        <w:rPr>
          <w:rFonts w:ascii="Times New Roman" w:hAnsi="Times New Roman" w:eastAsia="宋体"/>
        </w:rPr>
        <w:t xml:space="preserve">    elif density &gt; 2 or (is_peak_hour and density &gt; 1):</w:t>
      </w:r>
      <w:r>
        <w:rPr>
          <w:rFonts w:ascii="Times New Roman" w:hAnsi="Times New Roman" w:eastAsia="宋体"/>
        </w:rPr>
        <w:br w:type="textWrapping"/>
      </w:r>
      <w:r>
        <w:rPr>
          <w:rFonts w:ascii="Times New Roman" w:hAnsi="Times New Roman" w:eastAsia="宋体"/>
        </w:rPr>
        <w:t xml:space="preserve">        return 'medium'</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return 'low'</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realtime_traffic_control_and_deadlock_avoidance(robots_paths, corridor_topology):</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支持实时重规划与死锁避免的机器人交通控制算法。</w:t>
      </w:r>
      <w:r>
        <w:rPr>
          <w:rFonts w:ascii="Times New Roman" w:hAnsi="Times New Roman" w:eastAsia="宋体"/>
        </w:rPr>
        <w:br w:type="textWrapping"/>
      </w:r>
      <w:r>
        <w:rPr>
          <w:rFonts w:ascii="Times New Roman" w:hAnsi="Times New Roman" w:eastAsia="宋体"/>
        </w:rPr>
        <w:t xml:space="preserve">    协调多机器人路径，避免冲突和死锁。</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import copy</w:t>
      </w:r>
      <w:r>
        <w:rPr>
          <w:rFonts w:ascii="Times New Roman" w:hAnsi="Times New Roman" w:eastAsia="宋体"/>
        </w:rPr>
        <w:br w:type="textWrapping"/>
      </w:r>
      <w:r>
        <w:rPr>
          <w:rFonts w:ascii="Times New Roman" w:hAnsi="Times New Roman" w:eastAsia="宋体"/>
        </w:rPr>
        <w:t xml:space="preserve">    from collections import defaultdict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构建路径占用时空图</w:t>
      </w:r>
      <w:r>
        <w:rPr>
          <w:rFonts w:ascii="Times New Roman" w:hAnsi="Times New Roman" w:eastAsia="宋体"/>
        </w:rPr>
        <w:br w:type="textWrapping"/>
      </w:r>
      <w:r>
        <w:rPr>
          <w:rFonts w:ascii="Times New Roman" w:hAnsi="Times New Roman" w:eastAsia="宋体"/>
        </w:rPr>
        <w:t xml:space="preserve">    spatiotemporal_map = build_spatiotemporal_map(robots_paths, corridor_topology)</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检测冲突</w:t>
      </w:r>
      <w:r>
        <w:rPr>
          <w:rFonts w:ascii="Times New Roman" w:hAnsi="Times New Roman" w:eastAsia="宋体"/>
        </w:rPr>
        <w:br w:type="textWrapping"/>
      </w:r>
      <w:r>
        <w:rPr>
          <w:rFonts w:ascii="Times New Roman" w:hAnsi="Times New Roman" w:eastAsia="宋体"/>
        </w:rPr>
        <w:t xml:space="preserve">    conflicts = detect_conflicts(spatiotemporal_map, corridor_topology)</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not conflicts:</w:t>
      </w:r>
      <w:r>
        <w:rPr>
          <w:rFonts w:ascii="Times New Roman" w:hAnsi="Times New Roman" w:eastAsia="宋体"/>
        </w:rPr>
        <w:br w:type="textWrapping"/>
      </w:r>
      <w:r>
        <w:rPr>
          <w:rFonts w:ascii="Times New Roman" w:hAnsi="Times New Roman" w:eastAsia="宋体"/>
        </w:rPr>
        <w:t xml:space="preserve">        return {}  # 没有冲突，无需调整</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resolution_commands =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处理每个冲突</w:t>
      </w:r>
      <w:r>
        <w:rPr>
          <w:rFonts w:ascii="Times New Roman" w:hAnsi="Times New Roman" w:eastAsia="宋体"/>
        </w:rPr>
        <w:br w:type="textWrapping"/>
      </w:r>
      <w:r>
        <w:rPr>
          <w:rFonts w:ascii="Times New Roman" w:hAnsi="Times New Roman" w:eastAsia="宋体"/>
        </w:rPr>
        <w:t xml:space="preserve">    for conflict in conflicts:</w:t>
      </w:r>
      <w:r>
        <w:rPr>
          <w:rFonts w:ascii="Times New Roman" w:hAnsi="Times New Roman" w:eastAsia="宋体"/>
        </w:rPr>
        <w:br w:type="textWrapping"/>
      </w:r>
      <w:r>
        <w:rPr>
          <w:rFonts w:ascii="Times New Roman" w:hAnsi="Times New Roman" w:eastAsia="宋体"/>
        </w:rPr>
        <w:t xml:space="preserve">        conflict_location = conflict['location']</w:t>
      </w:r>
      <w:r>
        <w:rPr>
          <w:rFonts w:ascii="Times New Roman" w:hAnsi="Times New Roman" w:eastAsia="宋体"/>
        </w:rPr>
        <w:br w:type="textWrapping"/>
      </w:r>
      <w:r>
        <w:rPr>
          <w:rFonts w:ascii="Times New Roman" w:hAnsi="Times New Roman" w:eastAsia="宋体"/>
        </w:rPr>
        <w:t xml:space="preserve">        conflicting_robots = conflict['robots']</w:t>
      </w:r>
      <w:r>
        <w:rPr>
          <w:rFonts w:ascii="Times New Roman" w:hAnsi="Times New Roman" w:eastAsia="宋体"/>
        </w:rPr>
        <w:br w:type="textWrapping"/>
      </w:r>
      <w:r>
        <w:rPr>
          <w:rFonts w:ascii="Times New Roman" w:hAnsi="Times New Roman" w:eastAsia="宋体"/>
        </w:rPr>
        <w:t xml:space="preserve">        estimated_conflict_time = conflict['time']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优先级和状态对机器人排序</w:t>
      </w:r>
      <w:r>
        <w:rPr>
          <w:rFonts w:ascii="Times New Roman" w:hAnsi="Times New Roman" w:eastAsia="宋体"/>
        </w:rPr>
        <w:br w:type="textWrapping"/>
      </w:r>
      <w:r>
        <w:rPr>
          <w:rFonts w:ascii="Times New Roman" w:hAnsi="Times New Roman" w:eastAsia="宋体"/>
        </w:rPr>
        <w:t xml:space="preserve">        sorted_robots = sort_robots_by_priority(conflicting_robots)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让低优先级的机器人待或绕行</w:t>
      </w:r>
      <w:r>
        <w:rPr>
          <w:rFonts w:ascii="Times New Roman" w:hAnsi="Times New Roman" w:eastAsia="宋体"/>
        </w:rPr>
        <w:br w:type="textWrapping"/>
      </w:r>
      <w:r>
        <w:rPr>
          <w:rFonts w:ascii="Times New Roman" w:hAnsi="Times New Roman" w:eastAsia="宋体"/>
        </w:rPr>
        <w:t xml:space="preserve">        for i, robot_info in enumerate(sorted_robots):</w:t>
      </w:r>
      <w:r>
        <w:rPr>
          <w:rFonts w:ascii="Times New Roman" w:hAnsi="Times New Roman" w:eastAsia="宋体"/>
        </w:rPr>
        <w:br w:type="textWrapping"/>
      </w:r>
      <w:r>
        <w:rPr>
          <w:rFonts w:ascii="Times New Roman" w:hAnsi="Times New Roman" w:eastAsia="宋体"/>
        </w:rPr>
        <w:t xml:space="preserve">            robot_id = robot_info['id']</w:t>
      </w:r>
      <w:r>
        <w:rPr>
          <w:rFonts w:ascii="Times New Roman" w:hAnsi="Times New Roman" w:eastAsia="宋体"/>
        </w:rPr>
        <w:br w:type="textWrapping"/>
      </w:r>
      <w:r>
        <w:rPr>
          <w:rFonts w:ascii="Times New Roman" w:hAnsi="Times New Roman" w:eastAsia="宋体"/>
        </w:rPr>
        <w:t xml:space="preserve">            if i == 0:</w:t>
      </w:r>
      <w:r>
        <w:rPr>
          <w:rFonts w:ascii="Times New Roman" w:hAnsi="Times New Roman" w:eastAsia="宋体"/>
        </w:rPr>
        <w:br w:type="textWrapping"/>
      </w:r>
      <w:r>
        <w:rPr>
          <w:rFonts w:ascii="Times New Roman" w:hAnsi="Times New Roman" w:eastAsia="宋体"/>
        </w:rPr>
        <w:t xml:space="preserve">                # 优先级最高的机器人优先通过</w:t>
      </w:r>
      <w:r>
        <w:rPr>
          <w:rFonts w:ascii="Times New Roman" w:hAnsi="Times New Roman" w:eastAsia="宋体"/>
        </w:rPr>
        <w:br w:type="textWrapping"/>
      </w:r>
      <w:r>
        <w:rPr>
          <w:rFonts w:ascii="Times New Roman" w:hAnsi="Times New Roman" w:eastAsia="宋体"/>
        </w:rPr>
        <w:t xml:space="preserve">                continue</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 机器人调整</w:t>
      </w:r>
      <w:r>
        <w:rPr>
          <w:rFonts w:ascii="Times New Roman" w:hAnsi="Times New Roman" w:eastAsia="宋体"/>
        </w:rPr>
        <w:br w:type="textWrapping"/>
      </w:r>
      <w:r>
        <w:rPr>
          <w:rFonts w:ascii="Times New Roman" w:hAnsi="Times New Roman" w:eastAsia="宋体"/>
        </w:rPr>
        <w:t xml:space="preserve">                if can_detour(robot_id, conflict_location, corridor_topology, robots_paths):</w:t>
      </w:r>
      <w:r>
        <w:rPr>
          <w:rFonts w:ascii="Times New Roman" w:hAnsi="Times New Roman" w:eastAsia="宋体"/>
        </w:rPr>
        <w:br w:type="textWrapping"/>
      </w:r>
      <w:r>
        <w:rPr>
          <w:rFonts w:ascii="Times New Roman" w:hAnsi="Times New Roman" w:eastAsia="宋体"/>
        </w:rPr>
        <w:t xml:space="preserve">                    # 如果绕行，生成局部重规划指令</w:t>
      </w:r>
      <w:r>
        <w:rPr>
          <w:rFonts w:ascii="Times New Roman" w:hAnsi="Times New Roman" w:eastAsia="宋体"/>
        </w:rPr>
        <w:br w:type="textWrapping"/>
      </w:r>
      <w:r>
        <w:rPr>
          <w:rFonts w:ascii="Times New Roman" w:hAnsi="Times New Roman" w:eastAsia="宋体"/>
        </w:rPr>
        <w:t xml:space="preserve">                    new_local_path = plan_detour(robot_id, conflict_location, corridor_topology, robots_paths[robot_id])</w:t>
      </w:r>
      <w:r>
        <w:rPr>
          <w:rFonts w:ascii="Times New Roman" w:hAnsi="Times New Roman" w:eastAsia="宋体"/>
        </w:rPr>
        <w:br w:type="textWrapping"/>
      </w:r>
      <w:r>
        <w:rPr>
          <w:rFonts w:ascii="Times New Roman" w:hAnsi="Times New Roman" w:eastAsia="宋体"/>
        </w:rPr>
        <w:t xml:space="preserve">                    resolution_commands[robot_id] = {'type': 'reroute', 'new_path': new_local_path}</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 否则，计算待时间</w:t>
      </w:r>
      <w:r>
        <w:rPr>
          <w:rFonts w:ascii="Times New Roman" w:hAnsi="Times New Roman" w:eastAsia="宋体"/>
        </w:rPr>
        <w:br w:type="textWrapping"/>
      </w:r>
      <w:r>
        <w:rPr>
          <w:rFonts w:ascii="Times New Roman" w:hAnsi="Times New Roman" w:eastAsia="宋体"/>
        </w:rPr>
        <w:t xml:space="preserve">                    wait_time = calculate_wait_time(robot_id, sorted_robots[0]['id'], conflict_location, spatiotemporal_map)</w:t>
      </w:r>
      <w:r>
        <w:rPr>
          <w:rFonts w:ascii="Times New Roman" w:hAnsi="Times New Roman" w:eastAsia="宋体"/>
        </w:rPr>
        <w:br w:type="textWrapping"/>
      </w:r>
      <w:r>
        <w:rPr>
          <w:rFonts w:ascii="Times New Roman" w:hAnsi="Times New Roman" w:eastAsia="宋体"/>
        </w:rPr>
        <w:t xml:space="preserve">                    resolution_commands[robot_id] = {'type': 'pause', 'duration': wait_time, 'location': conflict_location}</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resolution_commands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build_spatiotemporal_map(robots_paths, corridor_topology):</w:t>
      </w:r>
      <w:r>
        <w:rPr>
          <w:rFonts w:ascii="Times New Roman" w:hAnsi="Times New Roman" w:eastAsia="宋体"/>
        </w:rPr>
        <w:br w:type="textWrapping"/>
      </w:r>
      <w:r>
        <w:rPr>
          <w:rFonts w:ascii="Times New Roman" w:hAnsi="Times New Roman" w:eastAsia="宋体"/>
        </w:rPr>
        <w:t xml:space="preserve">    """构建路径占用时空图，记录每个节点在不同时间被哪些机器人占用。"""</w:t>
      </w:r>
      <w:r>
        <w:rPr>
          <w:rFonts w:ascii="Times New Roman" w:hAnsi="Times New Roman" w:eastAsia="宋体"/>
        </w:rPr>
        <w:br w:type="textWrapping"/>
      </w:r>
      <w:r>
        <w:rPr>
          <w:rFonts w:ascii="Times New Roman" w:hAnsi="Times New Roman" w:eastAsia="宋体"/>
        </w:rPr>
        <w:t xml:space="preserve">    spatiotemporal_map = defaultdict(lambda: defaultdict(list))</w:t>
      </w:r>
      <w:r>
        <w:rPr>
          <w:rFonts w:ascii="Times New Roman" w:hAnsi="Times New Roman" w:eastAsia="宋体"/>
        </w:rPr>
        <w:br w:type="textWrapping"/>
      </w:r>
      <w:r>
        <w:rPr>
          <w:rFonts w:ascii="Times New Roman" w:hAnsi="Times New Roman" w:eastAsia="宋体"/>
        </w:rPr>
        <w:t xml:space="preserve">    time_step = 1  # 时间步长（秒）</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for robot_id, path in robots_paths.items():</w:t>
      </w:r>
      <w:r>
        <w:rPr>
          <w:rFonts w:ascii="Times New Roman" w:hAnsi="Times New Roman" w:eastAsia="宋体"/>
        </w:rPr>
        <w:br w:type="textWrapping"/>
      </w:r>
      <w:r>
        <w:rPr>
          <w:rFonts w:ascii="Times New Roman" w:hAnsi="Times New Roman" w:eastAsia="宋体"/>
        </w:rPr>
        <w:t xml:space="preserve">        current_time = 0</w:t>
      </w:r>
      <w:r>
        <w:rPr>
          <w:rFonts w:ascii="Times New Roman" w:hAnsi="Times New Roman" w:eastAsia="宋体"/>
        </w:rPr>
        <w:br w:type="textWrapping"/>
      </w:r>
      <w:r>
        <w:rPr>
          <w:rFonts w:ascii="Times New Roman" w:hAnsi="Times New Roman" w:eastAsia="宋体"/>
        </w:rPr>
        <w:t xml:space="preserve">        for i in range(len(path) - 1):</w:t>
      </w:r>
      <w:r>
        <w:rPr>
          <w:rFonts w:ascii="Times New Roman" w:hAnsi="Times New Roman" w:eastAsia="宋体"/>
        </w:rPr>
        <w:br w:type="textWrapping"/>
      </w:r>
      <w:r>
        <w:rPr>
          <w:rFonts w:ascii="Times New Roman" w:hAnsi="Times New Roman" w:eastAsia="宋体"/>
        </w:rPr>
        <w:t xml:space="preserve">            from_node = path[i]</w:t>
      </w:r>
      <w:r>
        <w:rPr>
          <w:rFonts w:ascii="Times New Roman" w:hAnsi="Times New Roman" w:eastAsia="宋体"/>
        </w:rPr>
        <w:br w:type="textWrapping"/>
      </w:r>
      <w:r>
        <w:rPr>
          <w:rFonts w:ascii="Times New Roman" w:hAnsi="Times New Roman" w:eastAsia="宋体"/>
        </w:rPr>
        <w:t xml:space="preserve">            to_node = path[i+1]</w:t>
      </w:r>
      <w:r>
        <w:rPr>
          <w:rFonts w:ascii="Times New Roman" w:hAnsi="Times New Roman" w:eastAsia="宋体"/>
        </w:rPr>
        <w:br w:type="textWrapping"/>
      </w:r>
      <w:r>
        <w:rPr>
          <w:rFonts w:ascii="Times New Roman" w:hAnsi="Times New Roman" w:eastAsia="宋体"/>
        </w:rPr>
        <w:t xml:space="preserve">            edge_info = find_edge_info(from_node, to_node, corridor_topology)</w:t>
      </w:r>
      <w:r>
        <w:rPr>
          <w:rFonts w:ascii="Times New Roman" w:hAnsi="Times New Roman" w:eastAsia="宋体"/>
        </w:rPr>
        <w:br w:type="textWrapping"/>
      </w:r>
      <w:r>
        <w:rPr>
          <w:rFonts w:ascii="Times New Roman" w:hAnsi="Times New Roman" w:eastAsia="宋体"/>
        </w:rPr>
        <w:t xml:space="preserve">            if not edge_info:</w:t>
      </w:r>
      <w:r>
        <w:rPr>
          <w:rFonts w:ascii="Times New Roman" w:hAnsi="Times New Roman" w:eastAsia="宋体"/>
        </w:rPr>
        <w:br w:type="textWrapping"/>
      </w:r>
      <w:r>
        <w:rPr>
          <w:rFonts w:ascii="Times New Roman" w:hAnsi="Times New Roman" w:eastAsia="宋体"/>
        </w:rPr>
        <w:t xml:space="preserve">                continue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length = edge_info.get('length', 10.0)</w:t>
      </w:r>
      <w:r>
        <w:rPr>
          <w:rFonts w:ascii="Times New Roman" w:hAnsi="Times New Roman" w:eastAsia="宋体"/>
        </w:rPr>
        <w:br w:type="textWrapping"/>
      </w:r>
      <w:r>
        <w:rPr>
          <w:rFonts w:ascii="Times New Roman" w:hAnsi="Times New Roman" w:eastAsia="宋体"/>
        </w:rPr>
        <w:t xml:space="preserve">            speed = edge_info.get('base_speed', 1.0)</w:t>
      </w:r>
      <w:r>
        <w:rPr>
          <w:rFonts w:ascii="Times New Roman" w:hAnsi="Times New Roman" w:eastAsia="宋体"/>
        </w:rPr>
        <w:br w:type="textWrapping"/>
      </w:r>
      <w:r>
        <w:rPr>
          <w:rFonts w:ascii="Times New Roman" w:hAnsi="Times New Roman" w:eastAsia="宋体"/>
        </w:rPr>
        <w:t xml:space="preserve">            travel_time = length / speed</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将路径离散化时间步</w:t>
      </w:r>
      <w:r>
        <w:rPr>
          <w:rFonts w:ascii="Times New Roman" w:hAnsi="Times New Roman" w:eastAsia="宋体"/>
        </w:rPr>
        <w:br w:type="textWrapping"/>
      </w:r>
      <w:r>
        <w:rPr>
          <w:rFonts w:ascii="Times New Roman" w:hAnsi="Times New Roman" w:eastAsia="宋体"/>
        </w:rPr>
        <w:t xml:space="preserve">            num_steps = int(travel_time / time_step)</w:t>
      </w:r>
      <w:r>
        <w:rPr>
          <w:rFonts w:ascii="Times New Roman" w:hAnsi="Times New Roman" w:eastAsia="宋体"/>
        </w:rPr>
        <w:br w:type="textWrapping"/>
      </w:r>
      <w:r>
        <w:rPr>
          <w:rFonts w:ascii="Times New Roman" w:hAnsi="Times New Roman" w:eastAsia="宋体"/>
        </w:rPr>
        <w:t xml:space="preserve">            for step in range(num_steps):</w:t>
      </w:r>
      <w:r>
        <w:rPr>
          <w:rFonts w:ascii="Times New Roman" w:hAnsi="Times New Roman" w:eastAsia="宋体"/>
        </w:rPr>
        <w:br w:type="textWrapping"/>
      </w:r>
      <w:r>
        <w:rPr>
          <w:rFonts w:ascii="Times New Roman" w:hAnsi="Times New Roman" w:eastAsia="宋体"/>
        </w:rPr>
        <w:t xml:space="preserve">                # 线性插值计算当前位置</w:t>
      </w:r>
      <w:r>
        <w:rPr>
          <w:rFonts w:ascii="Times New Roman" w:hAnsi="Times New Roman" w:eastAsia="宋体"/>
        </w:rPr>
        <w:br w:type="textWrapping"/>
      </w:r>
      <w:r>
        <w:rPr>
          <w:rFonts w:ascii="Times New Roman" w:hAnsi="Times New Roman" w:eastAsia="宋体"/>
        </w:rPr>
        <w:t xml:space="preserve">                alpha = step / num_steps</w:t>
      </w:r>
      <w:r>
        <w:rPr>
          <w:rFonts w:ascii="Times New Roman" w:hAnsi="Times New Roman" w:eastAsia="宋体"/>
        </w:rPr>
        <w:br w:type="textWrapping"/>
      </w:r>
      <w:r>
        <w:rPr>
          <w:rFonts w:ascii="Times New Roman" w:hAnsi="Times New Roman" w:eastAsia="宋体"/>
        </w:rPr>
        <w:t xml:space="preserve">                spatiotemporal_map[from_node][current_time + step * time_step].append(robot_id)</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current_time += travel_time</w:t>
      </w:r>
      <w:r>
        <w:rPr>
          <w:rFonts w:ascii="Times New Roman" w:hAnsi="Times New Roman" w:eastAsia="宋体"/>
        </w:rPr>
        <w:br w:type="textWrapping"/>
      </w:r>
      <w:r>
        <w:rPr>
          <w:rFonts w:ascii="Times New Roman" w:hAnsi="Times New Roman" w:eastAsia="宋体"/>
        </w:rPr>
        <w:t xml:space="preserve">            # 记录到达to_node的时间</w:t>
      </w:r>
      <w:r>
        <w:rPr>
          <w:rFonts w:ascii="Times New Roman" w:hAnsi="Times New Roman" w:eastAsia="宋体"/>
        </w:rPr>
        <w:br w:type="textWrapping"/>
      </w:r>
      <w:r>
        <w:rPr>
          <w:rFonts w:ascii="Times New Roman" w:hAnsi="Times New Roman" w:eastAsia="宋体"/>
        </w:rPr>
        <w:t xml:space="preserve">            spatiotemporal_map[to_node][current_time].append(robot_id)</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spatiotemporal_map</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detect_conflicts(spatiotemporal_map, corridor_topology):</w:t>
      </w:r>
      <w:r>
        <w:rPr>
          <w:rFonts w:ascii="Times New Roman" w:hAnsi="Times New Roman" w:eastAsia="宋体"/>
        </w:rPr>
        <w:br w:type="textWrapping"/>
      </w:r>
      <w:r>
        <w:rPr>
          <w:rFonts w:ascii="Times New Roman" w:hAnsi="Times New Roman" w:eastAsia="宋体"/>
        </w:rPr>
        <w:t xml:space="preserve">    """检测路径时空图的冲突。"""</w:t>
      </w:r>
      <w:r>
        <w:rPr>
          <w:rFonts w:ascii="Times New Roman" w:hAnsi="Times New Roman" w:eastAsia="宋体"/>
        </w:rPr>
        <w:br w:type="textWrapping"/>
      </w:r>
      <w:r>
        <w:rPr>
          <w:rFonts w:ascii="Times New Roman" w:hAnsi="Times New Roman" w:eastAsia="宋体"/>
        </w:rPr>
        <w:t xml:space="preserve">    conflicts = []</w:t>
      </w:r>
      <w:r>
        <w:rPr>
          <w:rFonts w:ascii="Times New Roman" w:hAnsi="Times New Roman" w:eastAsia="宋体"/>
        </w:rPr>
        <w:br w:type="textWrapping"/>
      </w:r>
      <w:r>
        <w:rPr>
          <w:rFonts w:ascii="Times New Roman" w:hAnsi="Times New Roman" w:eastAsia="宋体"/>
        </w:rPr>
        <w:t xml:space="preserve">    # 检查每个节点在每个时间点的占用</w:t>
      </w:r>
      <w:r>
        <w:rPr>
          <w:rFonts w:ascii="Times New Roman" w:hAnsi="Times New Roman" w:eastAsia="宋体"/>
        </w:rPr>
        <w:br w:type="textWrapping"/>
      </w:r>
      <w:r>
        <w:rPr>
          <w:rFonts w:ascii="Times New Roman" w:hAnsi="Times New Roman" w:eastAsia="宋体"/>
        </w:rPr>
        <w:t xml:space="preserve">    for node, time_dict in spatiotemporal_map.items():</w:t>
      </w:r>
      <w:r>
        <w:rPr>
          <w:rFonts w:ascii="Times New Roman" w:hAnsi="Times New Roman" w:eastAsia="宋体"/>
        </w:rPr>
        <w:br w:type="textWrapping"/>
      </w:r>
      <w:r>
        <w:rPr>
          <w:rFonts w:ascii="Times New Roman" w:hAnsi="Times New Roman" w:eastAsia="宋体"/>
        </w:rPr>
        <w:t xml:space="preserve">        for time, robots_at_node in time_dict.items():</w:t>
      </w:r>
      <w:r>
        <w:rPr>
          <w:rFonts w:ascii="Times New Roman" w:hAnsi="Times New Roman" w:eastAsia="宋体"/>
        </w:rPr>
        <w:br w:type="textWrapping"/>
      </w:r>
      <w:r>
        <w:rPr>
          <w:rFonts w:ascii="Times New Roman" w:hAnsi="Times New Roman" w:eastAsia="宋体"/>
        </w:rPr>
        <w:t xml:space="preserve">            if len(robots_at_node) &gt; 1:</w:t>
      </w:r>
      <w:r>
        <w:rPr>
          <w:rFonts w:ascii="Times New Roman" w:hAnsi="Times New Roman" w:eastAsia="宋体"/>
        </w:rPr>
        <w:br w:type="textWrapping"/>
      </w:r>
      <w:r>
        <w:rPr>
          <w:rFonts w:ascii="Times New Roman" w:hAnsi="Times New Roman" w:eastAsia="宋体"/>
        </w:rPr>
        <w:t xml:space="preserve">                node_capacity = get_node_capacity(node, corridor_topology)</w:t>
      </w:r>
      <w:r>
        <w:rPr>
          <w:rFonts w:ascii="Times New Roman" w:hAnsi="Times New Roman" w:eastAsia="宋体"/>
        </w:rPr>
        <w:br w:type="textWrapping"/>
      </w:r>
      <w:r>
        <w:rPr>
          <w:rFonts w:ascii="Times New Roman" w:hAnsi="Times New Roman" w:eastAsia="宋体"/>
        </w:rPr>
        <w:t xml:space="preserve">                if node_capacity &lt; len(robots_at_node):</w:t>
      </w:r>
      <w:r>
        <w:rPr>
          <w:rFonts w:ascii="Times New Roman" w:hAnsi="Times New Roman" w:eastAsia="宋体"/>
        </w:rPr>
        <w:br w:type="textWrapping"/>
      </w:r>
      <w:r>
        <w:rPr>
          <w:rFonts w:ascii="Times New Roman" w:hAnsi="Times New Roman" w:eastAsia="宋体"/>
        </w:rPr>
        <w:t xml:space="preserve">                    conflict = {</w:t>
      </w:r>
      <w:r>
        <w:rPr>
          <w:rFonts w:ascii="Times New Roman" w:hAnsi="Times New Roman" w:eastAsia="宋体"/>
        </w:rPr>
        <w:br w:type="textWrapping"/>
      </w:r>
      <w:r>
        <w:rPr>
          <w:rFonts w:ascii="Times New Roman" w:hAnsi="Times New Roman" w:eastAsia="宋体"/>
        </w:rPr>
        <w:t xml:space="preserve">                        'location': node,</w:t>
      </w:r>
      <w:r>
        <w:rPr>
          <w:rFonts w:ascii="Times New Roman" w:hAnsi="Times New Roman" w:eastAsia="宋体"/>
        </w:rPr>
        <w:br w:type="textWrapping"/>
      </w:r>
      <w:r>
        <w:rPr>
          <w:rFonts w:ascii="Times New Roman" w:hAnsi="Times New Roman" w:eastAsia="宋体"/>
        </w:rPr>
        <w:t xml:space="preserve">                        'time': time,</w:t>
      </w:r>
      <w:r>
        <w:rPr>
          <w:rFonts w:ascii="Times New Roman" w:hAnsi="Times New Roman" w:eastAsia="宋体"/>
        </w:rPr>
        <w:br w:type="textWrapping"/>
      </w:r>
      <w:r>
        <w:rPr>
          <w:rFonts w:ascii="Times New Roman" w:hAnsi="Times New Roman" w:eastAsia="宋体"/>
        </w:rPr>
        <w:t xml:space="preserve">                        'robots': [{'id': rid, 'priority': get_robot_priority(rid)} for rid in robots_at_node]</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conflicts.append(conflict)</w:t>
      </w:r>
      <w:r>
        <w:rPr>
          <w:rFonts w:ascii="Times New Roman" w:hAnsi="Times New Roman" w:eastAsia="宋体"/>
        </w:rPr>
        <w:br w:type="textWrapping"/>
      </w:r>
      <w:r>
        <w:rPr>
          <w:rFonts w:ascii="Times New Roman" w:hAnsi="Times New Roman" w:eastAsia="宋体"/>
        </w:rPr>
        <w:t xml:space="preserve">    return conflicts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get_node_capacity(node, corridor_topology):</w:t>
      </w:r>
      <w:r>
        <w:rPr>
          <w:rFonts w:ascii="Times New Roman" w:hAnsi="Times New Roman" w:eastAsia="宋体"/>
        </w:rPr>
        <w:br w:type="textWrapping"/>
      </w:r>
      <w:r>
        <w:rPr>
          <w:rFonts w:ascii="Times New Roman" w:hAnsi="Times New Roman" w:eastAsia="宋体"/>
        </w:rPr>
        <w:t xml:space="preserve">    """获取节点的容量（可同时通过的机器人数量）。"""</w:t>
      </w:r>
      <w:r>
        <w:rPr>
          <w:rFonts w:ascii="Times New Roman" w:hAnsi="Times New Roman" w:eastAsia="宋体"/>
        </w:rPr>
        <w:br w:type="textWrapping"/>
      </w:r>
      <w:r>
        <w:rPr>
          <w:rFonts w:ascii="Times New Roman" w:hAnsi="Times New Roman" w:eastAsia="宋体"/>
        </w:rPr>
        <w:t xml:space="preserve">    node_info = corridor_topology.get(node, {})</w:t>
      </w:r>
      <w:r>
        <w:rPr>
          <w:rFonts w:ascii="Times New Roman" w:hAnsi="Times New Roman" w:eastAsia="宋体"/>
        </w:rPr>
        <w:br w:type="textWrapping"/>
      </w:r>
      <w:r>
        <w:rPr>
          <w:rFonts w:ascii="Times New Roman" w:hAnsi="Times New Roman" w:eastAsia="宋体"/>
        </w:rPr>
        <w:t xml:space="preserve">    # 节点类型（如走廊宽度）确定容量</w:t>
      </w:r>
      <w:r>
        <w:rPr>
          <w:rFonts w:ascii="Times New Roman" w:hAnsi="Times New Roman" w:eastAsia="宋体"/>
        </w:rPr>
        <w:br w:type="textWrapping"/>
      </w:r>
      <w:r>
        <w:rPr>
          <w:rFonts w:ascii="Times New Roman" w:hAnsi="Times New Roman" w:eastAsia="宋体"/>
        </w:rPr>
        <w:t xml:space="preserve">    width = node_info.get('width', 2.0)</w:t>
      </w:r>
      <w:r>
        <w:rPr>
          <w:rFonts w:ascii="Times New Roman" w:hAnsi="Times New Roman" w:eastAsia="宋体"/>
        </w:rPr>
        <w:br w:type="textWrapping"/>
      </w:r>
      <w:r>
        <w:rPr>
          <w:rFonts w:ascii="Times New Roman" w:hAnsi="Times New Roman" w:eastAsia="宋体"/>
        </w:rPr>
        <w:t xml:space="preserve">    if width &lt; 1.5:</w:t>
      </w:r>
      <w:r>
        <w:rPr>
          <w:rFonts w:ascii="Times New Roman" w:hAnsi="Times New Roman" w:eastAsia="宋体"/>
        </w:rPr>
        <w:br w:type="textWrapping"/>
      </w:r>
      <w:r>
        <w:rPr>
          <w:rFonts w:ascii="Times New Roman" w:hAnsi="Times New Roman" w:eastAsia="宋体"/>
        </w:rPr>
        <w:t xml:space="preserve">        return 1</w:t>
      </w:r>
      <w:r>
        <w:rPr>
          <w:rFonts w:ascii="Times New Roman" w:hAnsi="Times New Roman" w:eastAsia="宋体"/>
        </w:rPr>
        <w:br w:type="textWrapping"/>
      </w:r>
      <w:r>
        <w:rPr>
          <w:rFonts w:ascii="Times New Roman" w:hAnsi="Times New Roman" w:eastAsia="宋体"/>
        </w:rPr>
        <w:t xml:space="preserve">    elif width &lt; 2.5:</w:t>
      </w:r>
      <w:r>
        <w:rPr>
          <w:rFonts w:ascii="Times New Roman" w:hAnsi="Times New Roman" w:eastAsia="宋体"/>
        </w:rPr>
        <w:br w:type="textWrapping"/>
      </w:r>
      <w:r>
        <w:rPr>
          <w:rFonts w:ascii="Times New Roman" w:hAnsi="Times New Roman" w:eastAsia="宋体"/>
        </w:rPr>
        <w:t xml:space="preserve">        return 2</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return 3</w:t>
      </w:r>
      <w:r>
        <w:rPr>
          <w:rFonts w:ascii="Times New Roman" w:hAnsi="Times New Roman" w:eastAsia="宋体"/>
        </w:rPr>
        <w:br w:type="textWrapping"/>
      </w:r>
      <w:r>
        <w:rPr>
          <w:rFonts w:ascii="Times New Roman" w:hAnsi="Times New Roman" w:eastAsia="宋体"/>
        </w:rPr>
        <w:t>def can_detour(robot_id, conflict_location, corridor_topology, robots_paths):</w:t>
      </w:r>
      <w:r>
        <w:rPr>
          <w:rFonts w:ascii="Times New Roman" w:hAnsi="Times New Roman" w:eastAsia="宋体"/>
        </w:rPr>
        <w:br w:type="textWrapping"/>
      </w:r>
      <w:r>
        <w:rPr>
          <w:rFonts w:ascii="Times New Roman" w:hAnsi="Times New Roman" w:eastAsia="宋体"/>
        </w:rPr>
        <w:t xml:space="preserve">    """检查机器人是否绕行避开冲突点。"""</w:t>
      </w:r>
      <w:r>
        <w:rPr>
          <w:rFonts w:ascii="Times New Roman" w:hAnsi="Times New Roman" w:eastAsia="宋体"/>
        </w:rPr>
        <w:br w:type="textWrapping"/>
      </w:r>
      <w:r>
        <w:rPr>
          <w:rFonts w:ascii="Times New Roman" w:hAnsi="Times New Roman" w:eastAsia="宋体"/>
        </w:rPr>
        <w:t xml:space="preserve">    robot_path = robots_paths[robot_id]</w:t>
      </w:r>
      <w:r>
        <w:rPr>
          <w:rFonts w:ascii="Times New Roman" w:hAnsi="Times New Roman" w:eastAsia="宋体"/>
        </w:rPr>
        <w:br w:type="textWrapping"/>
      </w:r>
      <w:r>
        <w:rPr>
          <w:rFonts w:ascii="Times New Roman" w:hAnsi="Times New Roman" w:eastAsia="宋体"/>
        </w:rPr>
        <w:t xml:space="preserve">    if conflict_location not in robot_path:</w:t>
      </w:r>
      <w:r>
        <w:rPr>
          <w:rFonts w:ascii="Times New Roman" w:hAnsi="Times New Roman" w:eastAsia="宋体"/>
        </w:rPr>
        <w:br w:type="textWrapping"/>
      </w:r>
      <w:r>
        <w:rPr>
          <w:rFonts w:ascii="Times New Roman" w:hAnsi="Times New Roman" w:eastAsia="宋体"/>
        </w:rPr>
        <w:t xml:space="preserve">        return False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获取冲突点在路径的索引</w:t>
      </w:r>
      <w:r>
        <w:rPr>
          <w:rFonts w:ascii="Times New Roman" w:hAnsi="Times New Roman" w:eastAsia="宋体"/>
        </w:rPr>
        <w:br w:type="textWrapping"/>
      </w:r>
      <w:r>
        <w:rPr>
          <w:rFonts w:ascii="Times New Roman" w:hAnsi="Times New Roman" w:eastAsia="宋体"/>
        </w:rPr>
        <w:t xml:space="preserve">    conflict_idx = robot_path.index(conflict_location)</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conflict_idx == 0 or conflict_idx == len(robot_path) - 1:</w:t>
      </w:r>
      <w:r>
        <w:rPr>
          <w:rFonts w:ascii="Times New Roman" w:hAnsi="Times New Roman" w:eastAsia="宋体"/>
        </w:rPr>
        <w:br w:type="textWrapping"/>
      </w:r>
      <w:r>
        <w:rPr>
          <w:rFonts w:ascii="Times New Roman" w:hAnsi="Times New Roman" w:eastAsia="宋体"/>
        </w:rPr>
        <w:t xml:space="preserve">        return False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prev_node = robot_path[conflict_idx - 1]</w:t>
      </w:r>
      <w:r>
        <w:rPr>
          <w:rFonts w:ascii="Times New Roman" w:hAnsi="Times New Roman" w:eastAsia="宋体"/>
        </w:rPr>
        <w:br w:type="textWrapping"/>
      </w:r>
      <w:r>
        <w:rPr>
          <w:rFonts w:ascii="Times New Roman" w:hAnsi="Times New Roman" w:eastAsia="宋体"/>
        </w:rPr>
        <w:t xml:space="preserve">    next_node = robot_path[conflict_idx + 1]</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寻找不经过冲突点的替代路径</w:t>
      </w:r>
      <w:r>
        <w:rPr>
          <w:rFonts w:ascii="Times New Roman" w:hAnsi="Times New Roman" w:eastAsia="宋体"/>
        </w:rPr>
        <w:br w:type="textWrapping"/>
      </w:r>
      <w:r>
        <w:rPr>
          <w:rFonts w:ascii="Times New Roman" w:hAnsi="Times New Roman" w:eastAsia="宋体"/>
        </w:rPr>
        <w:t xml:space="preserve">    alternative_paths = find_alternative_paths(prev_node, next_node, conflict_location, corridor_topology)</w:t>
      </w:r>
      <w:r>
        <w:rPr>
          <w:rFonts w:ascii="Times New Roman" w:hAnsi="Times New Roman" w:eastAsia="宋体"/>
        </w:rPr>
        <w:br w:type="textWrapping"/>
      </w:r>
      <w:r>
        <w:rPr>
          <w:rFonts w:ascii="Times New Roman" w:hAnsi="Times New Roman" w:eastAsia="宋体"/>
        </w:rPr>
        <w:t xml:space="preserve">    return len(alternative_paths) &gt; 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plan_detour(robot_id, conflict_location, corridor_topology, original_path):</w:t>
      </w:r>
      <w:r>
        <w:rPr>
          <w:rFonts w:ascii="Times New Roman" w:hAnsi="Times New Roman" w:eastAsia="宋体"/>
        </w:rPr>
        <w:br w:type="textWrapping"/>
      </w:r>
      <w:r>
        <w:rPr>
          <w:rFonts w:ascii="Times New Roman" w:hAnsi="Times New Roman" w:eastAsia="宋体"/>
        </w:rPr>
        <w:t xml:space="preserve">    """机器人规划绕行路径。"""</w:t>
      </w:r>
      <w:r>
        <w:rPr>
          <w:rFonts w:ascii="Times New Roman" w:hAnsi="Times New Roman" w:eastAsia="宋体"/>
        </w:rPr>
        <w:br w:type="textWrapping"/>
      </w:r>
      <w:r>
        <w:rPr>
          <w:rFonts w:ascii="Times New Roman" w:hAnsi="Times New Roman" w:eastAsia="宋体"/>
        </w:rPr>
        <w:t xml:space="preserve">    conflict_idx = original_path.index(conflict_location)</w:t>
      </w:r>
      <w:r>
        <w:rPr>
          <w:rFonts w:ascii="Times New Roman" w:hAnsi="Times New Roman" w:eastAsia="宋体"/>
        </w:rPr>
        <w:br w:type="textWrapping"/>
      </w:r>
      <w:r>
        <w:rPr>
          <w:rFonts w:ascii="Times New Roman" w:hAnsi="Times New Roman" w:eastAsia="宋体"/>
        </w:rPr>
        <w:t xml:space="preserve">    prev_node = original_path[conflict_idx - 1]</w:t>
      </w:r>
      <w:r>
        <w:rPr>
          <w:rFonts w:ascii="Times New Roman" w:hAnsi="Times New Roman" w:eastAsia="宋体"/>
        </w:rPr>
        <w:br w:type="textWrapping"/>
      </w:r>
      <w:r>
        <w:rPr>
          <w:rFonts w:ascii="Times New Roman" w:hAnsi="Times New Roman" w:eastAsia="宋体"/>
        </w:rPr>
        <w:t xml:space="preserve">    next_node = original_path[conflict_idx + 1]</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寻找替代路径</w:t>
      </w:r>
      <w:r>
        <w:rPr>
          <w:rFonts w:ascii="Times New Roman" w:hAnsi="Times New Roman" w:eastAsia="宋体"/>
        </w:rPr>
        <w:br w:type="textWrapping"/>
      </w:r>
      <w:r>
        <w:rPr>
          <w:rFonts w:ascii="Times New Roman" w:hAnsi="Times New Roman" w:eastAsia="宋体"/>
        </w:rPr>
        <w:t xml:space="preserve">    alternative_paths = find_alternative_paths(prev_node, next_node, conflict_location, corridor_topology)</w:t>
      </w:r>
      <w:r>
        <w:rPr>
          <w:rFonts w:ascii="Times New Roman" w:hAnsi="Times New Roman" w:eastAsia="宋体"/>
        </w:rPr>
        <w:br w:type="textWrapping"/>
      </w:r>
      <w:r>
        <w:rPr>
          <w:rFonts w:ascii="Times New Roman" w:hAnsi="Times New Roman" w:eastAsia="宋体"/>
        </w:rPr>
        <w:t xml:space="preserve">    if not alternative_paths:</w:t>
      </w:r>
      <w:r>
        <w:rPr>
          <w:rFonts w:ascii="Times New Roman" w:hAnsi="Times New Roman" w:eastAsia="宋体"/>
        </w:rPr>
        <w:br w:type="textWrapping"/>
      </w:r>
      <w:r>
        <w:rPr>
          <w:rFonts w:ascii="Times New Roman" w:hAnsi="Times New Roman" w:eastAsia="宋体"/>
        </w:rPr>
        <w:t xml:space="preserve">        return original_path  # 无法绕行，返回原路径</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选择最短的替代路径</w:t>
      </w:r>
      <w:r>
        <w:rPr>
          <w:rFonts w:ascii="Times New Roman" w:hAnsi="Times New Roman" w:eastAsia="宋体"/>
        </w:rPr>
        <w:br w:type="textWrapping"/>
      </w:r>
      <w:r>
        <w:rPr>
          <w:rFonts w:ascii="Times New Roman" w:hAnsi="Times New Roman" w:eastAsia="宋体"/>
        </w:rPr>
        <w:t xml:space="preserve">    best_alternative = min(alternative_paths, key=lambda p: calculate_path_length(p, corridor_topology))</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构建新的局部路径原路径直到prev_node + 替代路径 + 原路径从next_node开始</w:t>
      </w:r>
      <w:r>
        <w:rPr>
          <w:rFonts w:ascii="Times New Roman" w:hAnsi="Times New Roman" w:eastAsia="宋体"/>
        </w:rPr>
        <w:br w:type="textWrapping"/>
      </w:r>
      <w:r>
        <w:rPr>
          <w:rFonts w:ascii="Times New Roman" w:hAnsi="Times New Roman" w:eastAsia="宋体"/>
        </w:rPr>
        <w:t xml:space="preserve">    new_path = original_path[:conflict_idx] + best_alternative[1:-1] + original_path[conflict_idx+1:]</w:t>
      </w:r>
      <w:r>
        <w:rPr>
          <w:rFonts w:ascii="Times New Roman" w:hAnsi="Times New Roman" w:eastAsia="宋体"/>
        </w:rPr>
        <w:br w:type="textWrapping"/>
      </w:r>
      <w:r>
        <w:rPr>
          <w:rFonts w:ascii="Times New Roman" w:hAnsi="Times New Roman" w:eastAsia="宋体"/>
        </w:rPr>
        <w:t xml:space="preserve">    return new_path</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calculate_wait_time(waiting_robot_id, passing_robot_id, conflict_location, spatiotemporal_map):</w:t>
      </w:r>
      <w:r>
        <w:rPr>
          <w:rFonts w:ascii="Times New Roman" w:hAnsi="Times New Roman" w:eastAsia="宋体"/>
        </w:rPr>
        <w:br w:type="textWrapping"/>
      </w:r>
      <w:r>
        <w:rPr>
          <w:rFonts w:ascii="Times New Roman" w:hAnsi="Times New Roman" w:eastAsia="宋体"/>
        </w:rPr>
        <w:t xml:space="preserve">    """计算待机器人暂停的时间。"""</w:t>
      </w:r>
      <w:r>
        <w:rPr>
          <w:rFonts w:ascii="Times New Roman" w:hAnsi="Times New Roman" w:eastAsia="宋体"/>
        </w:rPr>
        <w:br w:type="textWrapping"/>
      </w:r>
      <w:r>
        <w:rPr>
          <w:rFonts w:ascii="Times New Roman" w:hAnsi="Times New Roman" w:eastAsia="宋体"/>
        </w:rPr>
        <w:t xml:space="preserve">    # 获取通过机器人离开冲突点的时间</w:t>
      </w:r>
      <w:r>
        <w:rPr>
          <w:rFonts w:ascii="Times New Roman" w:hAnsi="Times New Roman" w:eastAsia="宋体"/>
        </w:rPr>
        <w:br w:type="textWrapping"/>
      </w:r>
      <w:r>
        <w:rPr>
          <w:rFonts w:ascii="Times New Roman" w:hAnsi="Times New Roman" w:eastAsia="宋体"/>
        </w:rPr>
        <w:t xml:space="preserve">    passing_times = [t for t, robots in spatiotemporal_map[conflict_location].items() if passing_robot_id in robots]</w:t>
      </w:r>
      <w:r>
        <w:rPr>
          <w:rFonts w:ascii="Times New Roman" w:hAnsi="Times New Roman" w:eastAsia="宋体"/>
        </w:rPr>
        <w:br w:type="textWrapping"/>
      </w:r>
      <w:r>
        <w:rPr>
          <w:rFonts w:ascii="Times New Roman" w:hAnsi="Times New Roman" w:eastAsia="宋体"/>
        </w:rPr>
        <w:t xml:space="preserve">    if not passing_times:</w:t>
      </w:r>
      <w:r>
        <w:rPr>
          <w:rFonts w:ascii="Times New Roman" w:hAnsi="Times New Roman" w:eastAsia="宋体"/>
        </w:rPr>
        <w:br w:type="textWrapping"/>
      </w:r>
      <w:r>
        <w:rPr>
          <w:rFonts w:ascii="Times New Roman" w:hAnsi="Times New Roman" w:eastAsia="宋体"/>
        </w:rPr>
        <w:t xml:space="preserve">        return 5.0  # 默认待5秒</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pass_time = max(passing_times)  # 最后离开的时间</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获取待机器人到达冲突点的时间</w:t>
      </w:r>
      <w:r>
        <w:rPr>
          <w:rFonts w:ascii="Times New Roman" w:hAnsi="Times New Roman" w:eastAsia="宋体"/>
        </w:rPr>
        <w:br w:type="textWrapping"/>
      </w:r>
      <w:r>
        <w:rPr>
          <w:rFonts w:ascii="Times New Roman" w:hAnsi="Times New Roman" w:eastAsia="宋体"/>
        </w:rPr>
        <w:t xml:space="preserve">    waiting_times = [t for t, robots in spatiotemporal_map[conflict_location].items() if waiting_robot_id in robots]</w:t>
      </w:r>
      <w:r>
        <w:rPr>
          <w:rFonts w:ascii="Times New Roman" w:hAnsi="Times New Roman" w:eastAsia="宋体"/>
        </w:rPr>
        <w:br w:type="textWrapping"/>
      </w:r>
      <w:r>
        <w:rPr>
          <w:rFonts w:ascii="Times New Roman" w:hAnsi="Times New Roman" w:eastAsia="宋体"/>
        </w:rPr>
        <w:t xml:space="preserve">    if not waiting_times:</w:t>
      </w:r>
      <w:r>
        <w:rPr>
          <w:rFonts w:ascii="Times New Roman" w:hAnsi="Times New Roman" w:eastAsia="宋体"/>
        </w:rPr>
        <w:br w:type="textWrapping"/>
      </w:r>
      <w:r>
        <w:rPr>
          <w:rFonts w:ascii="Times New Roman" w:hAnsi="Times New Roman" w:eastAsia="宋体"/>
        </w:rPr>
        <w:t xml:space="preserve">        return 5.0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arrive_time = min(waiting_times)  # 最早到达时间</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计算待的时间</w:t>
      </w:r>
      <w:r>
        <w:rPr>
          <w:rFonts w:ascii="Times New Roman" w:hAnsi="Times New Roman" w:eastAsia="宋体"/>
        </w:rPr>
        <w:br w:type="textWrapping"/>
      </w:r>
      <w:r>
        <w:rPr>
          <w:rFonts w:ascii="Times New Roman" w:hAnsi="Times New Roman" w:eastAsia="宋体"/>
        </w:rPr>
        <w:t xml:space="preserve">    wait_duration = max(0, pass_time - arrive_time + 2.0)  # 加上安全间隔</w:t>
      </w:r>
      <w:r>
        <w:rPr>
          <w:rFonts w:ascii="Times New Roman" w:hAnsi="Times New Roman" w:eastAsia="宋体"/>
        </w:rPr>
        <w:br w:type="textWrapping"/>
      </w:r>
      <w:r>
        <w:rPr>
          <w:rFonts w:ascii="Times New Roman" w:hAnsi="Times New Roman" w:eastAsia="宋体"/>
        </w:rPr>
        <w:t xml:space="preserve">    return wait_duration</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cargo_risk_assessment_and_strategy(cargo_type, task_remarks):</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基于货物特性的运输环境风险评估与策略生成。</w:t>
      </w:r>
      <w:r>
        <w:rPr>
          <w:rFonts w:ascii="Times New Roman" w:hAnsi="Times New Roman" w:eastAsia="宋体"/>
        </w:rPr>
        <w:br w:type="textWrapping"/>
      </w:r>
      <w:r>
        <w:rPr>
          <w:rFonts w:ascii="Times New Roman" w:hAnsi="Times New Roman" w:eastAsia="宋体"/>
        </w:rPr>
        <w:t xml:space="preserve">    货物类型和备注，生成运输约束条件列表。</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 货物特性知识库</w:t>
      </w:r>
      <w:r>
        <w:rPr>
          <w:rFonts w:ascii="Times New Roman" w:hAnsi="Times New Roman" w:eastAsia="宋体"/>
        </w:rPr>
        <w:br w:type="textWrapping"/>
      </w:r>
      <w:r>
        <w:rPr>
          <w:rFonts w:ascii="Times New Roman" w:hAnsi="Times New Roman" w:eastAsia="宋体"/>
        </w:rPr>
        <w:t xml:space="preserve">    cargo_knowledge_base = {</w:t>
      </w:r>
      <w:r>
        <w:rPr>
          <w:rFonts w:ascii="Times New Roman" w:hAnsi="Times New Roman" w:eastAsia="宋体"/>
        </w:rPr>
        <w:br w:type="textWrapping"/>
      </w:r>
      <w:r>
        <w:rPr>
          <w:rFonts w:ascii="Times New Roman" w:hAnsi="Times New Roman" w:eastAsia="宋体"/>
        </w:rPr>
        <w:t xml:space="preserve">        'specimen': {</w:t>
      </w:r>
      <w:r>
        <w:rPr>
          <w:rFonts w:ascii="Times New Roman" w:hAnsi="Times New Roman" w:eastAsia="宋体"/>
        </w:rPr>
        <w:br w:type="textWrapping"/>
      </w:r>
      <w:r>
        <w:rPr>
          <w:rFonts w:ascii="Times New Roman" w:hAnsi="Times New Roman" w:eastAsia="宋体"/>
        </w:rPr>
        <w:t xml:space="preserve">            'required_container': 'refrigerated',</w:t>
      </w:r>
      <w:r>
        <w:rPr>
          <w:rFonts w:ascii="Times New Roman" w:hAnsi="Times New Roman" w:eastAsia="宋体"/>
        </w:rPr>
        <w:br w:type="textWrapping"/>
      </w:r>
      <w:r>
        <w:rPr>
          <w:rFonts w:ascii="Times New Roman" w:hAnsi="Times New Roman" w:eastAsia="宋体"/>
        </w:rPr>
        <w:t xml:space="preserve">            'temperature_range': (2, 8),</w:t>
      </w:r>
      <w:r>
        <w:rPr>
          <w:rFonts w:ascii="Times New Roman" w:hAnsi="Times New Roman" w:eastAsia="宋体"/>
        </w:rPr>
        <w:br w:type="textWrapping"/>
      </w:r>
      <w:r>
        <w:rPr>
          <w:rFonts w:ascii="Times New Roman" w:hAnsi="Times New Roman" w:eastAsia="宋体"/>
        </w:rPr>
        <w:t xml:space="preserve">            'avoid_sunlight': True,</w:t>
      </w:r>
      <w:r>
        <w:rPr>
          <w:rFonts w:ascii="Times New Roman" w:hAnsi="Times New Roman" w:eastAsia="宋体"/>
        </w:rPr>
        <w:br w:type="textWrapping"/>
      </w:r>
      <w:r>
        <w:rPr>
          <w:rFonts w:ascii="Times New Roman" w:hAnsi="Times New Roman" w:eastAsia="宋体"/>
        </w:rPr>
        <w:t xml:space="preserve">            'max_vibration': 0.5,</w:t>
      </w:r>
      <w:r>
        <w:rPr>
          <w:rFonts w:ascii="Times New Roman" w:hAnsi="Times New Roman" w:eastAsia="宋体"/>
        </w:rPr>
        <w:br w:type="textWrapping"/>
      </w:r>
      <w:r>
        <w:rPr>
          <w:rFonts w:ascii="Times New Roman" w:hAnsi="Times New Roman" w:eastAsia="宋体"/>
        </w:rPr>
        <w:t xml:space="preserve">            'priority': 'high',</w:t>
      </w:r>
      <w:r>
        <w:rPr>
          <w:rFonts w:ascii="Times New Roman" w:hAnsi="Times New Roman" w:eastAsia="宋体"/>
        </w:rPr>
        <w:br w:type="textWrapping"/>
      </w:r>
      <w:r>
        <w:rPr>
          <w:rFonts w:ascii="Times New Roman" w:hAnsi="Times New Roman" w:eastAsia="宋体"/>
        </w:rPr>
        <w:t xml:space="preserve">            'special_handling': 'gentle'</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'medicine': {</w:t>
      </w:r>
      <w:r>
        <w:rPr>
          <w:rFonts w:ascii="Times New Roman" w:hAnsi="Times New Roman" w:eastAsia="宋体"/>
        </w:rPr>
        <w:br w:type="textWrapping"/>
      </w:r>
      <w:r>
        <w:rPr>
          <w:rFonts w:ascii="Times New Roman" w:hAnsi="Times New Roman" w:eastAsia="宋体"/>
        </w:rPr>
        <w:t xml:space="preserve">            'required_container': 'ambient',</w:t>
      </w:r>
      <w:r>
        <w:rPr>
          <w:rFonts w:ascii="Times New Roman" w:hAnsi="Times New Roman" w:eastAsia="宋体"/>
        </w:rPr>
        <w:br w:type="textWrapping"/>
      </w:r>
      <w:r>
        <w:rPr>
          <w:rFonts w:ascii="Times New Roman" w:hAnsi="Times New Roman" w:eastAsia="宋体"/>
        </w:rPr>
        <w:t xml:space="preserve">            'temperature_range': (15, 25),</w:t>
      </w:r>
      <w:r>
        <w:rPr>
          <w:rFonts w:ascii="Times New Roman" w:hAnsi="Times New Roman" w:eastAsia="宋体"/>
        </w:rPr>
        <w:br w:type="textWrapping"/>
      </w:r>
      <w:r>
        <w:rPr>
          <w:rFonts w:ascii="Times New Roman" w:hAnsi="Times New Roman" w:eastAsia="宋体"/>
        </w:rPr>
        <w:t xml:space="preserve">            'avoid_moisture': True,</w:t>
      </w:r>
      <w:r>
        <w:rPr>
          <w:rFonts w:ascii="Times New Roman" w:hAnsi="Times New Roman" w:eastAsia="宋体"/>
        </w:rPr>
        <w:br w:type="textWrapping"/>
      </w:r>
      <w:r>
        <w:rPr>
          <w:rFonts w:ascii="Times New Roman" w:hAnsi="Times New Roman" w:eastAsia="宋体"/>
        </w:rPr>
        <w:t xml:space="preserve">            'max_tilt_angle': 30,</w:t>
      </w:r>
      <w:r>
        <w:rPr>
          <w:rFonts w:ascii="Times New Roman" w:hAnsi="Times New Roman" w:eastAsia="宋体"/>
        </w:rPr>
        <w:br w:type="textWrapping"/>
      </w:r>
      <w:r>
        <w:rPr>
          <w:rFonts w:ascii="Times New Roman" w:hAnsi="Times New Roman" w:eastAsia="宋体"/>
        </w:rPr>
        <w:t xml:space="preserve">            'priority': 'medium',</w:t>
      </w:r>
      <w:r>
        <w:rPr>
          <w:rFonts w:ascii="Times New Roman" w:hAnsi="Times New Roman" w:eastAsia="宋体"/>
        </w:rPr>
        <w:br w:type="textWrapping"/>
      </w:r>
      <w:r>
        <w:rPr>
          <w:rFonts w:ascii="Times New Roman" w:hAnsi="Times New Roman" w:eastAsia="宋体"/>
        </w:rPr>
        <w:t xml:space="preserve">            'special_handling': 'secure'</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'instrument': {</w:t>
      </w:r>
      <w:r>
        <w:rPr>
          <w:rFonts w:ascii="Times New Roman" w:hAnsi="Times New Roman" w:eastAsia="宋体"/>
        </w:rPr>
        <w:br w:type="textWrapping"/>
      </w:r>
      <w:r>
        <w:rPr>
          <w:rFonts w:ascii="Times New Roman" w:hAnsi="Times New Roman" w:eastAsia="宋体"/>
        </w:rPr>
        <w:t xml:space="preserve">            'required_container': 'sterile',</w:t>
      </w:r>
      <w:r>
        <w:rPr>
          <w:rFonts w:ascii="Times New Roman" w:hAnsi="Times New Roman" w:eastAsia="宋体"/>
        </w:rPr>
        <w:br w:type="textWrapping"/>
      </w:r>
      <w:r>
        <w:rPr>
          <w:rFonts w:ascii="Times New Roman" w:hAnsi="Times New Roman" w:eastAsia="宋体"/>
        </w:rPr>
        <w:t xml:space="preserve">            'fragile': True,</w:t>
      </w:r>
      <w:r>
        <w:rPr>
          <w:rFonts w:ascii="Times New Roman" w:hAnsi="Times New Roman" w:eastAsia="宋体"/>
        </w:rPr>
        <w:br w:type="textWrapping"/>
      </w:r>
      <w:r>
        <w:rPr>
          <w:rFonts w:ascii="Times New Roman" w:hAnsi="Times New Roman" w:eastAsia="宋体"/>
        </w:rPr>
        <w:t xml:space="preserve">            'max_vibration': 0.3,</w:t>
      </w:r>
      <w:r>
        <w:rPr>
          <w:rFonts w:ascii="Times New Roman" w:hAnsi="Times New Roman" w:eastAsia="宋体"/>
        </w:rPr>
        <w:br w:type="textWrapping"/>
      </w:r>
      <w:r>
        <w:rPr>
          <w:rFonts w:ascii="Times New Roman" w:hAnsi="Times New Roman" w:eastAsia="宋体"/>
        </w:rPr>
        <w:t xml:space="preserve">            'required_orientation': 'upright',</w:t>
      </w:r>
      <w:r>
        <w:rPr>
          <w:rFonts w:ascii="Times New Roman" w:hAnsi="Times New Roman" w:eastAsia="宋体"/>
        </w:rPr>
        <w:br w:type="textWrapping"/>
      </w:r>
      <w:r>
        <w:rPr>
          <w:rFonts w:ascii="Times New Roman" w:hAnsi="Times New Roman" w:eastAsia="宋体"/>
        </w:rPr>
        <w:t xml:space="preserve">            'priority': 'medium',</w:t>
      </w:r>
      <w:r>
        <w:rPr>
          <w:rFonts w:ascii="Times New Roman" w:hAnsi="Times New Roman" w:eastAsia="宋体"/>
        </w:rPr>
        <w:br w:type="textWrapping"/>
      </w:r>
      <w:r>
        <w:rPr>
          <w:rFonts w:ascii="Times New Roman" w:hAnsi="Times New Roman" w:eastAsia="宋体"/>
        </w:rPr>
        <w:t xml:space="preserve">            'special_handling': 'careful'</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'document': {</w:t>
      </w:r>
      <w:r>
        <w:rPr>
          <w:rFonts w:ascii="Times New Roman" w:hAnsi="Times New Roman" w:eastAsia="宋体"/>
        </w:rPr>
        <w:br w:type="textWrapping"/>
      </w:r>
      <w:r>
        <w:rPr>
          <w:rFonts w:ascii="Times New Roman" w:hAnsi="Times New Roman" w:eastAsia="宋体"/>
        </w:rPr>
        <w:t xml:space="preserve">            'required_container': 'general',</w:t>
      </w:r>
      <w:r>
        <w:rPr>
          <w:rFonts w:ascii="Times New Roman" w:hAnsi="Times New Roman" w:eastAsia="宋体"/>
        </w:rPr>
        <w:br w:type="textWrapping"/>
      </w:r>
      <w:r>
        <w:rPr>
          <w:rFonts w:ascii="Times New Roman" w:hAnsi="Times New Roman" w:eastAsia="宋体"/>
        </w:rPr>
        <w:t xml:space="preserve">            'confidential': False,</w:t>
      </w:r>
      <w:r>
        <w:rPr>
          <w:rFonts w:ascii="Times New Roman" w:hAnsi="Times New Roman" w:eastAsia="宋体"/>
        </w:rPr>
        <w:br w:type="textWrapping"/>
      </w:r>
      <w:r>
        <w:rPr>
          <w:rFonts w:ascii="Times New Roman" w:hAnsi="Times New Roman" w:eastAsia="宋体"/>
        </w:rPr>
        <w:t xml:space="preserve">            'waterproof': True,</w:t>
      </w:r>
      <w:r>
        <w:rPr>
          <w:rFonts w:ascii="Times New Roman" w:hAnsi="Times New Roman" w:eastAsia="宋体"/>
        </w:rPr>
        <w:br w:type="textWrapping"/>
      </w:r>
      <w:r>
        <w:rPr>
          <w:rFonts w:ascii="Times New Roman" w:hAnsi="Times New Roman" w:eastAsia="宋体"/>
        </w:rPr>
        <w:t xml:space="preserve">            'priority': 'low',</w:t>
      </w:r>
      <w:r>
        <w:rPr>
          <w:rFonts w:ascii="Times New Roman" w:hAnsi="Times New Roman" w:eastAsia="宋体"/>
        </w:rPr>
        <w:br w:type="textWrapping"/>
      </w:r>
      <w:r>
        <w:rPr>
          <w:rFonts w:ascii="Times New Roman" w:hAnsi="Times New Roman" w:eastAsia="宋体"/>
        </w:rPr>
        <w:t xml:space="preserve">            'special_handling': 'standard'</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获取基础货物特性</w:t>
      </w:r>
      <w:r>
        <w:rPr>
          <w:rFonts w:ascii="Times New Roman" w:hAnsi="Times New Roman" w:eastAsia="宋体"/>
        </w:rPr>
        <w:br w:type="textWrapping"/>
      </w:r>
      <w:r>
        <w:rPr>
          <w:rFonts w:ascii="Times New Roman" w:hAnsi="Times New Roman" w:eastAsia="宋体"/>
        </w:rPr>
        <w:t xml:space="preserve">    base_properties = cargo_knowledge_base.get(cargo_type, {})</w:t>
      </w:r>
      <w:r>
        <w:rPr>
          <w:rFonts w:ascii="Times New Roman" w:hAnsi="Times New Roman" w:eastAsia="宋体"/>
        </w:rPr>
        <w:br w:type="textWrapping"/>
      </w:r>
      <w:r>
        <w:rPr>
          <w:rFonts w:ascii="Times New Roman" w:hAnsi="Times New Roman" w:eastAsia="宋体"/>
        </w:rPr>
        <w:t xml:space="preserve">    if not base_properties:</w:t>
      </w:r>
      <w:r>
        <w:rPr>
          <w:rFonts w:ascii="Times New Roman" w:hAnsi="Times New Roman" w:eastAsia="宋体"/>
        </w:rPr>
        <w:br w:type="textWrapping"/>
      </w:r>
      <w:r>
        <w:rPr>
          <w:rFonts w:ascii="Times New Roman" w:hAnsi="Times New Roman" w:eastAsia="宋体"/>
        </w:rPr>
        <w:t xml:space="preserve">        return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constraints =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将基础特性转化约束条件</w:t>
      </w:r>
      <w:r>
        <w:rPr>
          <w:rFonts w:ascii="Times New Roman" w:hAnsi="Times New Roman" w:eastAsia="宋体"/>
        </w:rPr>
        <w:br w:type="textWrapping"/>
      </w:r>
      <w:r>
        <w:rPr>
          <w:rFonts w:ascii="Times New Roman" w:hAnsi="Times New Roman" w:eastAsia="宋体"/>
        </w:rPr>
        <w:t xml:space="preserve">    if 'required_container' in base_properties:</w:t>
      </w:r>
      <w:r>
        <w:rPr>
          <w:rFonts w:ascii="Times New Roman" w:hAnsi="Times New Roman" w:eastAsia="宋体"/>
        </w:rPr>
        <w:br w:type="textWrapping"/>
      </w:r>
      <w:r>
        <w:rPr>
          <w:rFonts w:ascii="Times New Roman" w:hAnsi="Times New Roman" w:eastAsia="宋体"/>
        </w:rPr>
        <w:t xml:space="preserve">        constraints.append({</w:t>
      </w:r>
      <w:r>
        <w:rPr>
          <w:rFonts w:ascii="Times New Roman" w:hAnsi="Times New Roman" w:eastAsia="宋体"/>
        </w:rPr>
        <w:br w:type="textWrapping"/>
      </w:r>
      <w:r>
        <w:rPr>
          <w:rFonts w:ascii="Times New Roman" w:hAnsi="Times New Roman" w:eastAsia="宋体"/>
        </w:rPr>
        <w:t xml:space="preserve">            'type': 'hard',</w:t>
      </w:r>
      <w:r>
        <w:rPr>
          <w:rFonts w:ascii="Times New Roman" w:hAnsi="Times New Roman" w:eastAsia="宋体"/>
        </w:rPr>
        <w:br w:type="textWrapping"/>
      </w:r>
      <w:r>
        <w:rPr>
          <w:rFonts w:ascii="Times New Roman" w:hAnsi="Times New Roman" w:eastAsia="宋体"/>
        </w:rPr>
        <w:t xml:space="preserve">            'condition': 'container_type',</w:t>
      </w:r>
      <w:r>
        <w:rPr>
          <w:rFonts w:ascii="Times New Roman" w:hAnsi="Times New Roman" w:eastAsia="宋体"/>
        </w:rPr>
        <w:br w:type="textWrapping"/>
      </w:r>
      <w:r>
        <w:rPr>
          <w:rFonts w:ascii="Times New Roman" w:hAnsi="Times New Roman" w:eastAsia="宋体"/>
        </w:rPr>
        <w:t xml:space="preserve">            'value': base_properties['required_container'],</w:t>
      </w:r>
      <w:r>
        <w:rPr>
          <w:rFonts w:ascii="Times New Roman" w:hAnsi="Times New Roman" w:eastAsia="宋体"/>
        </w:rPr>
        <w:br w:type="textWrapping"/>
      </w:r>
      <w:r>
        <w:rPr>
          <w:rFonts w:ascii="Times New Roman" w:hAnsi="Times New Roman" w:eastAsia="宋体"/>
        </w:rPr>
        <w:t xml:space="preserve">            'description': f'必须使用{base_properties["required_container"]}货箱'</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'temperature_range' in base_properties:</w:t>
      </w:r>
      <w:r>
        <w:rPr>
          <w:rFonts w:ascii="Times New Roman" w:hAnsi="Times New Roman" w:eastAsia="宋体"/>
        </w:rPr>
        <w:br w:type="textWrapping"/>
      </w:r>
      <w:r>
        <w:rPr>
          <w:rFonts w:ascii="Times New Roman" w:hAnsi="Times New Roman" w:eastAsia="宋体"/>
        </w:rPr>
        <w:t xml:space="preserve">        constraints.append({</w:t>
      </w:r>
      <w:r>
        <w:rPr>
          <w:rFonts w:ascii="Times New Roman" w:hAnsi="Times New Roman" w:eastAsia="宋体"/>
        </w:rPr>
        <w:br w:type="textWrapping"/>
      </w:r>
      <w:r>
        <w:rPr>
          <w:rFonts w:ascii="Times New Roman" w:hAnsi="Times New Roman" w:eastAsia="宋体"/>
        </w:rPr>
        <w:t xml:space="preserve">            'type': 'hard',</w:t>
      </w:r>
      <w:r>
        <w:rPr>
          <w:rFonts w:ascii="Times New Roman" w:hAnsi="Times New Roman" w:eastAsia="宋体"/>
        </w:rPr>
        <w:br w:type="textWrapping"/>
      </w:r>
      <w:r>
        <w:rPr>
          <w:rFonts w:ascii="Times New Roman" w:hAnsi="Times New Roman" w:eastAsia="宋体"/>
        </w:rPr>
        <w:t xml:space="preserve">            'condition': 'temperature_control',</w:t>
      </w:r>
      <w:r>
        <w:rPr>
          <w:rFonts w:ascii="Times New Roman" w:hAnsi="Times New Roman" w:eastAsia="宋体"/>
        </w:rPr>
        <w:br w:type="textWrapping"/>
      </w:r>
      <w:r>
        <w:rPr>
          <w:rFonts w:ascii="Times New Roman" w:hAnsi="Times New Roman" w:eastAsia="宋体"/>
        </w:rPr>
        <w:t xml:space="preserve">            'value': base_properties['temperature_range'],</w:t>
      </w:r>
      <w:r>
        <w:rPr>
          <w:rFonts w:ascii="Times New Roman" w:hAnsi="Times New Roman" w:eastAsia="宋体"/>
        </w:rPr>
        <w:br w:type="textWrapping"/>
      </w:r>
      <w:r>
        <w:rPr>
          <w:rFonts w:ascii="Times New Roman" w:hAnsi="Times New Roman" w:eastAsia="宋体"/>
        </w:rPr>
        <w:t xml:space="preserve">            'description': f'运输温度需保持在{base_properties["temperature_range"][0]}-{base_properties["temperature_range"][1]}°C'</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base_properties.get('avoid_sunlight'):</w:t>
      </w:r>
      <w:r>
        <w:rPr>
          <w:rFonts w:ascii="Times New Roman" w:hAnsi="Times New Roman" w:eastAsia="宋体"/>
        </w:rPr>
        <w:br w:type="textWrapping"/>
      </w:r>
      <w:r>
        <w:rPr>
          <w:rFonts w:ascii="Times New Roman" w:hAnsi="Times New Roman" w:eastAsia="宋体"/>
        </w:rPr>
        <w:t xml:space="preserve">        constraints.append({</w:t>
      </w:r>
      <w:r>
        <w:rPr>
          <w:rFonts w:ascii="Times New Roman" w:hAnsi="Times New Roman" w:eastAsia="宋体"/>
        </w:rPr>
        <w:br w:type="textWrapping"/>
      </w:r>
      <w:r>
        <w:rPr>
          <w:rFonts w:ascii="Times New Roman" w:hAnsi="Times New Roman" w:eastAsia="宋体"/>
        </w:rPr>
        <w:t xml:space="preserve">            'type': 'soft',</w:t>
      </w:r>
      <w:r>
        <w:rPr>
          <w:rFonts w:ascii="Times New Roman" w:hAnsi="Times New Roman" w:eastAsia="宋体"/>
        </w:rPr>
        <w:br w:type="textWrapping"/>
      </w:r>
      <w:r>
        <w:rPr>
          <w:rFonts w:ascii="Times New Roman" w:hAnsi="Times New Roman" w:eastAsia="宋体"/>
        </w:rPr>
        <w:t xml:space="preserve">            'condition': 'route_preference',</w:t>
      </w:r>
      <w:r>
        <w:rPr>
          <w:rFonts w:ascii="Times New Roman" w:hAnsi="Times New Roman" w:eastAsia="宋体"/>
        </w:rPr>
        <w:br w:type="textWrapping"/>
      </w:r>
      <w:r>
        <w:rPr>
          <w:rFonts w:ascii="Times New Roman" w:hAnsi="Times New Roman" w:eastAsia="宋体"/>
        </w:rPr>
        <w:t xml:space="preserve">            'value': 'avoid_sunlight',</w:t>
      </w:r>
      <w:r>
        <w:rPr>
          <w:rFonts w:ascii="Times New Roman" w:hAnsi="Times New Roman" w:eastAsia="宋体"/>
        </w:rPr>
        <w:br w:type="textWrapping"/>
      </w:r>
      <w:r>
        <w:rPr>
          <w:rFonts w:ascii="Times New Roman" w:hAnsi="Times New Roman" w:eastAsia="宋体"/>
        </w:rPr>
        <w:t xml:space="preserve">            'description': '路径应避开阳光直射区域',</w:t>
      </w:r>
      <w:r>
        <w:rPr>
          <w:rFonts w:ascii="Times New Roman" w:hAnsi="Times New Roman" w:eastAsia="宋体"/>
        </w:rPr>
        <w:br w:type="textWrapping"/>
      </w:r>
      <w:r>
        <w:rPr>
          <w:rFonts w:ascii="Times New Roman" w:hAnsi="Times New Roman" w:eastAsia="宋体"/>
        </w:rPr>
        <w:t xml:space="preserve">            'weight': 0.8</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'max_vibration' in base_properties:</w:t>
      </w:r>
      <w:r>
        <w:rPr>
          <w:rFonts w:ascii="Times New Roman" w:hAnsi="Times New Roman" w:eastAsia="宋体"/>
        </w:rPr>
        <w:br w:type="textWrapping"/>
      </w:r>
      <w:r>
        <w:rPr>
          <w:rFonts w:ascii="Times New Roman" w:hAnsi="Times New Roman" w:eastAsia="宋体"/>
        </w:rPr>
        <w:t xml:space="preserve">        constraints.append({</w:t>
      </w:r>
      <w:r>
        <w:rPr>
          <w:rFonts w:ascii="Times New Roman" w:hAnsi="Times New Roman" w:eastAsia="宋体"/>
        </w:rPr>
        <w:br w:type="textWrapping"/>
      </w:r>
      <w:r>
        <w:rPr>
          <w:rFonts w:ascii="Times New Roman" w:hAnsi="Times New Roman" w:eastAsia="宋体"/>
        </w:rPr>
        <w:t xml:space="preserve">            'type': 'soft',</w:t>
      </w:r>
      <w:r>
        <w:rPr>
          <w:rFonts w:ascii="Times New Roman" w:hAnsi="Times New Roman" w:eastAsia="宋体"/>
        </w:rPr>
        <w:br w:type="textWrapping"/>
      </w:r>
      <w:r>
        <w:rPr>
          <w:rFonts w:ascii="Times New Roman" w:hAnsi="Times New Roman" w:eastAsia="宋体"/>
        </w:rPr>
        <w:t xml:space="preserve">            'condition': 'route_smoothness',</w:t>
      </w:r>
      <w:r>
        <w:rPr>
          <w:rFonts w:ascii="Times New Roman" w:hAnsi="Times New Roman" w:eastAsia="宋体"/>
        </w:rPr>
        <w:br w:type="textWrapping"/>
      </w:r>
      <w:r>
        <w:rPr>
          <w:rFonts w:ascii="Times New Roman" w:hAnsi="Times New Roman" w:eastAsia="宋体"/>
        </w:rPr>
        <w:t xml:space="preserve">            'value': base_properties['max_vibration'],</w:t>
      </w:r>
      <w:r>
        <w:rPr>
          <w:rFonts w:ascii="Times New Roman" w:hAnsi="Times New Roman" w:eastAsia="宋体"/>
        </w:rPr>
        <w:br w:type="textWrapping"/>
      </w:r>
      <w:r>
        <w:rPr>
          <w:rFonts w:ascii="Times New Roman" w:hAnsi="Times New Roman" w:eastAsia="宋体"/>
        </w:rPr>
        <w:t xml:space="preserve">            'description': f'路径应平稳，最大振动不超过{base_properties["max_vibration"]}g',</w:t>
      </w:r>
      <w:r>
        <w:rPr>
          <w:rFonts w:ascii="Times New Roman" w:hAnsi="Times New Roman" w:eastAsia="宋体"/>
        </w:rPr>
        <w:br w:type="textWrapping"/>
      </w:r>
      <w:r>
        <w:rPr>
          <w:rFonts w:ascii="Times New Roman" w:hAnsi="Times New Roman" w:eastAsia="宋体"/>
        </w:rPr>
        <w:t xml:space="preserve">            'weight': 0.7</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解析任务备注，提取额外约束</w:t>
      </w:r>
      <w:r>
        <w:rPr>
          <w:rFonts w:ascii="Times New Roman" w:hAnsi="Times New Roman" w:eastAsia="宋体"/>
        </w:rPr>
        <w:br w:type="textWrapping"/>
      </w:r>
      <w:r>
        <w:rPr>
          <w:rFonts w:ascii="Times New Roman" w:hAnsi="Times New Roman" w:eastAsia="宋体"/>
        </w:rPr>
        <w:t xml:space="preserve">    if task_remarks:</w:t>
      </w:r>
      <w:r>
        <w:rPr>
          <w:rFonts w:ascii="Times New Roman" w:hAnsi="Times New Roman" w:eastAsia="宋体"/>
        </w:rPr>
        <w:br w:type="textWrapping"/>
      </w:r>
      <w:r>
        <w:rPr>
          <w:rFonts w:ascii="Times New Roman" w:hAnsi="Times New Roman" w:eastAsia="宋体"/>
        </w:rPr>
        <w:t xml:space="preserve">        remark_constraints = parse_remarks_for_constraints(task_remarks, cargo_type)</w:t>
      </w:r>
      <w:r>
        <w:rPr>
          <w:rFonts w:ascii="Times New Roman" w:hAnsi="Times New Roman" w:eastAsia="宋体"/>
        </w:rPr>
        <w:br w:type="textWrapping"/>
      </w:r>
      <w:r>
        <w:rPr>
          <w:rFonts w:ascii="Times New Roman" w:hAnsi="Times New Roman" w:eastAsia="宋体"/>
        </w:rPr>
        <w:t xml:space="preserve">        constraints.extend(remark_constraints)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优先级调整约束权重</w:t>
      </w:r>
      <w:r>
        <w:rPr>
          <w:rFonts w:ascii="Times New Roman" w:hAnsi="Times New Roman" w:eastAsia="宋体"/>
        </w:rPr>
        <w:br w:type="textWrapping"/>
      </w:r>
      <w:r>
        <w:rPr>
          <w:rFonts w:ascii="Times New Roman" w:hAnsi="Times New Roman" w:eastAsia="宋体"/>
        </w:rPr>
        <w:t xml:space="preserve">    priority = base_properties.get('priority', 'medium')</w:t>
      </w:r>
      <w:r>
        <w:rPr>
          <w:rFonts w:ascii="Times New Roman" w:hAnsi="Times New Roman" w:eastAsia="宋体"/>
        </w:rPr>
        <w:br w:type="textWrapping"/>
      </w:r>
      <w:r>
        <w:rPr>
          <w:rFonts w:ascii="Times New Roman" w:hAnsi="Times New Roman" w:eastAsia="宋体"/>
        </w:rPr>
        <w:t xml:space="preserve">    for constraint in constraints:</w:t>
      </w:r>
      <w:r>
        <w:rPr>
          <w:rFonts w:ascii="Times New Roman" w:hAnsi="Times New Roman" w:eastAsia="宋体"/>
        </w:rPr>
        <w:br w:type="textWrapping"/>
      </w:r>
      <w:r>
        <w:rPr>
          <w:rFonts w:ascii="Times New Roman" w:hAnsi="Times New Roman" w:eastAsia="宋体"/>
        </w:rPr>
        <w:t xml:space="preserve">        if constraint['type'] == 'soft':</w:t>
      </w:r>
      <w:r>
        <w:rPr>
          <w:rFonts w:ascii="Times New Roman" w:hAnsi="Times New Roman" w:eastAsia="宋体"/>
        </w:rPr>
        <w:br w:type="textWrapping"/>
      </w:r>
      <w:r>
        <w:rPr>
          <w:rFonts w:ascii="Times New Roman" w:hAnsi="Times New Roman" w:eastAsia="宋体"/>
        </w:rPr>
        <w:t xml:space="preserve">            if priority == 'high':</w:t>
      </w:r>
      <w:r>
        <w:rPr>
          <w:rFonts w:ascii="Times New Roman" w:hAnsi="Times New Roman" w:eastAsia="宋体"/>
        </w:rPr>
        <w:br w:type="textWrapping"/>
      </w:r>
      <w:r>
        <w:rPr>
          <w:rFonts w:ascii="Times New Roman" w:hAnsi="Times New Roman" w:eastAsia="宋体"/>
        </w:rPr>
        <w:t xml:space="preserve">                constraint['weight'] *= 1.5</w:t>
      </w:r>
      <w:r>
        <w:rPr>
          <w:rFonts w:ascii="Times New Roman" w:hAnsi="Times New Roman" w:eastAsia="宋体"/>
        </w:rPr>
        <w:br w:type="textWrapping"/>
      </w:r>
      <w:r>
        <w:rPr>
          <w:rFonts w:ascii="Times New Roman" w:hAnsi="Times New Roman" w:eastAsia="宋体"/>
        </w:rPr>
        <w:t xml:space="preserve">            elif priority == 'low':</w:t>
      </w:r>
      <w:r>
        <w:rPr>
          <w:rFonts w:ascii="Times New Roman" w:hAnsi="Times New Roman" w:eastAsia="宋体"/>
        </w:rPr>
        <w:br w:type="textWrapping"/>
      </w:r>
      <w:r>
        <w:rPr>
          <w:rFonts w:ascii="Times New Roman" w:hAnsi="Times New Roman" w:eastAsia="宋体"/>
        </w:rPr>
        <w:t xml:space="preserve">                constraint['weight'] *= 0.7</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constraints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parse_remarks_for_constraints(remarks, cargo_type):</w:t>
      </w:r>
      <w:r>
        <w:rPr>
          <w:rFonts w:ascii="Times New Roman" w:hAnsi="Times New Roman" w:eastAsia="宋体"/>
        </w:rPr>
        <w:br w:type="textWrapping"/>
      </w:r>
      <w:r>
        <w:rPr>
          <w:rFonts w:ascii="Times New Roman" w:hAnsi="Times New Roman" w:eastAsia="宋体"/>
        </w:rPr>
        <w:t xml:space="preserve">    """从任务备注解析额外的运输约束。"""</w:t>
      </w:r>
      <w:r>
        <w:rPr>
          <w:rFonts w:ascii="Times New Roman" w:hAnsi="Times New Roman" w:eastAsia="宋体"/>
        </w:rPr>
        <w:br w:type="textWrapping"/>
      </w:r>
      <w:r>
        <w:rPr>
          <w:rFonts w:ascii="Times New Roman" w:hAnsi="Times New Roman" w:eastAsia="宋体"/>
        </w:rPr>
        <w:t xml:space="preserve">    constraints = []</w:t>
      </w:r>
      <w:r>
        <w:rPr>
          <w:rFonts w:ascii="Times New Roman" w:hAnsi="Times New Roman" w:eastAsia="宋体"/>
        </w:rPr>
        <w:br w:type="textWrapping"/>
      </w:r>
      <w:r>
        <w:rPr>
          <w:rFonts w:ascii="Times New Roman" w:hAnsi="Times New Roman" w:eastAsia="宋体"/>
        </w:rPr>
        <w:t xml:space="preserve">    remarks_lower = remarks.lower()</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检查冷藏要求</w:t>
      </w:r>
      <w:r>
        <w:rPr>
          <w:rFonts w:ascii="Times New Roman" w:hAnsi="Times New Roman" w:eastAsia="宋体"/>
        </w:rPr>
        <w:br w:type="textWrapping"/>
      </w:r>
      <w:r>
        <w:rPr>
          <w:rFonts w:ascii="Times New Roman" w:hAnsi="Times New Roman" w:eastAsia="宋体"/>
        </w:rPr>
        <w:t xml:space="preserve">    if '冷藏' in remarks_lower or 'refrigerate' in remarks_lower:</w:t>
      </w:r>
      <w:r>
        <w:rPr>
          <w:rFonts w:ascii="Times New Roman" w:hAnsi="Times New Roman" w:eastAsia="宋体"/>
        </w:rPr>
        <w:br w:type="textWrapping"/>
      </w:r>
      <w:r>
        <w:rPr>
          <w:rFonts w:ascii="Times New Roman" w:hAnsi="Times New Roman" w:eastAsia="宋体"/>
        </w:rPr>
        <w:t xml:space="preserve">        constraints.append({</w:t>
      </w:r>
      <w:r>
        <w:rPr>
          <w:rFonts w:ascii="Times New Roman" w:hAnsi="Times New Roman" w:eastAsia="宋体"/>
        </w:rPr>
        <w:br w:type="textWrapping"/>
      </w:r>
      <w:r>
        <w:rPr>
          <w:rFonts w:ascii="Times New Roman" w:hAnsi="Times New Roman" w:eastAsia="宋体"/>
        </w:rPr>
        <w:t xml:space="preserve">            'type': 'hard',</w:t>
      </w:r>
      <w:r>
        <w:rPr>
          <w:rFonts w:ascii="Times New Roman" w:hAnsi="Times New Roman" w:eastAsia="宋体"/>
        </w:rPr>
        <w:br w:type="textWrapping"/>
      </w:r>
      <w:r>
        <w:rPr>
          <w:rFonts w:ascii="Times New Roman" w:hAnsi="Times New Roman" w:eastAsia="宋体"/>
        </w:rPr>
        <w:t xml:space="preserve">            'condition': 'temperature_control',</w:t>
      </w:r>
      <w:r>
        <w:rPr>
          <w:rFonts w:ascii="Times New Roman" w:hAnsi="Times New Roman" w:eastAsia="宋体"/>
        </w:rPr>
        <w:br w:type="textWrapping"/>
      </w:r>
      <w:r>
        <w:rPr>
          <w:rFonts w:ascii="Times New Roman" w:hAnsi="Times New Roman" w:eastAsia="宋体"/>
        </w:rPr>
        <w:t xml:space="preserve">            'value': (2, 8),</w:t>
      </w:r>
      <w:r>
        <w:rPr>
          <w:rFonts w:ascii="Times New Roman" w:hAnsi="Times New Roman" w:eastAsia="宋体"/>
        </w:rPr>
        <w:br w:type="textWrapping"/>
      </w:r>
      <w:r>
        <w:rPr>
          <w:rFonts w:ascii="Times New Roman" w:hAnsi="Times New Roman" w:eastAsia="宋体"/>
        </w:rPr>
        <w:t xml:space="preserve">            'description': '备注要求冷藏运输'</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检查轻拿轻放要求</w:t>
      </w:r>
      <w:r>
        <w:rPr>
          <w:rFonts w:ascii="Times New Roman" w:hAnsi="Times New Roman" w:eastAsia="宋体"/>
        </w:rPr>
        <w:br w:type="textWrapping"/>
      </w:r>
      <w:r>
        <w:rPr>
          <w:rFonts w:ascii="Times New Roman" w:hAnsi="Times New Roman" w:eastAsia="宋体"/>
        </w:rPr>
        <w:t xml:space="preserve">    if '轻拿轻放' in remarks_lower or 'handle with care' in remarks_lower:</w:t>
      </w:r>
      <w:r>
        <w:rPr>
          <w:rFonts w:ascii="Times New Roman" w:hAnsi="Times New Roman" w:eastAsia="宋体"/>
        </w:rPr>
        <w:br w:type="textWrapping"/>
      </w:r>
      <w:r>
        <w:rPr>
          <w:rFonts w:ascii="Times New Roman" w:hAnsi="Times New Roman" w:eastAsia="宋体"/>
        </w:rPr>
        <w:t xml:space="preserve">        constraints.append({</w:t>
      </w:r>
      <w:r>
        <w:rPr>
          <w:rFonts w:ascii="Times New Roman" w:hAnsi="Times New Roman" w:eastAsia="宋体"/>
        </w:rPr>
        <w:br w:type="textWrapping"/>
      </w:r>
      <w:r>
        <w:rPr>
          <w:rFonts w:ascii="Times New Roman" w:hAnsi="Times New Roman" w:eastAsia="宋体"/>
        </w:rPr>
        <w:t xml:space="preserve">            'type': 'soft',</w:t>
      </w:r>
      <w:r>
        <w:rPr>
          <w:rFonts w:ascii="Times New Roman" w:hAnsi="Times New Roman" w:eastAsia="宋体"/>
        </w:rPr>
        <w:br w:type="textWrapping"/>
      </w:r>
      <w:r>
        <w:rPr>
          <w:rFonts w:ascii="Times New Roman" w:hAnsi="Times New Roman" w:eastAsia="宋体"/>
        </w:rPr>
        <w:t xml:space="preserve">            'condition': 'handling',</w:t>
      </w:r>
      <w:r>
        <w:rPr>
          <w:rFonts w:ascii="Times New Roman" w:hAnsi="Times New Roman" w:eastAsia="宋体"/>
        </w:rPr>
        <w:br w:type="textWrapping"/>
      </w:r>
      <w:r>
        <w:rPr>
          <w:rFonts w:ascii="Times New Roman" w:hAnsi="Times New Roman" w:eastAsia="宋体"/>
        </w:rPr>
        <w:t xml:space="preserve">            'value': 'gentle',</w:t>
      </w:r>
      <w:r>
        <w:rPr>
          <w:rFonts w:ascii="Times New Roman" w:hAnsi="Times New Roman" w:eastAsia="宋体"/>
        </w:rPr>
        <w:br w:type="textWrapping"/>
      </w:r>
      <w:r>
        <w:rPr>
          <w:rFonts w:ascii="Times New Roman" w:hAnsi="Times New Roman" w:eastAsia="宋体"/>
        </w:rPr>
        <w:t xml:space="preserve">            'description': '备注要求轻拿轻放',</w:t>
      </w:r>
      <w:r>
        <w:rPr>
          <w:rFonts w:ascii="Times New Roman" w:hAnsi="Times New Roman" w:eastAsia="宋体"/>
        </w:rPr>
        <w:br w:type="textWrapping"/>
      </w:r>
      <w:r>
        <w:rPr>
          <w:rFonts w:ascii="Times New Roman" w:hAnsi="Times New Roman" w:eastAsia="宋体"/>
        </w:rPr>
        <w:t xml:space="preserve">            'weight': 0.9</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检查防辐射要求</w:t>
      </w:r>
      <w:r>
        <w:rPr>
          <w:rFonts w:ascii="Times New Roman" w:hAnsi="Times New Roman" w:eastAsia="宋体"/>
        </w:rPr>
        <w:br w:type="textWrapping"/>
      </w:r>
      <w:r>
        <w:rPr>
          <w:rFonts w:ascii="Times New Roman" w:hAnsi="Times New Roman" w:eastAsia="宋体"/>
        </w:rPr>
        <w:t xml:space="preserve">    if '防辐射' in remarks_lower or 'radiation' in remarks_lower:</w:t>
      </w:r>
      <w:r>
        <w:rPr>
          <w:rFonts w:ascii="Times New Roman" w:hAnsi="Times New Roman" w:eastAsia="宋体"/>
        </w:rPr>
        <w:br w:type="textWrapping"/>
      </w:r>
      <w:r>
        <w:rPr>
          <w:rFonts w:ascii="Times New Roman" w:hAnsi="Times New Roman" w:eastAsia="宋体"/>
        </w:rPr>
        <w:t xml:space="preserve">        constraints.append({</w:t>
      </w:r>
      <w:r>
        <w:rPr>
          <w:rFonts w:ascii="Times New Roman" w:hAnsi="Times New Roman" w:eastAsia="宋体"/>
        </w:rPr>
        <w:br w:type="textWrapping"/>
      </w:r>
      <w:r>
        <w:rPr>
          <w:rFonts w:ascii="Times New Roman" w:hAnsi="Times New Roman" w:eastAsia="宋体"/>
        </w:rPr>
        <w:t xml:space="preserve">            'type': 'hard',</w:t>
      </w:r>
      <w:r>
        <w:rPr>
          <w:rFonts w:ascii="Times New Roman" w:hAnsi="Times New Roman" w:eastAsia="宋体"/>
        </w:rPr>
        <w:br w:type="textWrapping"/>
      </w:r>
      <w:r>
        <w:rPr>
          <w:rFonts w:ascii="Times New Roman" w:hAnsi="Times New Roman" w:eastAsia="宋体"/>
        </w:rPr>
        <w:t xml:space="preserve">            'condition': 'route_preference',</w:t>
      </w:r>
      <w:r>
        <w:rPr>
          <w:rFonts w:ascii="Times New Roman" w:hAnsi="Times New Roman" w:eastAsia="宋体"/>
        </w:rPr>
        <w:br w:type="textWrapping"/>
      </w:r>
      <w:r>
        <w:rPr>
          <w:rFonts w:ascii="Times New Roman" w:hAnsi="Times New Roman" w:eastAsia="宋体"/>
        </w:rPr>
        <w:t xml:space="preserve">            'value': 'avoid_radiation_areas',</w:t>
      </w:r>
      <w:r>
        <w:rPr>
          <w:rFonts w:ascii="Times New Roman" w:hAnsi="Times New Roman" w:eastAsia="宋体"/>
        </w:rPr>
        <w:br w:type="textWrapping"/>
      </w:r>
      <w:r>
        <w:rPr>
          <w:rFonts w:ascii="Times New Roman" w:hAnsi="Times New Roman" w:eastAsia="宋体"/>
        </w:rPr>
        <w:t xml:space="preserve">            'description': '备注要求避开辐射区域'</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检查时间要求</w:t>
      </w:r>
      <w:r>
        <w:rPr>
          <w:rFonts w:ascii="Times New Roman" w:hAnsi="Times New Roman" w:eastAsia="宋体"/>
        </w:rPr>
        <w:br w:type="textWrapping"/>
      </w:r>
      <w:r>
        <w:rPr>
          <w:rFonts w:ascii="Times New Roman" w:hAnsi="Times New Roman" w:eastAsia="宋体"/>
        </w:rPr>
        <w:t xml:space="preserve">    if '尽快' in remarks_lower or 'urgent' in remarks_lower:</w:t>
      </w:r>
      <w:r>
        <w:rPr>
          <w:rFonts w:ascii="Times New Roman" w:hAnsi="Times New Roman" w:eastAsia="宋体"/>
        </w:rPr>
        <w:br w:type="textWrapping"/>
      </w:r>
      <w:r>
        <w:rPr>
          <w:rFonts w:ascii="Times New Roman" w:hAnsi="Times New Roman" w:eastAsia="宋体"/>
        </w:rPr>
        <w:t xml:space="preserve">        constraints.append({</w:t>
      </w:r>
      <w:r>
        <w:rPr>
          <w:rFonts w:ascii="Times New Roman" w:hAnsi="Times New Roman" w:eastAsia="宋体"/>
        </w:rPr>
        <w:br w:type="textWrapping"/>
      </w:r>
      <w:r>
        <w:rPr>
          <w:rFonts w:ascii="Times New Roman" w:hAnsi="Times New Roman" w:eastAsia="宋体"/>
        </w:rPr>
        <w:t xml:space="preserve">            'type': 'soft',</w:t>
      </w:r>
      <w:r>
        <w:rPr>
          <w:rFonts w:ascii="Times New Roman" w:hAnsi="Times New Roman" w:eastAsia="宋体"/>
        </w:rPr>
        <w:br w:type="textWrapping"/>
      </w:r>
      <w:r>
        <w:rPr>
          <w:rFonts w:ascii="Times New Roman" w:hAnsi="Times New Roman" w:eastAsia="宋体"/>
        </w:rPr>
        <w:t xml:space="preserve">            'condition': 'time_preference',</w:t>
      </w:r>
      <w:r>
        <w:rPr>
          <w:rFonts w:ascii="Times New Roman" w:hAnsi="Times New Roman" w:eastAsia="宋体"/>
        </w:rPr>
        <w:br w:type="textWrapping"/>
      </w:r>
      <w:r>
        <w:rPr>
          <w:rFonts w:ascii="Times New Roman" w:hAnsi="Times New Roman" w:eastAsia="宋体"/>
        </w:rPr>
        <w:t xml:space="preserve">            'value': 'minimize',</w:t>
      </w:r>
      <w:r>
        <w:rPr>
          <w:rFonts w:ascii="Times New Roman" w:hAnsi="Times New Roman" w:eastAsia="宋体"/>
        </w:rPr>
        <w:br w:type="textWrapping"/>
      </w:r>
      <w:r>
        <w:rPr>
          <w:rFonts w:ascii="Times New Roman" w:hAnsi="Times New Roman" w:eastAsia="宋体"/>
        </w:rPr>
        <w:t xml:space="preserve">            'description': '备注要求尽快送达',</w:t>
      </w:r>
      <w:r>
        <w:rPr>
          <w:rFonts w:ascii="Times New Roman" w:hAnsi="Times New Roman" w:eastAsia="宋体"/>
        </w:rPr>
        <w:br w:type="textWrapping"/>
      </w:r>
      <w:r>
        <w:rPr>
          <w:rFonts w:ascii="Times New Roman" w:hAnsi="Times New Roman" w:eastAsia="宋体"/>
        </w:rPr>
        <w:t xml:space="preserve">            'weight': 1.2</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constraints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dynamic_task_queue_reordering(task_queue, user_adjustment, new_high_priority_task):</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动态任务队列的优先级重排与冲突消解算法。</w:t>
      </w:r>
      <w:r>
        <w:rPr>
          <w:rFonts w:ascii="Times New Roman" w:hAnsi="Times New Roman" w:eastAsia="宋体"/>
        </w:rPr>
        <w:br w:type="textWrapping"/>
      </w:r>
      <w:r>
        <w:rPr>
          <w:rFonts w:ascii="Times New Roman" w:hAnsi="Times New Roman" w:eastAsia="宋体"/>
        </w:rPr>
        <w:t xml:space="preserve">    处理用户调整和新任务插入，生成无冲突的调度方案。</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import copy</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创建任务队列的深拷贝以便修改</w:t>
      </w:r>
      <w:r>
        <w:rPr>
          <w:rFonts w:ascii="Times New Roman" w:hAnsi="Times New Roman" w:eastAsia="宋体"/>
        </w:rPr>
        <w:br w:type="textWrapping"/>
      </w:r>
      <w:r>
        <w:rPr>
          <w:rFonts w:ascii="Times New Roman" w:hAnsi="Times New Roman" w:eastAsia="宋体"/>
        </w:rPr>
        <w:t xml:space="preserve">    adjusted_queue = copy.deepcopy(task_queue)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用户手动调整</w:t>
      </w:r>
      <w:r>
        <w:rPr>
          <w:rFonts w:ascii="Times New Roman" w:hAnsi="Times New Roman" w:eastAsia="宋体"/>
        </w:rPr>
        <w:br w:type="textWrapping"/>
      </w:r>
      <w:r>
        <w:rPr>
          <w:rFonts w:ascii="Times New Roman" w:hAnsi="Times New Roman" w:eastAsia="宋体"/>
        </w:rPr>
        <w:t xml:space="preserve">    if user_adjustment:</w:t>
      </w:r>
      <w:r>
        <w:rPr>
          <w:rFonts w:ascii="Times New Roman" w:hAnsi="Times New Roman" w:eastAsia="宋体"/>
        </w:rPr>
        <w:br w:type="textWrapping"/>
      </w:r>
      <w:r>
        <w:rPr>
          <w:rFonts w:ascii="Times New Roman" w:hAnsi="Times New Roman" w:eastAsia="宋体"/>
        </w:rPr>
        <w:t xml:space="preserve">        apply_user_adjustment(adjusted_queue, user_adjustment)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插入新任务（如果有）</w:t>
      </w:r>
      <w:r>
        <w:rPr>
          <w:rFonts w:ascii="Times New Roman" w:hAnsi="Times New Roman" w:eastAsia="宋体"/>
        </w:rPr>
        <w:br w:type="textWrapping"/>
      </w:r>
      <w:r>
        <w:rPr>
          <w:rFonts w:ascii="Times New Roman" w:hAnsi="Times New Roman" w:eastAsia="宋体"/>
        </w:rPr>
        <w:t xml:space="preserve">    if new_high_priority_task:</w:t>
      </w:r>
      <w:r>
        <w:rPr>
          <w:rFonts w:ascii="Times New Roman" w:hAnsi="Times New Roman" w:eastAsia="宋体"/>
        </w:rPr>
        <w:br w:type="textWrapping"/>
      </w:r>
      <w:r>
        <w:rPr>
          <w:rFonts w:ascii="Times New Roman" w:hAnsi="Times New Roman" w:eastAsia="宋体"/>
        </w:rPr>
        <w:t xml:space="preserve">        insert_new_task(adjusted_queue, new_high_priority_task)</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检测资源冲突</w:t>
      </w:r>
      <w:r>
        <w:rPr>
          <w:rFonts w:ascii="Times New Roman" w:hAnsi="Times New Roman" w:eastAsia="宋体"/>
        </w:rPr>
        <w:br w:type="textWrapping"/>
      </w:r>
      <w:r>
        <w:rPr>
          <w:rFonts w:ascii="Times New Roman" w:hAnsi="Times New Roman" w:eastAsia="宋体"/>
        </w:rPr>
        <w:t xml:space="preserve">    conflicts = detect_resource_conflicts(adjusted_queue)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如果冲突，尝试消解</w:t>
      </w:r>
      <w:r>
        <w:rPr>
          <w:rFonts w:ascii="Times New Roman" w:hAnsi="Times New Roman" w:eastAsia="宋体"/>
        </w:rPr>
        <w:br w:type="textWrapping"/>
      </w:r>
      <w:r>
        <w:rPr>
          <w:rFonts w:ascii="Times New Roman" w:hAnsi="Times New Roman" w:eastAsia="宋体"/>
        </w:rPr>
        <w:t xml:space="preserve">    if conflicts:</w:t>
      </w:r>
      <w:r>
        <w:rPr>
          <w:rFonts w:ascii="Times New Roman" w:hAnsi="Times New Roman" w:eastAsia="宋体"/>
        </w:rPr>
        <w:br w:type="textWrapping"/>
      </w:r>
      <w:r>
        <w:rPr>
          <w:rFonts w:ascii="Times New Roman" w:hAnsi="Times New Roman" w:eastAsia="宋体"/>
        </w:rPr>
        <w:t xml:space="preserve">        resolved_schedule = resolve_conflicts(adjusted_queue, conflicts)</w:t>
      </w:r>
      <w:r>
        <w:rPr>
          <w:rFonts w:ascii="Times New Roman" w:hAnsi="Times New Roman" w:eastAsia="宋体"/>
        </w:rPr>
        <w:br w:type="textWrapping"/>
      </w:r>
      <w:r>
        <w:rPr>
          <w:rFonts w:ascii="Times New Roman" w:hAnsi="Times New Roman" w:eastAsia="宋体"/>
        </w:rPr>
        <w:t xml:space="preserve">        if resolved_schedule:</w:t>
      </w:r>
      <w:r>
        <w:rPr>
          <w:rFonts w:ascii="Times New Roman" w:hAnsi="Times New Roman" w:eastAsia="宋体"/>
        </w:rPr>
        <w:br w:type="textWrapping"/>
      </w:r>
      <w:r>
        <w:rPr>
          <w:rFonts w:ascii="Times New Roman" w:hAnsi="Times New Roman" w:eastAsia="宋体"/>
        </w:rPr>
        <w:t xml:space="preserve">            return resolved_schedule, None</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 无法完全消解冲突，生成妥协方案</w:t>
      </w:r>
      <w:r>
        <w:rPr>
          <w:rFonts w:ascii="Times New Roman" w:hAnsi="Times New Roman" w:eastAsia="宋体"/>
        </w:rPr>
        <w:br w:type="textWrapping"/>
      </w:r>
      <w:r>
        <w:rPr>
          <w:rFonts w:ascii="Times New Roman" w:hAnsi="Times New Roman" w:eastAsia="宋体"/>
        </w:rPr>
        <w:t xml:space="preserve">            compromise_schedule, conflict_report = generate_compromise_schedule(adjusted_queue, conflicts)</w:t>
      </w:r>
      <w:r>
        <w:rPr>
          <w:rFonts w:ascii="Times New Roman" w:hAnsi="Times New Roman" w:eastAsia="宋体"/>
        </w:rPr>
        <w:br w:type="textWrapping"/>
      </w:r>
      <w:r>
        <w:rPr>
          <w:rFonts w:ascii="Times New Roman" w:hAnsi="Times New Roman" w:eastAsia="宋体"/>
        </w:rPr>
        <w:t xml:space="preserve">            return compromise_schedule, conflict_report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无冲突，直接返回调整后的队列</w:t>
      </w:r>
      <w:r>
        <w:rPr>
          <w:rFonts w:ascii="Times New Roman" w:hAnsi="Times New Roman" w:eastAsia="宋体"/>
        </w:rPr>
        <w:br w:type="textWrapping"/>
      </w:r>
      <w:r>
        <w:rPr>
          <w:rFonts w:ascii="Times New Roman" w:hAnsi="Times New Roman" w:eastAsia="宋体"/>
        </w:rPr>
        <w:t xml:space="preserve">    return generate_schedule_from_queue(adjusted_queue), None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apply_user_adjustment(task_queue, user_adjustment):</w:t>
      </w:r>
      <w:r>
        <w:rPr>
          <w:rFonts w:ascii="Times New Roman" w:hAnsi="Times New Roman" w:eastAsia="宋体"/>
        </w:rPr>
        <w:br w:type="textWrapping"/>
      </w:r>
      <w:r>
        <w:rPr>
          <w:rFonts w:ascii="Times New Roman" w:hAnsi="Times New Roman" w:eastAsia="宋体"/>
        </w:rPr>
        <w:t xml:space="preserve">    """用户对任务队列的手动调整。"""</w:t>
      </w:r>
      <w:r>
        <w:rPr>
          <w:rFonts w:ascii="Times New Roman" w:hAnsi="Times New Roman" w:eastAsia="宋体"/>
        </w:rPr>
        <w:br w:type="textWrapping"/>
      </w:r>
      <w:r>
        <w:rPr>
          <w:rFonts w:ascii="Times New Roman" w:hAnsi="Times New Roman" w:eastAsia="宋体"/>
        </w:rPr>
        <w:t xml:space="preserve">    # user_adjustment可能包含拖拽操作，{task_id: new_position}</w:t>
      </w:r>
      <w:r>
        <w:rPr>
          <w:rFonts w:ascii="Times New Roman" w:hAnsi="Times New Roman" w:eastAsia="宋体"/>
        </w:rPr>
        <w:br w:type="textWrapping"/>
      </w:r>
      <w:r>
        <w:rPr>
          <w:rFonts w:ascii="Times New Roman" w:hAnsi="Times New Roman" w:eastAsia="宋体"/>
        </w:rPr>
        <w:t xml:space="preserve">    for task_id, new_position in user_adjustment.items():</w:t>
      </w:r>
      <w:r>
        <w:rPr>
          <w:rFonts w:ascii="Times New Roman" w:hAnsi="Times New Roman" w:eastAsia="宋体"/>
        </w:rPr>
        <w:br w:type="textWrapping"/>
      </w:r>
      <w:r>
        <w:rPr>
          <w:rFonts w:ascii="Times New Roman" w:hAnsi="Times New Roman" w:eastAsia="宋体"/>
        </w:rPr>
        <w:t xml:space="preserve">        # 找到任务在队列的当前位置</w:t>
      </w:r>
      <w:r>
        <w:rPr>
          <w:rFonts w:ascii="Times New Roman" w:hAnsi="Times New Roman" w:eastAsia="宋体"/>
        </w:rPr>
        <w:br w:type="textWrapping"/>
      </w:r>
      <w:r>
        <w:rPr>
          <w:rFonts w:ascii="Times New Roman" w:hAnsi="Times New Roman" w:eastAsia="宋体"/>
        </w:rPr>
        <w:t xml:space="preserve">        current_index = None</w:t>
      </w:r>
      <w:r>
        <w:rPr>
          <w:rFonts w:ascii="Times New Roman" w:hAnsi="Times New Roman" w:eastAsia="宋体"/>
        </w:rPr>
        <w:br w:type="textWrapping"/>
      </w:r>
      <w:r>
        <w:rPr>
          <w:rFonts w:ascii="Times New Roman" w:hAnsi="Times New Roman" w:eastAsia="宋体"/>
        </w:rPr>
        <w:t xml:space="preserve">        for i, task in enumerate(task_queue):</w:t>
      </w:r>
      <w:r>
        <w:rPr>
          <w:rFonts w:ascii="Times New Roman" w:hAnsi="Times New Roman" w:eastAsia="宋体"/>
        </w:rPr>
        <w:br w:type="textWrapping"/>
      </w:r>
      <w:r>
        <w:rPr>
          <w:rFonts w:ascii="Times New Roman" w:hAnsi="Times New Roman" w:eastAsia="宋体"/>
        </w:rPr>
        <w:t xml:space="preserve">            if task['id'] == task_id:</w:t>
      </w:r>
      <w:r>
        <w:rPr>
          <w:rFonts w:ascii="Times New Roman" w:hAnsi="Times New Roman" w:eastAsia="宋体"/>
        </w:rPr>
        <w:br w:type="textWrapping"/>
      </w:r>
      <w:r>
        <w:rPr>
          <w:rFonts w:ascii="Times New Roman" w:hAnsi="Times New Roman" w:eastAsia="宋体"/>
        </w:rPr>
        <w:t xml:space="preserve">                current_index = i</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current_index is not None and 0 &lt;= new_position &lt; len(task_queue):</w:t>
      </w:r>
      <w:r>
        <w:rPr>
          <w:rFonts w:ascii="Times New Roman" w:hAnsi="Times New Roman" w:eastAsia="宋体"/>
        </w:rPr>
        <w:br w:type="textWrapping"/>
      </w:r>
      <w:r>
        <w:rPr>
          <w:rFonts w:ascii="Times New Roman" w:hAnsi="Times New Roman" w:eastAsia="宋体"/>
        </w:rPr>
        <w:t xml:space="preserve">            # 移动任务到新位置</w:t>
      </w:r>
      <w:r>
        <w:rPr>
          <w:rFonts w:ascii="Times New Roman" w:hAnsi="Times New Roman" w:eastAsia="宋体"/>
        </w:rPr>
        <w:br w:type="textWrapping"/>
      </w:r>
      <w:r>
        <w:rPr>
          <w:rFonts w:ascii="Times New Roman" w:hAnsi="Times New Roman" w:eastAsia="宋体"/>
        </w:rPr>
        <w:t xml:space="preserve">            task = task_queue.pop(current_index)</w:t>
      </w:r>
      <w:r>
        <w:rPr>
          <w:rFonts w:ascii="Times New Roman" w:hAnsi="Times New Roman" w:eastAsia="宋体"/>
        </w:rPr>
        <w:br w:type="textWrapping"/>
      </w:r>
      <w:r>
        <w:rPr>
          <w:rFonts w:ascii="Times New Roman" w:hAnsi="Times New Roman" w:eastAsia="宋体"/>
        </w:rPr>
        <w:t xml:space="preserve">            task_queue.insert(new_position, task)</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insert_new_task(task_queue, new_task):</w:t>
      </w:r>
      <w:r>
        <w:rPr>
          <w:rFonts w:ascii="Times New Roman" w:hAnsi="Times New Roman" w:eastAsia="宋体"/>
        </w:rPr>
        <w:br w:type="textWrapping"/>
      </w:r>
      <w:r>
        <w:rPr>
          <w:rFonts w:ascii="Times New Roman" w:hAnsi="Times New Roman" w:eastAsia="宋体"/>
        </w:rPr>
        <w:t xml:space="preserve">    """将新任务插入队列，考虑其优先级。"""</w:t>
      </w:r>
      <w:r>
        <w:rPr>
          <w:rFonts w:ascii="Times New Roman" w:hAnsi="Times New Roman" w:eastAsia="宋体"/>
        </w:rPr>
        <w:br w:type="textWrapping"/>
      </w:r>
      <w:r>
        <w:rPr>
          <w:rFonts w:ascii="Times New Roman" w:hAnsi="Times New Roman" w:eastAsia="宋体"/>
        </w:rPr>
        <w:t xml:space="preserve">    # 紧急程度确定插入位置</w:t>
      </w:r>
      <w:r>
        <w:rPr>
          <w:rFonts w:ascii="Times New Roman" w:hAnsi="Times New Roman" w:eastAsia="宋体"/>
        </w:rPr>
        <w:br w:type="textWrapping"/>
      </w:r>
      <w:r>
        <w:rPr>
          <w:rFonts w:ascii="Times New Roman" w:hAnsi="Times New Roman" w:eastAsia="宋体"/>
        </w:rPr>
        <w:t xml:space="preserve">    if new_task.get('urgency') == 'high':</w:t>
      </w:r>
      <w:r>
        <w:rPr>
          <w:rFonts w:ascii="Times New Roman" w:hAnsi="Times New Roman" w:eastAsia="宋体"/>
        </w:rPr>
        <w:br w:type="textWrapping"/>
      </w:r>
      <w:r>
        <w:rPr>
          <w:rFonts w:ascii="Times New Roman" w:hAnsi="Times New Roman" w:eastAsia="宋体"/>
        </w:rPr>
        <w:t xml:space="preserve">        # 高紧急任务插入到队列前面，但可能在手动调整的任务之后</w:t>
      </w:r>
      <w:r>
        <w:rPr>
          <w:rFonts w:ascii="Times New Roman" w:hAnsi="Times New Roman" w:eastAsia="宋体"/>
        </w:rPr>
        <w:br w:type="textWrapping"/>
      </w:r>
      <w:r>
        <w:rPr>
          <w:rFonts w:ascii="Times New Roman" w:hAnsi="Times New Roman" w:eastAsia="宋体"/>
        </w:rPr>
        <w:t xml:space="preserve">        insert_position = 0</w:t>
      </w:r>
      <w:r>
        <w:rPr>
          <w:rFonts w:ascii="Times New Roman" w:hAnsi="Times New Roman" w:eastAsia="宋体"/>
        </w:rPr>
        <w:br w:type="textWrapping"/>
      </w:r>
      <w:r>
        <w:rPr>
          <w:rFonts w:ascii="Times New Roman" w:hAnsi="Times New Roman" w:eastAsia="宋体"/>
        </w:rPr>
        <w:t xml:space="preserve">        # 检查是否有手动调整的任务保持在前</w:t>
      </w:r>
      <w:r>
        <w:rPr>
          <w:rFonts w:ascii="Times New Roman" w:hAnsi="Times New Roman" w:eastAsia="宋体"/>
        </w:rPr>
        <w:br w:type="textWrapping"/>
      </w:r>
      <w:r>
        <w:rPr>
          <w:rFonts w:ascii="Times New Roman" w:hAnsi="Times New Roman" w:eastAsia="宋体"/>
        </w:rPr>
        <w:t xml:space="preserve">        for i, task in enumerate(task_queue):</w:t>
      </w:r>
      <w:r>
        <w:rPr>
          <w:rFonts w:ascii="Times New Roman" w:hAnsi="Times New Roman" w:eastAsia="宋体"/>
        </w:rPr>
        <w:br w:type="textWrapping"/>
      </w:r>
      <w:r>
        <w:rPr>
          <w:rFonts w:ascii="Times New Roman" w:hAnsi="Times New Roman" w:eastAsia="宋体"/>
        </w:rPr>
        <w:t xml:space="preserve">            if task.get('user_adjusted'):</w:t>
      </w:r>
      <w:r>
        <w:rPr>
          <w:rFonts w:ascii="Times New Roman" w:hAnsi="Times New Roman" w:eastAsia="宋体"/>
        </w:rPr>
        <w:br w:type="textWrapping"/>
      </w:r>
      <w:r>
        <w:rPr>
          <w:rFonts w:ascii="Times New Roman" w:hAnsi="Times New Roman" w:eastAsia="宋体"/>
        </w:rPr>
        <w:t xml:space="preserve">                insert_position = i + 1</w:t>
      </w:r>
      <w:r>
        <w:rPr>
          <w:rFonts w:ascii="Times New Roman" w:hAnsi="Times New Roman" w:eastAsia="宋体"/>
        </w:rPr>
        <w:br w:type="textWrapping"/>
      </w:r>
      <w:r>
        <w:rPr>
          <w:rFonts w:ascii="Times New Roman" w:hAnsi="Times New Roman" w:eastAsia="宋体"/>
        </w:rPr>
        <w:t xml:space="preserve">        task_queue.insert(insert_position, new_task)</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 普通任务插入到队列末尾</w:t>
      </w:r>
      <w:r>
        <w:rPr>
          <w:rFonts w:ascii="Times New Roman" w:hAnsi="Times New Roman" w:eastAsia="宋体"/>
        </w:rPr>
        <w:br w:type="textWrapping"/>
      </w:r>
      <w:r>
        <w:rPr>
          <w:rFonts w:ascii="Times New Roman" w:hAnsi="Times New Roman" w:eastAsia="宋体"/>
        </w:rPr>
        <w:t xml:space="preserve">        task_queue.append(new_task)</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detect_resource_conflicts(task_queue):</w:t>
      </w:r>
      <w:r>
        <w:rPr>
          <w:rFonts w:ascii="Times New Roman" w:hAnsi="Times New Roman" w:eastAsia="宋体"/>
        </w:rPr>
        <w:br w:type="textWrapping"/>
      </w:r>
      <w:r>
        <w:rPr>
          <w:rFonts w:ascii="Times New Roman" w:hAnsi="Times New Roman" w:eastAsia="宋体"/>
        </w:rPr>
        <w:t xml:space="preserve">    """检测任务队列的资源冲突（如一个机器人被分配了重叠的任务）。"""</w:t>
      </w:r>
      <w:r>
        <w:rPr>
          <w:rFonts w:ascii="Times New Roman" w:hAnsi="Times New Roman" w:eastAsia="宋体"/>
        </w:rPr>
        <w:br w:type="textWrapping"/>
      </w:r>
      <w:r>
        <w:rPr>
          <w:rFonts w:ascii="Times New Roman" w:hAnsi="Times New Roman" w:eastAsia="宋体"/>
        </w:rPr>
        <w:t xml:space="preserve">    conflicts = []</w:t>
      </w:r>
      <w:r>
        <w:rPr>
          <w:rFonts w:ascii="Times New Roman" w:hAnsi="Times New Roman" w:eastAsia="宋体"/>
        </w:rPr>
        <w:br w:type="textWrapping"/>
      </w:r>
      <w:r>
        <w:rPr>
          <w:rFonts w:ascii="Times New Roman" w:hAnsi="Times New Roman" w:eastAsia="宋体"/>
        </w:rPr>
        <w:t xml:space="preserve">    robot_assignments = defaultdict(list)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收集每个机器人的任务分配</w:t>
      </w:r>
      <w:r>
        <w:rPr>
          <w:rFonts w:ascii="Times New Roman" w:hAnsi="Times New Roman" w:eastAsia="宋体"/>
        </w:rPr>
        <w:br w:type="textWrapping"/>
      </w:r>
      <w:r>
        <w:rPr>
          <w:rFonts w:ascii="Times New Roman" w:hAnsi="Times New Roman" w:eastAsia="宋体"/>
        </w:rPr>
        <w:t xml:space="preserve">    for task in task_queue:</w:t>
      </w:r>
      <w:r>
        <w:rPr>
          <w:rFonts w:ascii="Times New Roman" w:hAnsi="Times New Roman" w:eastAsia="宋体"/>
        </w:rPr>
        <w:br w:type="textWrapping"/>
      </w:r>
      <w:r>
        <w:rPr>
          <w:rFonts w:ascii="Times New Roman" w:hAnsi="Times New Roman" w:eastAsia="宋体"/>
        </w:rPr>
        <w:t xml:space="preserve">        if 'assigned_robot' in task:</w:t>
      </w:r>
      <w:r>
        <w:rPr>
          <w:rFonts w:ascii="Times New Roman" w:hAnsi="Times New Roman" w:eastAsia="宋体"/>
        </w:rPr>
        <w:br w:type="textWrapping"/>
      </w:r>
      <w:r>
        <w:rPr>
          <w:rFonts w:ascii="Times New Roman" w:hAnsi="Times New Roman" w:eastAsia="宋体"/>
        </w:rPr>
        <w:t xml:space="preserve">            robot_id = task['assigned_robot']</w:t>
      </w:r>
      <w:r>
        <w:rPr>
          <w:rFonts w:ascii="Times New Roman" w:hAnsi="Times New Roman" w:eastAsia="宋体"/>
        </w:rPr>
        <w:br w:type="textWrapping"/>
      </w:r>
      <w:r>
        <w:rPr>
          <w:rFonts w:ascii="Times New Roman" w:hAnsi="Times New Roman" w:eastAsia="宋体"/>
        </w:rPr>
        <w:t xml:space="preserve">            estimated_start = task.get('estimated_start_time')</w:t>
      </w:r>
      <w:r>
        <w:rPr>
          <w:rFonts w:ascii="Times New Roman" w:hAnsi="Times New Roman" w:eastAsia="宋体"/>
        </w:rPr>
        <w:br w:type="textWrapping"/>
      </w:r>
      <w:r>
        <w:rPr>
          <w:rFonts w:ascii="Times New Roman" w:hAnsi="Times New Roman" w:eastAsia="宋体"/>
        </w:rPr>
        <w:t xml:space="preserve">            estimated_duration = task.get('estimated_duration')</w:t>
      </w:r>
      <w:r>
        <w:rPr>
          <w:rFonts w:ascii="Times New Roman" w:hAnsi="Times New Roman" w:eastAsia="宋体"/>
        </w:rPr>
        <w:br w:type="textWrapping"/>
      </w:r>
      <w:r>
        <w:rPr>
          <w:rFonts w:ascii="Times New Roman" w:hAnsi="Times New Roman" w:eastAsia="宋体"/>
        </w:rPr>
        <w:t xml:space="preserve">            if estimated_start and estimated_duration:</w:t>
      </w:r>
      <w:r>
        <w:rPr>
          <w:rFonts w:ascii="Times New Roman" w:hAnsi="Times New Roman" w:eastAsia="宋体"/>
        </w:rPr>
        <w:br w:type="textWrapping"/>
      </w:r>
      <w:r>
        <w:rPr>
          <w:rFonts w:ascii="Times New Roman" w:hAnsi="Times New Roman" w:eastAsia="宋体"/>
        </w:rPr>
        <w:t xml:space="preserve">                estimated_end = estimated_start + estimated_duration</w:t>
      </w:r>
      <w:r>
        <w:rPr>
          <w:rFonts w:ascii="Times New Roman" w:hAnsi="Times New Roman" w:eastAsia="宋体"/>
        </w:rPr>
        <w:br w:type="textWrapping"/>
      </w:r>
      <w:r>
        <w:rPr>
          <w:rFonts w:ascii="Times New Roman" w:hAnsi="Times New Roman" w:eastAsia="宋体"/>
        </w:rPr>
        <w:t xml:space="preserve">                robot_assignments[robot_id].append({</w:t>
      </w:r>
      <w:r>
        <w:rPr>
          <w:rFonts w:ascii="Times New Roman" w:hAnsi="Times New Roman" w:eastAsia="宋体"/>
        </w:rPr>
        <w:br w:type="textWrapping"/>
      </w:r>
      <w:r>
        <w:rPr>
          <w:rFonts w:ascii="Times New Roman" w:hAnsi="Times New Roman" w:eastAsia="宋体"/>
        </w:rPr>
        <w:t xml:space="preserve">                    'task_id': task['id'],</w:t>
      </w:r>
      <w:r>
        <w:rPr>
          <w:rFonts w:ascii="Times New Roman" w:hAnsi="Times New Roman" w:eastAsia="宋体"/>
        </w:rPr>
        <w:br w:type="textWrapping"/>
      </w:r>
      <w:r>
        <w:rPr>
          <w:rFonts w:ascii="Times New Roman" w:hAnsi="Times New Roman" w:eastAsia="宋体"/>
        </w:rPr>
        <w:t xml:space="preserve">                    'start': estimated_start,</w:t>
      </w:r>
      <w:r>
        <w:rPr>
          <w:rFonts w:ascii="Times New Roman" w:hAnsi="Times New Roman" w:eastAsia="宋体"/>
        </w:rPr>
        <w:br w:type="textWrapping"/>
      </w:r>
      <w:r>
        <w:rPr>
          <w:rFonts w:ascii="Times New Roman" w:hAnsi="Times New Roman" w:eastAsia="宋体"/>
        </w:rPr>
        <w:t xml:space="preserve">                    'end': estimated_end</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检查每个机器人的任务时间是否重叠</w:t>
      </w:r>
      <w:r>
        <w:rPr>
          <w:rFonts w:ascii="Times New Roman" w:hAnsi="Times New Roman" w:eastAsia="宋体"/>
        </w:rPr>
        <w:br w:type="textWrapping"/>
      </w:r>
      <w:r>
        <w:rPr>
          <w:rFonts w:ascii="Times New Roman" w:hAnsi="Times New Roman" w:eastAsia="宋体"/>
        </w:rPr>
        <w:t xml:space="preserve">    for robot_id, assignments in robot_assignments.items():</w:t>
      </w:r>
      <w:r>
        <w:rPr>
          <w:rFonts w:ascii="Times New Roman" w:hAnsi="Times New Roman" w:eastAsia="宋体"/>
        </w:rPr>
        <w:br w:type="textWrapping"/>
      </w:r>
      <w:r>
        <w:rPr>
          <w:rFonts w:ascii="Times New Roman" w:hAnsi="Times New Roman" w:eastAsia="宋体"/>
        </w:rPr>
        <w:t xml:space="preserve">        # 按开始时间排序</w:t>
      </w:r>
      <w:r>
        <w:rPr>
          <w:rFonts w:ascii="Times New Roman" w:hAnsi="Times New Roman" w:eastAsia="宋体"/>
        </w:rPr>
        <w:br w:type="textWrapping"/>
      </w:r>
      <w:r>
        <w:rPr>
          <w:rFonts w:ascii="Times New Roman" w:hAnsi="Times New Roman" w:eastAsia="宋体"/>
        </w:rPr>
        <w:t xml:space="preserve">        sorted_assignments = sorted(assignments, key=lambda x: x['start'])</w:t>
      </w:r>
      <w:r>
        <w:rPr>
          <w:rFonts w:ascii="Times New Roman" w:hAnsi="Times New Roman" w:eastAsia="宋体"/>
        </w:rPr>
        <w:br w:type="textWrapping"/>
      </w:r>
      <w:r>
        <w:rPr>
          <w:rFonts w:ascii="Times New Roman" w:hAnsi="Times New Roman" w:eastAsia="宋体"/>
        </w:rPr>
        <w:t xml:space="preserve">        for i in range(len(sorted_assignments) - 1):</w:t>
      </w:r>
      <w:r>
        <w:rPr>
          <w:rFonts w:ascii="Times New Roman" w:hAnsi="Times New Roman" w:eastAsia="宋体"/>
        </w:rPr>
        <w:br w:type="textWrapping"/>
      </w:r>
      <w:r>
        <w:rPr>
          <w:rFonts w:ascii="Times New Roman" w:hAnsi="Times New Roman" w:eastAsia="宋体"/>
        </w:rPr>
        <w:t xml:space="preserve">            current = sorted_assignments[i]</w:t>
      </w:r>
      <w:r>
        <w:rPr>
          <w:rFonts w:ascii="Times New Roman" w:hAnsi="Times New Roman" w:eastAsia="宋体"/>
        </w:rPr>
        <w:br w:type="textWrapping"/>
      </w:r>
      <w:r>
        <w:rPr>
          <w:rFonts w:ascii="Times New Roman" w:hAnsi="Times New Roman" w:eastAsia="宋体"/>
        </w:rPr>
        <w:t xml:space="preserve">            next_task = sorted_assignments[i + 1]</w:t>
      </w:r>
      <w:r>
        <w:rPr>
          <w:rFonts w:ascii="Times New Roman" w:hAnsi="Times New Roman" w:eastAsia="宋体"/>
        </w:rPr>
        <w:br w:type="textWrapping"/>
      </w:r>
      <w:r>
        <w:rPr>
          <w:rFonts w:ascii="Times New Roman" w:hAnsi="Times New Roman" w:eastAsia="宋体"/>
        </w:rPr>
        <w:t xml:space="preserve">            if current['end'] &gt; next_task['start']:</w:t>
      </w:r>
      <w:r>
        <w:rPr>
          <w:rFonts w:ascii="Times New Roman" w:hAnsi="Times New Roman" w:eastAsia="宋体"/>
        </w:rPr>
        <w:br w:type="textWrapping"/>
      </w:r>
      <w:r>
        <w:rPr>
          <w:rFonts w:ascii="Times New Roman" w:hAnsi="Times New Roman" w:eastAsia="宋体"/>
        </w:rPr>
        <w:t xml:space="preserve">                # 时间重叠，发现冲突</w:t>
      </w:r>
      <w:r>
        <w:rPr>
          <w:rFonts w:ascii="Times New Roman" w:hAnsi="Times New Roman" w:eastAsia="宋体"/>
        </w:rPr>
        <w:br w:type="textWrapping"/>
      </w:r>
      <w:r>
        <w:rPr>
          <w:rFonts w:ascii="Times New Roman" w:hAnsi="Times New Roman" w:eastAsia="宋体"/>
        </w:rPr>
        <w:t xml:space="preserve">                conflict = {</w:t>
      </w:r>
      <w:r>
        <w:rPr>
          <w:rFonts w:ascii="Times New Roman" w:hAnsi="Times New Roman" w:eastAsia="宋体"/>
        </w:rPr>
        <w:br w:type="textWrapping"/>
      </w:r>
      <w:r>
        <w:rPr>
          <w:rFonts w:ascii="Times New Roman" w:hAnsi="Times New Roman" w:eastAsia="宋体"/>
        </w:rPr>
        <w:t xml:space="preserve">                    'type': 'resource_overlap',</w:t>
      </w:r>
      <w:r>
        <w:rPr>
          <w:rFonts w:ascii="Times New Roman" w:hAnsi="Times New Roman" w:eastAsia="宋体"/>
        </w:rPr>
        <w:br w:type="textWrapping"/>
      </w:r>
      <w:r>
        <w:rPr>
          <w:rFonts w:ascii="Times New Roman" w:hAnsi="Times New Roman" w:eastAsia="宋体"/>
        </w:rPr>
        <w:t xml:space="preserve">                    'robot_id': robot_id,</w:t>
      </w:r>
      <w:r>
        <w:rPr>
          <w:rFonts w:ascii="Times New Roman" w:hAnsi="Times New Roman" w:eastAsia="宋体"/>
        </w:rPr>
        <w:br w:type="textWrapping"/>
      </w:r>
      <w:r>
        <w:rPr>
          <w:rFonts w:ascii="Times New Roman" w:hAnsi="Times New Roman" w:eastAsia="宋体"/>
        </w:rPr>
        <w:t xml:space="preserve">                    'tasks': [current['task_id'], next_task['task_id']],</w:t>
      </w:r>
      <w:r>
        <w:rPr>
          <w:rFonts w:ascii="Times New Roman" w:hAnsi="Times New Roman" w:eastAsia="宋体"/>
        </w:rPr>
        <w:br w:type="textWrapping"/>
      </w:r>
      <w:r>
        <w:rPr>
          <w:rFonts w:ascii="Times New Roman" w:hAnsi="Times New Roman" w:eastAsia="宋体"/>
        </w:rPr>
        <w:t xml:space="preserve">                    'overlap_time': current['end'] - next_task['start']</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conflicts.append(conflict)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conflicts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resolve_conflicts(task_queue, conflicts):</w:t>
      </w:r>
      <w:r>
        <w:rPr>
          <w:rFonts w:ascii="Times New Roman" w:hAnsi="Times New Roman" w:eastAsia="宋体"/>
        </w:rPr>
        <w:br w:type="textWrapping"/>
      </w:r>
      <w:r>
        <w:rPr>
          <w:rFonts w:ascii="Times New Roman" w:hAnsi="Times New Roman" w:eastAsia="宋体"/>
        </w:rPr>
        <w:t xml:space="preserve">    """尝试消解检测到的冲突。"""</w:t>
      </w:r>
      <w:r>
        <w:rPr>
          <w:rFonts w:ascii="Times New Roman" w:hAnsi="Times New Roman" w:eastAsia="宋体"/>
        </w:rPr>
        <w:br w:type="textWrapping"/>
      </w:r>
      <w:r>
        <w:rPr>
          <w:rFonts w:ascii="Times New Roman" w:hAnsi="Times New Roman" w:eastAsia="宋体"/>
        </w:rPr>
        <w:t xml:space="preserve">    # ，我们采用贪心策略重新分配机器人</w:t>
      </w:r>
      <w:r>
        <w:rPr>
          <w:rFonts w:ascii="Times New Roman" w:hAnsi="Times New Roman" w:eastAsia="宋体"/>
        </w:rPr>
        <w:br w:type="textWrapping"/>
      </w:r>
      <w:r>
        <w:rPr>
          <w:rFonts w:ascii="Times New Roman" w:hAnsi="Times New Roman" w:eastAsia="宋体"/>
        </w:rPr>
        <w:t xml:space="preserve">    for conflict in conflicts:</w:t>
      </w:r>
      <w:r>
        <w:rPr>
          <w:rFonts w:ascii="Times New Roman" w:hAnsi="Times New Roman" w:eastAsia="宋体"/>
        </w:rPr>
        <w:br w:type="textWrapping"/>
      </w:r>
      <w:r>
        <w:rPr>
          <w:rFonts w:ascii="Times New Roman" w:hAnsi="Times New Roman" w:eastAsia="宋体"/>
        </w:rPr>
        <w:t xml:space="preserve">        if conflict['type'] == 'resource_overlap':</w:t>
      </w:r>
      <w:r>
        <w:rPr>
          <w:rFonts w:ascii="Times New Roman" w:hAnsi="Times New Roman" w:eastAsia="宋体"/>
        </w:rPr>
        <w:br w:type="textWrapping"/>
      </w:r>
      <w:r>
        <w:rPr>
          <w:rFonts w:ascii="Times New Roman" w:hAnsi="Times New Roman" w:eastAsia="宋体"/>
        </w:rPr>
        <w:t xml:space="preserve">            robot_id = conflict['robot_id']</w:t>
      </w:r>
      <w:r>
        <w:rPr>
          <w:rFonts w:ascii="Times New Roman" w:hAnsi="Times New Roman" w:eastAsia="宋体"/>
        </w:rPr>
        <w:br w:type="textWrapping"/>
      </w:r>
      <w:r>
        <w:rPr>
          <w:rFonts w:ascii="Times New Roman" w:hAnsi="Times New Roman" w:eastAsia="宋体"/>
        </w:rPr>
        <w:t xml:space="preserve">            task_ids = conflict['tasks']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尝试其一个任务重新分配机器人</w:t>
      </w:r>
      <w:r>
        <w:rPr>
          <w:rFonts w:ascii="Times New Roman" w:hAnsi="Times New Roman" w:eastAsia="宋体"/>
        </w:rPr>
        <w:br w:type="textWrapping"/>
      </w:r>
      <w:r>
        <w:rPr>
          <w:rFonts w:ascii="Times New Roman" w:hAnsi="Times New Roman" w:eastAsia="宋体"/>
        </w:rPr>
        <w:t xml:space="preserve">            for task_id in task_ids:</w:t>
      </w:r>
      <w:r>
        <w:rPr>
          <w:rFonts w:ascii="Times New Roman" w:hAnsi="Times New Roman" w:eastAsia="宋体"/>
        </w:rPr>
        <w:br w:type="textWrapping"/>
      </w:r>
      <w:r>
        <w:rPr>
          <w:rFonts w:ascii="Times New Roman" w:hAnsi="Times New Roman" w:eastAsia="宋体"/>
        </w:rPr>
        <w:t xml:space="preserve">                task = find_task_by_id(task_queue, task_id)</w:t>
      </w:r>
      <w:r>
        <w:rPr>
          <w:rFonts w:ascii="Times New Roman" w:hAnsi="Times New Roman" w:eastAsia="宋体"/>
        </w:rPr>
        <w:br w:type="textWrapping"/>
      </w:r>
      <w:r>
        <w:rPr>
          <w:rFonts w:ascii="Times New Roman" w:hAnsi="Times New Roman" w:eastAsia="宋体"/>
        </w:rPr>
        <w:t xml:space="preserve">                if not task:</w:t>
      </w:r>
      <w:r>
        <w:rPr>
          <w:rFonts w:ascii="Times New Roman" w:hAnsi="Times New Roman" w:eastAsia="宋体"/>
        </w:rPr>
        <w:br w:type="textWrapping"/>
      </w:r>
      <w:r>
        <w:rPr>
          <w:rFonts w:ascii="Times New Roman" w:hAnsi="Times New Roman" w:eastAsia="宋体"/>
        </w:rPr>
        <w:t xml:space="preserve">                    continue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寻找可用机器人</w:t>
      </w:r>
      <w:r>
        <w:rPr>
          <w:rFonts w:ascii="Times New Roman" w:hAnsi="Times New Roman" w:eastAsia="宋体"/>
        </w:rPr>
        <w:br w:type="textWrapping"/>
      </w:r>
      <w:r>
        <w:rPr>
          <w:rFonts w:ascii="Times New Roman" w:hAnsi="Times New Roman" w:eastAsia="宋体"/>
        </w:rPr>
        <w:t xml:space="preserve">                alternative_robot = find_alternative_robot(task, robot_id)</w:t>
      </w:r>
      <w:r>
        <w:rPr>
          <w:rFonts w:ascii="Times New Roman" w:hAnsi="Times New Roman" w:eastAsia="宋体"/>
        </w:rPr>
        <w:br w:type="textWrapping"/>
      </w:r>
      <w:r>
        <w:rPr>
          <w:rFonts w:ascii="Times New Roman" w:hAnsi="Times New Roman" w:eastAsia="宋体"/>
        </w:rPr>
        <w:t xml:space="preserve">                if alternative_robot:</w:t>
      </w:r>
      <w:r>
        <w:rPr>
          <w:rFonts w:ascii="Times New Roman" w:hAnsi="Times New Roman" w:eastAsia="宋体"/>
        </w:rPr>
        <w:br w:type="textWrapping"/>
      </w:r>
      <w:r>
        <w:rPr>
          <w:rFonts w:ascii="Times New Roman" w:hAnsi="Times New Roman" w:eastAsia="宋体"/>
        </w:rPr>
        <w:t xml:space="preserve">                    # 重新分配机器人</w:t>
      </w:r>
      <w:r>
        <w:rPr>
          <w:rFonts w:ascii="Times New Roman" w:hAnsi="Times New Roman" w:eastAsia="宋体"/>
        </w:rPr>
        <w:br w:type="textWrapping"/>
      </w:r>
      <w:r>
        <w:rPr>
          <w:rFonts w:ascii="Times New Roman" w:hAnsi="Times New Roman" w:eastAsia="宋体"/>
        </w:rPr>
        <w:t xml:space="preserve">                    task['assigned_robot'] = alternative_robot</w:t>
      </w:r>
      <w:r>
        <w:rPr>
          <w:rFonts w:ascii="Times New Roman" w:hAnsi="Times New Roman" w:eastAsia="宋体"/>
        </w:rPr>
        <w:br w:type="textWrapping"/>
      </w:r>
      <w:r>
        <w:rPr>
          <w:rFonts w:ascii="Times New Roman" w:hAnsi="Times New Roman" w:eastAsia="宋体"/>
        </w:rPr>
        <w:t xml:space="preserve">                    # 重新计算该任务的开始时间</w:t>
      </w:r>
      <w:r>
        <w:rPr>
          <w:rFonts w:ascii="Times New Roman" w:hAnsi="Times New Roman" w:eastAsia="宋体"/>
        </w:rPr>
        <w:br w:type="textWrapping"/>
      </w:r>
      <w:r>
        <w:rPr>
          <w:rFonts w:ascii="Times New Roman" w:hAnsi="Times New Roman" w:eastAsia="宋体"/>
        </w:rPr>
        <w:t xml:space="preserve">                    task['estimated_start_time'] = calculate_new_start_time(task, alternative_robot)</w:t>
      </w:r>
      <w:r>
        <w:rPr>
          <w:rFonts w:ascii="Times New Roman" w:hAnsi="Times New Roman" w:eastAsia="宋体"/>
        </w:rPr>
        <w:br w:type="textWrapping"/>
      </w:r>
      <w:r>
        <w:rPr>
          <w:rFonts w:ascii="Times New Roman" w:hAnsi="Times New Roman" w:eastAsia="宋体"/>
        </w:rPr>
        <w:t xml:space="preserve">                    # 冲突可能已解决，跳出循环</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 如果无法通过重新分配机器人解决，尝试调整任务开始时间</w:t>
      </w:r>
      <w:r>
        <w:rPr>
          <w:rFonts w:ascii="Times New Roman" w:hAnsi="Times New Roman" w:eastAsia="宋体"/>
        </w:rPr>
        <w:br w:type="textWrapping"/>
      </w:r>
      <w:r>
        <w:rPr>
          <w:rFonts w:ascii="Times New Roman" w:hAnsi="Times New Roman" w:eastAsia="宋体"/>
        </w:rPr>
        <w:t xml:space="preserve">                if not adjust_task_timing(task_queue, task_ids):</w:t>
      </w:r>
      <w:r>
        <w:rPr>
          <w:rFonts w:ascii="Times New Roman" w:hAnsi="Times New Roman" w:eastAsia="宋体"/>
        </w:rPr>
        <w:br w:type="textWrapping"/>
      </w:r>
      <w:r>
        <w:rPr>
          <w:rFonts w:ascii="Times New Roman" w:hAnsi="Times New Roman" w:eastAsia="宋体"/>
        </w:rPr>
        <w:t xml:space="preserve">                    # 无法解决冲突</w:t>
      </w:r>
      <w:r>
        <w:rPr>
          <w:rFonts w:ascii="Times New Roman" w:hAnsi="Times New Roman" w:eastAsia="宋体"/>
        </w:rPr>
        <w:br w:type="textWrapping"/>
      </w:r>
      <w:r>
        <w:rPr>
          <w:rFonts w:ascii="Times New Roman" w:hAnsi="Times New Roman" w:eastAsia="宋体"/>
        </w:rPr>
        <w:t xml:space="preserve">                    return None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重新检查是否还有冲突</w:t>
      </w:r>
      <w:r>
        <w:rPr>
          <w:rFonts w:ascii="Times New Roman" w:hAnsi="Times New Roman" w:eastAsia="宋体"/>
        </w:rPr>
        <w:br w:type="textWrapping"/>
      </w:r>
      <w:r>
        <w:rPr>
          <w:rFonts w:ascii="Times New Roman" w:hAnsi="Times New Roman" w:eastAsia="宋体"/>
        </w:rPr>
        <w:t xml:space="preserve">    remaining_conflicts = detect_resource_conflicts(task_queue)</w:t>
      </w:r>
      <w:r>
        <w:rPr>
          <w:rFonts w:ascii="Times New Roman" w:hAnsi="Times New Roman" w:eastAsia="宋体"/>
        </w:rPr>
        <w:br w:type="textWrapping"/>
      </w:r>
      <w:r>
        <w:rPr>
          <w:rFonts w:ascii="Times New Roman" w:hAnsi="Times New Roman" w:eastAsia="宋体"/>
        </w:rPr>
        <w:t xml:space="preserve">    if remaining_conflicts:</w:t>
      </w:r>
      <w:r>
        <w:rPr>
          <w:rFonts w:ascii="Times New Roman" w:hAnsi="Times New Roman" w:eastAsia="宋体"/>
        </w:rPr>
        <w:br w:type="textWrapping"/>
      </w:r>
      <w:r>
        <w:rPr>
          <w:rFonts w:ascii="Times New Roman" w:hAnsi="Times New Roman" w:eastAsia="宋体"/>
        </w:rPr>
        <w:t xml:space="preserve">        return None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generate_schedule_from_queue(task_queue)</w:t>
      </w:r>
      <w:r>
        <w:rPr>
          <w:rFonts w:ascii="Times New Roman" w:hAnsi="Times New Roman" w:eastAsia="宋体"/>
        </w:rPr>
        <w:br w:type="textWrapping"/>
      </w:r>
      <w:r>
        <w:rPr>
          <w:rFonts w:ascii="Times New Roman" w:hAnsi="Times New Roman" w:eastAsia="宋体"/>
        </w:rPr>
        <w:t>def adjust_task_timing(task_queue, conflicting_task_ids):</w:t>
      </w:r>
      <w:r>
        <w:rPr>
          <w:rFonts w:ascii="Times New Roman" w:hAnsi="Times New Roman" w:eastAsia="宋体"/>
        </w:rPr>
        <w:br w:type="textWrapping"/>
      </w:r>
      <w:r>
        <w:rPr>
          <w:rFonts w:ascii="Times New Roman" w:hAnsi="Times New Roman" w:eastAsia="宋体"/>
        </w:rPr>
        <w:t xml:space="preserve">    """通过调整任务开始时间来消解冲突。"""</w:t>
      </w:r>
      <w:r>
        <w:rPr>
          <w:rFonts w:ascii="Times New Roman" w:hAnsi="Times New Roman" w:eastAsia="宋体"/>
        </w:rPr>
        <w:br w:type="textWrapping"/>
      </w:r>
      <w:r>
        <w:rPr>
          <w:rFonts w:ascii="Times New Roman" w:hAnsi="Times New Roman" w:eastAsia="宋体"/>
        </w:rPr>
        <w:t xml:space="preserve">    # 找到冲突的任务</w:t>
      </w:r>
      <w:r>
        <w:rPr>
          <w:rFonts w:ascii="Times New Roman" w:hAnsi="Times New Roman" w:eastAsia="宋体"/>
        </w:rPr>
        <w:br w:type="textWrapping"/>
      </w:r>
      <w:r>
        <w:rPr>
          <w:rFonts w:ascii="Times New Roman" w:hAnsi="Times New Roman" w:eastAsia="宋体"/>
        </w:rPr>
        <w:t xml:space="preserve">    tasks = [find_task_by_id(task_queue, tid) for tid in conflicting_task_ids]</w:t>
      </w:r>
      <w:r>
        <w:rPr>
          <w:rFonts w:ascii="Times New Roman" w:hAnsi="Times New Roman" w:eastAsia="宋体"/>
        </w:rPr>
        <w:br w:type="textWrapping"/>
      </w:r>
      <w:r>
        <w:rPr>
          <w:rFonts w:ascii="Times New Roman" w:hAnsi="Times New Roman" w:eastAsia="宋体"/>
        </w:rPr>
        <w:t xml:space="preserve">    tasks = [t for t in tasks if 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len(tasks) &lt; 2:</w:t>
      </w:r>
      <w:r>
        <w:rPr>
          <w:rFonts w:ascii="Times New Roman" w:hAnsi="Times New Roman" w:eastAsia="宋体"/>
        </w:rPr>
        <w:br w:type="textWrapping"/>
      </w:r>
      <w:r>
        <w:rPr>
          <w:rFonts w:ascii="Times New Roman" w:hAnsi="Times New Roman" w:eastAsia="宋体"/>
        </w:rPr>
        <w:t xml:space="preserve">        return False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按优先级排序</w:t>
      </w:r>
      <w:r>
        <w:rPr>
          <w:rFonts w:ascii="Times New Roman" w:hAnsi="Times New Roman" w:eastAsia="宋体"/>
        </w:rPr>
        <w:br w:type="textWrapping"/>
      </w:r>
      <w:r>
        <w:rPr>
          <w:rFonts w:ascii="Times New Roman" w:hAnsi="Times New Roman" w:eastAsia="宋体"/>
        </w:rPr>
        <w:t xml:space="preserve">    tasks_sorted = sorted(tasks, key=lambda x: x.get('priority', 0), reverse=True)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延迟低优先级任务的开始时间</w:t>
      </w:r>
      <w:r>
        <w:rPr>
          <w:rFonts w:ascii="Times New Roman" w:hAnsi="Times New Roman" w:eastAsia="宋体"/>
        </w:rPr>
        <w:br w:type="textWrapping"/>
      </w:r>
      <w:r>
        <w:rPr>
          <w:rFonts w:ascii="Times New Roman" w:hAnsi="Times New Roman" w:eastAsia="宋体"/>
        </w:rPr>
        <w:t xml:space="preserve">    low_priority_task = tasks_sorted[-1]</w:t>
      </w:r>
      <w:r>
        <w:rPr>
          <w:rFonts w:ascii="Times New Roman" w:hAnsi="Times New Roman" w:eastAsia="宋体"/>
        </w:rPr>
        <w:br w:type="textWrapping"/>
      </w:r>
      <w:r>
        <w:rPr>
          <w:rFonts w:ascii="Times New Roman" w:hAnsi="Times New Roman" w:eastAsia="宋体"/>
        </w:rPr>
        <w:t xml:space="preserve">    high_priority_task = tasks_sorted[0]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计算延迟的时间</w:t>
      </w:r>
      <w:r>
        <w:rPr>
          <w:rFonts w:ascii="Times New Roman" w:hAnsi="Times New Roman" w:eastAsia="宋体"/>
        </w:rPr>
        <w:br w:type="textWrapping"/>
      </w:r>
      <w:r>
        <w:rPr>
          <w:rFonts w:ascii="Times New Roman" w:hAnsi="Times New Roman" w:eastAsia="宋体"/>
        </w:rPr>
        <w:t xml:space="preserve">    high_end = high_priority_task.get('estimated_start_time', 0) + high_priority_task.get('estimated_duration', 0)</w:t>
      </w:r>
      <w:r>
        <w:rPr>
          <w:rFonts w:ascii="Times New Roman" w:hAnsi="Times New Roman" w:eastAsia="宋体"/>
        </w:rPr>
        <w:br w:type="textWrapping"/>
      </w:r>
      <w:r>
        <w:rPr>
          <w:rFonts w:ascii="Times New Roman" w:hAnsi="Times New Roman" w:eastAsia="宋体"/>
        </w:rPr>
        <w:t xml:space="preserve">    low_start = low_priority_task.get('estimated_start_time', 0)</w:t>
      </w:r>
      <w:r>
        <w:rPr>
          <w:rFonts w:ascii="Times New Roman" w:hAnsi="Times New Roman" w:eastAsia="宋体"/>
        </w:rPr>
        <w:br w:type="textWrapping"/>
      </w:r>
      <w:r>
        <w:rPr>
          <w:rFonts w:ascii="Times New Roman" w:hAnsi="Times New Roman" w:eastAsia="宋体"/>
        </w:rPr>
        <w:t xml:space="preserve">    delay_needed = max(0, high_end - low_start + 60)  # 加上60秒安全间隔</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更新低优先级任务的开始时间</w:t>
      </w:r>
      <w:r>
        <w:rPr>
          <w:rFonts w:ascii="Times New Roman" w:hAnsi="Times New Roman" w:eastAsia="宋体"/>
        </w:rPr>
        <w:br w:type="textWrapping"/>
      </w:r>
      <w:r>
        <w:rPr>
          <w:rFonts w:ascii="Times New Roman" w:hAnsi="Times New Roman" w:eastAsia="宋体"/>
        </w:rPr>
        <w:t xml:space="preserve">    low_priority_task['estimated_start_time'] = low_start + delay_needed</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True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generate_compromise_schedule(task_queue, unresolved_conflicts):</w:t>
      </w:r>
      <w:r>
        <w:rPr>
          <w:rFonts w:ascii="Times New Roman" w:hAnsi="Times New Roman" w:eastAsia="宋体"/>
        </w:rPr>
        <w:br w:type="textWrapping"/>
      </w:r>
      <w:r>
        <w:rPr>
          <w:rFonts w:ascii="Times New Roman" w:hAnsi="Times New Roman" w:eastAsia="宋体"/>
        </w:rPr>
        <w:t xml:space="preserve">    """生成妥协的调度方案和冲突报告。"""</w:t>
      </w:r>
      <w:r>
        <w:rPr>
          <w:rFonts w:ascii="Times New Roman" w:hAnsi="Times New Roman" w:eastAsia="宋体"/>
        </w:rPr>
        <w:br w:type="textWrapping"/>
      </w:r>
      <w:r>
        <w:rPr>
          <w:rFonts w:ascii="Times New Roman" w:hAnsi="Times New Roman" w:eastAsia="宋体"/>
        </w:rPr>
        <w:t xml:space="preserve">    # 创建一个基本可行的调度，但允许某些任务延迟</w:t>
      </w:r>
      <w:r>
        <w:rPr>
          <w:rFonts w:ascii="Times New Roman" w:hAnsi="Times New Roman" w:eastAsia="宋体"/>
        </w:rPr>
        <w:br w:type="textWrapping"/>
      </w:r>
      <w:r>
        <w:rPr>
          <w:rFonts w:ascii="Times New Roman" w:hAnsi="Times New Roman" w:eastAsia="宋体"/>
        </w:rPr>
        <w:t xml:space="preserve">    schedule = generate_schedule_from_queue(task_queue)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生成冲突报告</w:t>
      </w:r>
      <w:r>
        <w:rPr>
          <w:rFonts w:ascii="Times New Roman" w:hAnsi="Times New Roman" w:eastAsia="宋体"/>
        </w:rPr>
        <w:br w:type="textWrapping"/>
      </w:r>
      <w:r>
        <w:rPr>
          <w:rFonts w:ascii="Times New Roman" w:hAnsi="Times New Roman" w:eastAsia="宋体"/>
        </w:rPr>
        <w:t xml:space="preserve">    conflict_report = {</w:t>
      </w:r>
      <w:r>
        <w:rPr>
          <w:rFonts w:ascii="Times New Roman" w:hAnsi="Times New Roman" w:eastAsia="宋体"/>
        </w:rPr>
        <w:br w:type="textWrapping"/>
      </w:r>
      <w:r>
        <w:rPr>
          <w:rFonts w:ascii="Times New Roman" w:hAnsi="Times New Roman" w:eastAsia="宋体"/>
        </w:rPr>
        <w:t xml:space="preserve">        'unresolved_conflicts': unresolved_conflicts,</w:t>
      </w:r>
      <w:r>
        <w:rPr>
          <w:rFonts w:ascii="Times New Roman" w:hAnsi="Times New Roman" w:eastAsia="宋体"/>
        </w:rPr>
        <w:br w:type="textWrapping"/>
      </w:r>
      <w:r>
        <w:rPr>
          <w:rFonts w:ascii="Times New Roman" w:hAnsi="Times New Roman" w:eastAsia="宋体"/>
        </w:rPr>
        <w:t xml:space="preserve">        'compromises_made': [],</w:t>
      </w:r>
      <w:r>
        <w:rPr>
          <w:rFonts w:ascii="Times New Roman" w:hAnsi="Times New Roman" w:eastAsia="宋体"/>
        </w:rPr>
        <w:br w:type="textWrapping"/>
      </w:r>
      <w:r>
        <w:rPr>
          <w:rFonts w:ascii="Times New Roman" w:hAnsi="Times New Roman" w:eastAsia="宋体"/>
        </w:rPr>
        <w:t xml:space="preserve">        'efficiency_loss_estimate': calculate_efficiency_loss(task_queue, unresolved_conflicts)</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记录每个冲突的妥协方案</w:t>
      </w:r>
      <w:r>
        <w:rPr>
          <w:rFonts w:ascii="Times New Roman" w:hAnsi="Times New Roman" w:eastAsia="宋体"/>
        </w:rPr>
        <w:br w:type="textWrapping"/>
      </w:r>
      <w:r>
        <w:rPr>
          <w:rFonts w:ascii="Times New Roman" w:hAnsi="Times New Roman" w:eastAsia="宋体"/>
        </w:rPr>
        <w:t xml:space="preserve">    for conflict in unresolved_conflicts:</w:t>
      </w:r>
      <w:r>
        <w:rPr>
          <w:rFonts w:ascii="Times New Roman" w:hAnsi="Times New Roman" w:eastAsia="宋体"/>
        </w:rPr>
        <w:br w:type="textWrapping"/>
      </w:r>
      <w:r>
        <w:rPr>
          <w:rFonts w:ascii="Times New Roman" w:hAnsi="Times New Roman" w:eastAsia="宋体"/>
        </w:rPr>
        <w:t xml:space="preserve">        if conflict['type'] == 'resource_overlap':</w:t>
      </w:r>
      <w:r>
        <w:rPr>
          <w:rFonts w:ascii="Times New Roman" w:hAnsi="Times New Roman" w:eastAsia="宋体"/>
        </w:rPr>
        <w:br w:type="textWrapping"/>
      </w:r>
      <w:r>
        <w:rPr>
          <w:rFonts w:ascii="Times New Roman" w:hAnsi="Times New Roman" w:eastAsia="宋体"/>
        </w:rPr>
        <w:t xml:space="preserve">            # 选择延迟其一个任务</w:t>
      </w:r>
      <w:r>
        <w:rPr>
          <w:rFonts w:ascii="Times New Roman" w:hAnsi="Times New Roman" w:eastAsia="宋体"/>
        </w:rPr>
        <w:br w:type="textWrapping"/>
      </w:r>
      <w:r>
        <w:rPr>
          <w:rFonts w:ascii="Times New Roman" w:hAnsi="Times New Roman" w:eastAsia="宋体"/>
        </w:rPr>
        <w:t xml:space="preserve">            task_ids = conflict['tasks']</w:t>
      </w:r>
      <w:r>
        <w:rPr>
          <w:rFonts w:ascii="Times New Roman" w:hAnsi="Times New Roman" w:eastAsia="宋体"/>
        </w:rPr>
        <w:br w:type="textWrapping"/>
      </w:r>
      <w:r>
        <w:rPr>
          <w:rFonts w:ascii="Times New Roman" w:hAnsi="Times New Roman" w:eastAsia="宋体"/>
        </w:rPr>
        <w:t xml:space="preserve">            # 默认延迟第二个任务</w:t>
      </w:r>
      <w:r>
        <w:rPr>
          <w:rFonts w:ascii="Times New Roman" w:hAnsi="Times New Roman" w:eastAsia="宋体"/>
        </w:rPr>
        <w:br w:type="textWrapping"/>
      </w:r>
      <w:r>
        <w:rPr>
          <w:rFonts w:ascii="Times New Roman" w:hAnsi="Times New Roman" w:eastAsia="宋体"/>
        </w:rPr>
        <w:t xml:space="preserve">            delayed_task_id = task_ids[1]</w:t>
      </w:r>
      <w:r>
        <w:rPr>
          <w:rFonts w:ascii="Times New Roman" w:hAnsi="Times New Roman" w:eastAsia="宋体"/>
        </w:rPr>
        <w:br w:type="textWrapping"/>
      </w:r>
      <w:r>
        <w:rPr>
          <w:rFonts w:ascii="Times New Roman" w:hAnsi="Times New Roman" w:eastAsia="宋体"/>
        </w:rPr>
        <w:t xml:space="preserve">            task = find_task_by_id(task_queue, delayed_task_id)</w:t>
      </w:r>
      <w:r>
        <w:rPr>
          <w:rFonts w:ascii="Times New Roman" w:hAnsi="Times New Roman" w:eastAsia="宋体"/>
        </w:rPr>
        <w:br w:type="textWrapping"/>
      </w:r>
      <w:r>
        <w:rPr>
          <w:rFonts w:ascii="Times New Roman" w:hAnsi="Times New Roman" w:eastAsia="宋体"/>
        </w:rPr>
        <w:t xml:space="preserve">            if task:</w:t>
      </w:r>
      <w:r>
        <w:rPr>
          <w:rFonts w:ascii="Times New Roman" w:hAnsi="Times New Roman" w:eastAsia="宋体"/>
        </w:rPr>
        <w:br w:type="textWrapping"/>
      </w:r>
      <w:r>
        <w:rPr>
          <w:rFonts w:ascii="Times New Roman" w:hAnsi="Times New Roman" w:eastAsia="宋体"/>
        </w:rPr>
        <w:t xml:space="preserve">                original_start = task.get('estimated_start_time')</w:t>
      </w:r>
      <w:r>
        <w:rPr>
          <w:rFonts w:ascii="Times New Roman" w:hAnsi="Times New Roman" w:eastAsia="宋体"/>
        </w:rPr>
        <w:br w:type="textWrapping"/>
      </w:r>
      <w:r>
        <w:rPr>
          <w:rFonts w:ascii="Times New Roman" w:hAnsi="Times New Roman" w:eastAsia="宋体"/>
        </w:rPr>
        <w:t xml:space="preserve">                # 延迟一个固定时间</w:t>
      </w:r>
      <w:r>
        <w:rPr>
          <w:rFonts w:ascii="Times New Roman" w:hAnsi="Times New Roman" w:eastAsia="宋体"/>
        </w:rPr>
        <w:br w:type="textWrapping"/>
      </w:r>
      <w:r>
        <w:rPr>
          <w:rFonts w:ascii="Times New Roman" w:hAnsi="Times New Roman" w:eastAsia="宋体"/>
        </w:rPr>
        <w:t xml:space="preserve">                task['estimated_start_time'] = original_start + 300  # 延迟5分钟</w:t>
      </w:r>
      <w:r>
        <w:rPr>
          <w:rFonts w:ascii="Times New Roman" w:hAnsi="Times New Roman" w:eastAsia="宋体"/>
        </w:rPr>
        <w:br w:type="textWrapping"/>
      </w:r>
      <w:r>
        <w:rPr>
          <w:rFonts w:ascii="Times New Roman" w:hAnsi="Times New Roman" w:eastAsia="宋体"/>
        </w:rPr>
        <w:t xml:space="preserve">                conflict_report['compromises_made'].append({</w:t>
      </w:r>
      <w:r>
        <w:rPr>
          <w:rFonts w:ascii="Times New Roman" w:hAnsi="Times New Roman" w:eastAsia="宋体"/>
        </w:rPr>
        <w:br w:type="textWrapping"/>
      </w:r>
      <w:r>
        <w:rPr>
          <w:rFonts w:ascii="Times New Roman" w:hAnsi="Times New Roman" w:eastAsia="宋体"/>
        </w:rPr>
        <w:t xml:space="preserve">                    'task_id': delayed_task_id,</w:t>
      </w:r>
      <w:r>
        <w:rPr>
          <w:rFonts w:ascii="Times New Roman" w:hAnsi="Times New Roman" w:eastAsia="宋体"/>
        </w:rPr>
        <w:br w:type="textWrapping"/>
      </w:r>
      <w:r>
        <w:rPr>
          <w:rFonts w:ascii="Times New Roman" w:hAnsi="Times New Roman" w:eastAsia="宋体"/>
        </w:rPr>
        <w:t xml:space="preserve">                    'action': 'delayed',</w:t>
      </w:r>
      <w:r>
        <w:rPr>
          <w:rFonts w:ascii="Times New Roman" w:hAnsi="Times New Roman" w:eastAsia="宋体"/>
        </w:rPr>
        <w:br w:type="textWrapping"/>
      </w:r>
      <w:r>
        <w:rPr>
          <w:rFonts w:ascii="Times New Roman" w:hAnsi="Times New Roman" w:eastAsia="宋体"/>
        </w:rPr>
        <w:t xml:space="preserve">                    'delay_seconds': 300</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schedule, conflict_report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generate_schedule_from_queue(task_queue):</w:t>
      </w:r>
      <w:r>
        <w:rPr>
          <w:rFonts w:ascii="Times New Roman" w:hAnsi="Times New Roman" w:eastAsia="宋体"/>
        </w:rPr>
        <w:br w:type="textWrapping"/>
      </w:r>
      <w:r>
        <w:rPr>
          <w:rFonts w:ascii="Times New Roman" w:hAnsi="Times New Roman" w:eastAsia="宋体"/>
        </w:rPr>
        <w:t xml:space="preserve">    """从任务队列生成调度方案。"""</w:t>
      </w:r>
      <w:r>
        <w:rPr>
          <w:rFonts w:ascii="Times New Roman" w:hAnsi="Times New Roman" w:eastAsia="宋体"/>
        </w:rPr>
        <w:br w:type="textWrapping"/>
      </w:r>
      <w:r>
        <w:rPr>
          <w:rFonts w:ascii="Times New Roman" w:hAnsi="Times New Roman" w:eastAsia="宋体"/>
        </w:rPr>
        <w:t xml:space="preserve">    schedule = []</w:t>
      </w:r>
      <w:r>
        <w:rPr>
          <w:rFonts w:ascii="Times New Roman" w:hAnsi="Times New Roman" w:eastAsia="宋体"/>
        </w:rPr>
        <w:br w:type="textWrapping"/>
      </w:r>
      <w:r>
        <w:rPr>
          <w:rFonts w:ascii="Times New Roman" w:hAnsi="Times New Roman" w:eastAsia="宋体"/>
        </w:rPr>
        <w:t xml:space="preserve">    for task in task_queue:</w:t>
      </w:r>
      <w:r>
        <w:rPr>
          <w:rFonts w:ascii="Times New Roman" w:hAnsi="Times New Roman" w:eastAsia="宋体"/>
        </w:rPr>
        <w:br w:type="textWrapping"/>
      </w:r>
      <w:r>
        <w:rPr>
          <w:rFonts w:ascii="Times New Roman" w:hAnsi="Times New Roman" w:eastAsia="宋体"/>
        </w:rPr>
        <w:t xml:space="preserve">        schedule.append({</w:t>
      </w:r>
      <w:r>
        <w:rPr>
          <w:rFonts w:ascii="Times New Roman" w:hAnsi="Times New Roman" w:eastAsia="宋体"/>
        </w:rPr>
        <w:br w:type="textWrapping"/>
      </w:r>
      <w:r>
        <w:rPr>
          <w:rFonts w:ascii="Times New Roman" w:hAnsi="Times New Roman" w:eastAsia="宋体"/>
        </w:rPr>
        <w:t xml:space="preserve">            'task_id': task['id'],</w:t>
      </w:r>
      <w:r>
        <w:rPr>
          <w:rFonts w:ascii="Times New Roman" w:hAnsi="Times New Roman" w:eastAsia="宋体"/>
        </w:rPr>
        <w:br w:type="textWrapping"/>
      </w:r>
      <w:r>
        <w:rPr>
          <w:rFonts w:ascii="Times New Roman" w:hAnsi="Times New Roman" w:eastAsia="宋体"/>
        </w:rPr>
        <w:t xml:space="preserve">            'assigned_robot': task.get('assigned_robot'),</w:t>
      </w:r>
      <w:r>
        <w:rPr>
          <w:rFonts w:ascii="Times New Roman" w:hAnsi="Times New Roman" w:eastAsia="宋体"/>
        </w:rPr>
        <w:br w:type="textWrapping"/>
      </w:r>
      <w:r>
        <w:rPr>
          <w:rFonts w:ascii="Times New Roman" w:hAnsi="Times New Roman" w:eastAsia="宋体"/>
        </w:rPr>
        <w:t xml:space="preserve">            'planned_start_time': task.get('estimated_start_time'),</w:t>
      </w:r>
      <w:r>
        <w:rPr>
          <w:rFonts w:ascii="Times New Roman" w:hAnsi="Times New Roman" w:eastAsia="宋体"/>
        </w:rPr>
        <w:br w:type="textWrapping"/>
      </w:r>
      <w:r>
        <w:rPr>
          <w:rFonts w:ascii="Times New Roman" w:hAnsi="Times New Roman" w:eastAsia="宋体"/>
        </w:rPr>
        <w:t xml:space="preserve">            'planned_end_time': task.get('estimated_start_time', 0) + task.get('estimated_duration', 0) if task.get('estimated_start_time') else None</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return schedule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calculate_efficiency_loss(task_queue, unresolved_conflicts):</w:t>
      </w:r>
      <w:r>
        <w:rPr>
          <w:rFonts w:ascii="Times New Roman" w:hAnsi="Times New Roman" w:eastAsia="宋体"/>
        </w:rPr>
        <w:br w:type="textWrapping"/>
      </w:r>
      <w:r>
        <w:rPr>
          <w:rFonts w:ascii="Times New Roman" w:hAnsi="Times New Roman" w:eastAsia="宋体"/>
        </w:rPr>
        <w:t xml:space="preserve">    """计算因冲突妥协导致的整体效率损失。"""</w:t>
      </w:r>
      <w:r>
        <w:rPr>
          <w:rFonts w:ascii="Times New Roman" w:hAnsi="Times New Roman" w:eastAsia="宋体"/>
        </w:rPr>
        <w:br w:type="textWrapping"/>
      </w:r>
      <w:r>
        <w:rPr>
          <w:rFonts w:ascii="Times New Roman" w:hAnsi="Times New Roman" w:eastAsia="宋体"/>
        </w:rPr>
        <w:t xml:space="preserve">    total_delay = 0</w:t>
      </w:r>
      <w:r>
        <w:rPr>
          <w:rFonts w:ascii="Times New Roman" w:hAnsi="Times New Roman" w:eastAsia="宋体"/>
        </w:rPr>
        <w:br w:type="textWrapping"/>
      </w:r>
      <w:r>
        <w:rPr>
          <w:rFonts w:ascii="Times New Roman" w:hAnsi="Times New Roman" w:eastAsia="宋体"/>
        </w:rPr>
        <w:t xml:space="preserve">    for conflict in unresolved_conflicts:</w:t>
      </w:r>
      <w:r>
        <w:rPr>
          <w:rFonts w:ascii="Times New Roman" w:hAnsi="Times New Roman" w:eastAsia="宋体"/>
        </w:rPr>
        <w:br w:type="textWrapping"/>
      </w:r>
      <w:r>
        <w:rPr>
          <w:rFonts w:ascii="Times New Roman" w:hAnsi="Times New Roman" w:eastAsia="宋体"/>
        </w:rPr>
        <w:t xml:space="preserve">        if conflict['type'] == 'resource_overlap':</w:t>
      </w:r>
      <w:r>
        <w:rPr>
          <w:rFonts w:ascii="Times New Roman" w:hAnsi="Times New Roman" w:eastAsia="宋体"/>
        </w:rPr>
        <w:br w:type="textWrapping"/>
      </w:r>
      <w:r>
        <w:rPr>
          <w:rFonts w:ascii="Times New Roman" w:hAnsi="Times New Roman" w:eastAsia="宋体"/>
        </w:rPr>
        <w:t xml:space="preserve">            total_delay += conflict.get('overlap_time', 0) + 60  # 加上安全间隔</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计算总任务时间</w:t>
      </w:r>
      <w:r>
        <w:rPr>
          <w:rFonts w:ascii="Times New Roman" w:hAnsi="Times New Roman" w:eastAsia="宋体"/>
        </w:rPr>
        <w:br w:type="textWrapping"/>
      </w:r>
      <w:r>
        <w:rPr>
          <w:rFonts w:ascii="Times New Roman" w:hAnsi="Times New Roman" w:eastAsia="宋体"/>
        </w:rPr>
        <w:t xml:space="preserve">    total_task_time = sum(task.get('estimated_duration', 0) for task in task_queue)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total_task_time &gt; 0:</w:t>
      </w:r>
      <w:r>
        <w:rPr>
          <w:rFonts w:ascii="Times New Roman" w:hAnsi="Times New Roman" w:eastAsia="宋体"/>
        </w:rPr>
        <w:br w:type="textWrapping"/>
      </w:r>
      <w:r>
        <w:rPr>
          <w:rFonts w:ascii="Times New Roman" w:hAnsi="Times New Roman" w:eastAsia="宋体"/>
        </w:rPr>
        <w:t xml:space="preserve">        efficiency_loss = total_delay / total_task_time</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efficiency_loss = 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efficiency_loss</w:t>
      </w:r>
      <w:r>
        <w:rPr>
          <w:rFonts w:ascii="Times New Roman" w:hAnsi="Times New Roman" w:eastAsia="宋体"/>
        </w:rPr>
        <w:br w:type="textWrapping"/>
      </w:r>
      <w:r>
        <w:rPr>
          <w:rFonts w:ascii="Times New Roman" w:hAnsi="Times New Roman" w:eastAsia="宋体"/>
        </w:rPr>
        <w:t>def find_edge_info(from_node, to_node, map_topology):</w:t>
      </w:r>
      <w:r>
        <w:rPr>
          <w:rFonts w:ascii="Times New Roman" w:hAnsi="Times New Roman" w:eastAsia="宋体"/>
        </w:rPr>
        <w:br w:type="textWrapping"/>
      </w:r>
      <w:r>
        <w:rPr>
          <w:rFonts w:ascii="Times New Roman" w:hAnsi="Times New Roman" w:eastAsia="宋体"/>
        </w:rPr>
        <w:t xml:space="preserve">    """查找两个节点之间边的详细信息。"""</w:t>
      </w:r>
      <w:r>
        <w:rPr>
          <w:rFonts w:ascii="Times New Roman" w:hAnsi="Times New Roman" w:eastAsia="宋体"/>
        </w:rPr>
        <w:br w:type="textWrapping"/>
      </w:r>
      <w:r>
        <w:rPr>
          <w:rFonts w:ascii="Times New Roman" w:hAnsi="Times New Roman" w:eastAsia="宋体"/>
        </w:rPr>
        <w:t xml:space="preserve">    if from_node in map_topology and 'edges' in map_topology[from_node]:</w:t>
      </w:r>
      <w:r>
        <w:rPr>
          <w:rFonts w:ascii="Times New Roman" w:hAnsi="Times New Roman" w:eastAsia="宋体"/>
        </w:rPr>
        <w:br w:type="textWrapping"/>
      </w:r>
      <w:r>
        <w:rPr>
          <w:rFonts w:ascii="Times New Roman" w:hAnsi="Times New Roman" w:eastAsia="宋体"/>
        </w:rPr>
        <w:t xml:space="preserve">        for edge in map_topology[from_node]['edges']:</w:t>
      </w:r>
      <w:r>
        <w:rPr>
          <w:rFonts w:ascii="Times New Roman" w:hAnsi="Times New Roman" w:eastAsia="宋体"/>
        </w:rPr>
        <w:br w:type="textWrapping"/>
      </w:r>
      <w:r>
        <w:rPr>
          <w:rFonts w:ascii="Times New Roman" w:hAnsi="Times New Roman" w:eastAsia="宋体"/>
        </w:rPr>
        <w:t xml:space="preserve">            if edge['to'] == to_node:</w:t>
      </w:r>
      <w:r>
        <w:rPr>
          <w:rFonts w:ascii="Times New Roman" w:hAnsi="Times New Roman" w:eastAsia="宋体"/>
        </w:rPr>
        <w:br w:type="textWrapping"/>
      </w:r>
      <w:r>
        <w:rPr>
          <w:rFonts w:ascii="Times New Roman" w:hAnsi="Times New Roman" w:eastAsia="宋体"/>
        </w:rPr>
        <w:t xml:space="preserve">                return edge</w:t>
      </w:r>
      <w:r>
        <w:rPr>
          <w:rFonts w:ascii="Times New Roman" w:hAnsi="Times New Roman" w:eastAsia="宋体"/>
        </w:rPr>
        <w:br w:type="textWrapping"/>
      </w:r>
      <w:r>
        <w:rPr>
          <w:rFonts w:ascii="Times New Roman" w:hAnsi="Times New Roman" w:eastAsia="宋体"/>
        </w:rPr>
        <w:t xml:space="preserve">    return None</w:t>
      </w:r>
      <w:r>
        <w:rPr>
          <w:rFonts w:ascii="Times New Roman" w:hAnsi="Times New Roman" w:eastAsia="宋体"/>
        </w:rPr>
        <w:br w:type="textWrapping"/>
      </w:r>
      <w:r>
        <w:rPr>
          <w:rFonts w:ascii="Times New Roman" w:hAnsi="Times New Roman" w:eastAsia="宋体"/>
        </w:rPr>
        <w:t>def get_slope_factor(from_node, to_node, map_topology):</w:t>
      </w:r>
      <w:r>
        <w:rPr>
          <w:rFonts w:ascii="Times New Roman" w:hAnsi="Times New Roman" w:eastAsia="宋体"/>
        </w:rPr>
        <w:br w:type="textWrapping"/>
      </w:r>
      <w:r>
        <w:rPr>
          <w:rFonts w:ascii="Times New Roman" w:hAnsi="Times New Roman" w:eastAsia="宋体"/>
        </w:rPr>
        <w:t xml:space="preserve">    """获取边的坡度影响因子。"""</w:t>
      </w:r>
      <w:r>
        <w:rPr>
          <w:rFonts w:ascii="Times New Roman" w:hAnsi="Times New Roman" w:eastAsia="宋体"/>
        </w:rPr>
        <w:br w:type="textWrapping"/>
      </w:r>
      <w:r>
        <w:rPr>
          <w:rFonts w:ascii="Times New Roman" w:hAnsi="Times New Roman" w:eastAsia="宋体"/>
        </w:rPr>
        <w:t xml:space="preserve">    edge_info = find_edge_info(from_node, to_node, map_topology)</w:t>
      </w:r>
      <w:r>
        <w:rPr>
          <w:rFonts w:ascii="Times New Roman" w:hAnsi="Times New Roman" w:eastAsia="宋体"/>
        </w:rPr>
        <w:br w:type="textWrapping"/>
      </w:r>
      <w:r>
        <w:rPr>
          <w:rFonts w:ascii="Times New Roman" w:hAnsi="Times New Roman" w:eastAsia="宋体"/>
        </w:rPr>
        <w:t xml:space="preserve">    if edge_info:</w:t>
      </w:r>
      <w:r>
        <w:rPr>
          <w:rFonts w:ascii="Times New Roman" w:hAnsi="Times New Roman" w:eastAsia="宋体"/>
        </w:rPr>
        <w:br w:type="textWrapping"/>
      </w:r>
      <w:r>
        <w:rPr>
          <w:rFonts w:ascii="Times New Roman" w:hAnsi="Times New Roman" w:eastAsia="宋体"/>
        </w:rPr>
        <w:t xml:space="preserve">        slope = abs(edge_info.get('slope', 0.0))</w:t>
      </w:r>
      <w:r>
        <w:rPr>
          <w:rFonts w:ascii="Times New Roman" w:hAnsi="Times New Roman" w:eastAsia="宋体"/>
        </w:rPr>
        <w:br w:type="textWrapping"/>
      </w:r>
      <w:r>
        <w:rPr>
          <w:rFonts w:ascii="Times New Roman" w:hAnsi="Times New Roman" w:eastAsia="宋体"/>
        </w:rPr>
        <w:t xml:space="preserve">        return slope * 0.1  # 坡度每度增加10%的权重</w:t>
      </w:r>
      <w:r>
        <w:rPr>
          <w:rFonts w:ascii="Times New Roman" w:hAnsi="Times New Roman" w:eastAsia="宋体"/>
        </w:rPr>
        <w:br w:type="textWrapping"/>
      </w:r>
      <w:r>
        <w:rPr>
          <w:rFonts w:ascii="Times New Roman" w:hAnsi="Times New Roman" w:eastAsia="宋体"/>
        </w:rPr>
        <w:t xml:space="preserve">    return 0.0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get_door_status_factor(from_node, to_node, map_topology):</w:t>
      </w:r>
      <w:r>
        <w:rPr>
          <w:rFonts w:ascii="Times New Roman" w:hAnsi="Times New Roman" w:eastAsia="宋体"/>
        </w:rPr>
        <w:br w:type="textWrapping"/>
      </w:r>
      <w:r>
        <w:rPr>
          <w:rFonts w:ascii="Times New Roman" w:hAnsi="Times New Roman" w:eastAsia="宋体"/>
        </w:rPr>
        <w:t xml:space="preserve">    """获取门禁状态影响因子。"""</w:t>
      </w:r>
      <w:r>
        <w:rPr>
          <w:rFonts w:ascii="Times New Roman" w:hAnsi="Times New Roman" w:eastAsia="宋体"/>
        </w:rPr>
        <w:br w:type="textWrapping"/>
      </w:r>
      <w:r>
        <w:rPr>
          <w:rFonts w:ascii="Times New Roman" w:hAnsi="Times New Roman" w:eastAsia="宋体"/>
        </w:rPr>
        <w:t xml:space="preserve">    edge_info = find_edge_info(from_node, to_node, map_topology)</w:t>
      </w:r>
      <w:r>
        <w:rPr>
          <w:rFonts w:ascii="Times New Roman" w:hAnsi="Times New Roman" w:eastAsia="宋体"/>
        </w:rPr>
        <w:br w:type="textWrapping"/>
      </w:r>
      <w:r>
        <w:rPr>
          <w:rFonts w:ascii="Times New Roman" w:hAnsi="Times New Roman" w:eastAsia="宋体"/>
        </w:rPr>
        <w:t xml:space="preserve">    if edge_info:</w:t>
      </w:r>
      <w:r>
        <w:rPr>
          <w:rFonts w:ascii="Times New Roman" w:hAnsi="Times New Roman" w:eastAsia="宋体"/>
        </w:rPr>
        <w:br w:type="textWrapping"/>
      </w:r>
      <w:r>
        <w:rPr>
          <w:rFonts w:ascii="Times New Roman" w:hAnsi="Times New Roman" w:eastAsia="宋体"/>
        </w:rPr>
        <w:t xml:space="preserve">        door_status = edge_info.get('door_status', 'open')</w:t>
      </w:r>
      <w:r>
        <w:rPr>
          <w:rFonts w:ascii="Times New Roman" w:hAnsi="Times New Roman" w:eastAsia="宋体"/>
        </w:rPr>
        <w:br w:type="textWrapping"/>
      </w:r>
      <w:r>
        <w:rPr>
          <w:rFonts w:ascii="Times New Roman" w:hAnsi="Times New Roman" w:eastAsia="宋体"/>
        </w:rPr>
        <w:t xml:space="preserve">        if door_status == 'closed':</w:t>
      </w:r>
      <w:r>
        <w:rPr>
          <w:rFonts w:ascii="Times New Roman" w:hAnsi="Times New Roman" w:eastAsia="宋体"/>
        </w:rPr>
        <w:br w:type="textWrapping"/>
      </w:r>
      <w:r>
        <w:rPr>
          <w:rFonts w:ascii="Times New Roman" w:hAnsi="Times New Roman" w:eastAsia="宋体"/>
        </w:rPr>
        <w:t xml:space="preserve">            return 1.0  # 门关闭时权重增加100%</w:t>
      </w:r>
      <w:r>
        <w:rPr>
          <w:rFonts w:ascii="Times New Roman" w:hAnsi="Times New Roman" w:eastAsia="宋体"/>
        </w:rPr>
        <w:br w:type="textWrapping"/>
      </w:r>
      <w:r>
        <w:rPr>
          <w:rFonts w:ascii="Times New Roman" w:hAnsi="Times New Roman" w:eastAsia="宋体"/>
        </w:rPr>
        <w:t xml:space="preserve">        elif door_status == 'locked':</w:t>
      </w:r>
      <w:r>
        <w:rPr>
          <w:rFonts w:ascii="Times New Roman" w:hAnsi="Times New Roman" w:eastAsia="宋体"/>
        </w:rPr>
        <w:br w:type="textWrapping"/>
      </w:r>
      <w:r>
        <w:rPr>
          <w:rFonts w:ascii="Times New Roman" w:hAnsi="Times New Roman" w:eastAsia="宋体"/>
        </w:rPr>
        <w:t xml:space="preserve">            return 2.0  # 门锁定时权重增加200%</w:t>
      </w:r>
      <w:r>
        <w:rPr>
          <w:rFonts w:ascii="Times New Roman" w:hAnsi="Times New Roman" w:eastAsia="宋体"/>
        </w:rPr>
        <w:br w:type="textWrapping"/>
      </w:r>
      <w:r>
        <w:rPr>
          <w:rFonts w:ascii="Times New Roman" w:hAnsi="Times New Roman" w:eastAsia="宋体"/>
        </w:rPr>
        <w:t xml:space="preserve">    return 0.0</w:t>
      </w:r>
      <w:r>
        <w:rPr>
          <w:rFonts w:ascii="Times New Roman" w:hAnsi="Times New Roman" w:eastAsia="宋体"/>
        </w:rPr>
        <w:br w:type="textWrapping"/>
      </w:r>
      <w:r>
        <w:rPr>
          <w:rFonts w:ascii="Times New Roman" w:hAnsi="Times New Roman" w:eastAsia="宋体"/>
        </w:rPr>
        <w:t>def calculate_path_length(path, corridor_topology):</w:t>
      </w:r>
      <w:r>
        <w:rPr>
          <w:rFonts w:ascii="Times New Roman" w:hAnsi="Times New Roman" w:eastAsia="宋体"/>
        </w:rPr>
        <w:br w:type="textWrapping"/>
      </w:r>
      <w:r>
        <w:rPr>
          <w:rFonts w:ascii="Times New Roman" w:hAnsi="Times New Roman" w:eastAsia="宋体"/>
        </w:rPr>
        <w:t xml:space="preserve">    """计算路径的总长度。"""</w:t>
      </w:r>
      <w:r>
        <w:rPr>
          <w:rFonts w:ascii="Times New Roman" w:hAnsi="Times New Roman" w:eastAsia="宋体"/>
        </w:rPr>
        <w:br w:type="textWrapping"/>
      </w:r>
      <w:r>
        <w:rPr>
          <w:rFonts w:ascii="Times New Roman" w:hAnsi="Times New Roman" w:eastAsia="宋体"/>
        </w:rPr>
        <w:t xml:space="preserve">    total_length = 0.0</w:t>
      </w:r>
      <w:r>
        <w:rPr>
          <w:rFonts w:ascii="Times New Roman" w:hAnsi="Times New Roman" w:eastAsia="宋体"/>
        </w:rPr>
        <w:br w:type="textWrapping"/>
      </w:r>
      <w:r>
        <w:rPr>
          <w:rFonts w:ascii="Times New Roman" w:hAnsi="Times New Roman" w:eastAsia="宋体"/>
        </w:rPr>
        <w:t xml:space="preserve">    for i in range(len(path) - 1):</w:t>
      </w:r>
      <w:r>
        <w:rPr>
          <w:rFonts w:ascii="Times New Roman" w:hAnsi="Times New Roman" w:eastAsia="宋体"/>
        </w:rPr>
        <w:br w:type="textWrapping"/>
      </w:r>
      <w:r>
        <w:rPr>
          <w:rFonts w:ascii="Times New Roman" w:hAnsi="Times New Roman" w:eastAsia="宋体"/>
        </w:rPr>
        <w:t xml:space="preserve">        edge_info = find_edge_info(path[i], path[i+1], corridor_topology)</w:t>
      </w:r>
      <w:r>
        <w:rPr>
          <w:rFonts w:ascii="Times New Roman" w:hAnsi="Times New Roman" w:eastAsia="宋体"/>
        </w:rPr>
        <w:br w:type="textWrapping"/>
      </w:r>
      <w:r>
        <w:rPr>
          <w:rFonts w:ascii="Times New Roman" w:hAnsi="Times New Roman" w:eastAsia="宋体"/>
        </w:rPr>
        <w:t xml:space="preserve">        if edge_info:</w:t>
      </w:r>
      <w:r>
        <w:rPr>
          <w:rFonts w:ascii="Times New Roman" w:hAnsi="Times New Roman" w:eastAsia="宋体"/>
        </w:rPr>
        <w:br w:type="textWrapping"/>
      </w:r>
      <w:r>
        <w:rPr>
          <w:rFonts w:ascii="Times New Roman" w:hAnsi="Times New Roman" w:eastAsia="宋体"/>
        </w:rPr>
        <w:t xml:space="preserve">            total_length += edge_info.get('length', 10.0)</w:t>
      </w:r>
      <w:r>
        <w:rPr>
          <w:rFonts w:ascii="Times New Roman" w:hAnsi="Times New Roman" w:eastAsia="宋体"/>
        </w:rPr>
        <w:br w:type="textWrapping"/>
      </w:r>
      <w:r>
        <w:rPr>
          <w:rFonts w:ascii="Times New Roman" w:hAnsi="Times New Roman" w:eastAsia="宋体"/>
        </w:rPr>
        <w:t xml:space="preserve">    return total_length</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dynamic_obstacle_aware_replanning(current_pose, target_pose, point_cloud_data, static_map):</w:t>
      </w:r>
      <w:r>
        <w:rPr>
          <w:rFonts w:ascii="Times New Roman" w:hAnsi="Times New Roman" w:eastAsia="宋体"/>
        </w:rPr>
        <w:br w:type="textWrapping"/>
      </w:r>
      <w:r>
        <w:rPr>
          <w:rFonts w:ascii="Times New Roman" w:hAnsi="Times New Roman" w:eastAsia="宋体"/>
        </w:rPr>
        <w:t xml:space="preserve">    # 初始化重规划路径原始路径，基于静态地图A*算法计算</w:t>
      </w:r>
      <w:r>
        <w:rPr>
          <w:rFonts w:ascii="Times New Roman" w:hAnsi="Times New Roman" w:eastAsia="宋体"/>
        </w:rPr>
        <w:br w:type="textWrapping"/>
      </w:r>
      <w:r>
        <w:rPr>
          <w:rFonts w:ascii="Times New Roman" w:hAnsi="Times New Roman" w:eastAsia="宋体"/>
        </w:rPr>
        <w:t xml:space="preserve">    from sklearn.cluster import DBSCAN</w:t>
      </w:r>
      <w:r>
        <w:rPr>
          <w:rFonts w:ascii="Times New Roman" w:hAnsi="Times New Roman" w:eastAsia="宋体"/>
        </w:rPr>
        <w:br w:type="textWrapping"/>
      </w:r>
      <w:r>
        <w:rPr>
          <w:rFonts w:ascii="Times New Roman" w:hAnsi="Times New Roman" w:eastAsia="宋体"/>
        </w:rPr>
        <w:t xml:space="preserve">    import numpy as np</w:t>
      </w:r>
      <w:r>
        <w:rPr>
          <w:rFonts w:ascii="Times New Roman" w:hAnsi="Times New Roman" w:eastAsia="宋体"/>
        </w:rPr>
        <w:br w:type="textWrapping"/>
      </w:r>
      <w:r>
        <w:rPr>
          <w:rFonts w:ascii="Times New Roman" w:hAnsi="Times New Roman" w:eastAsia="宋体"/>
        </w:rPr>
        <w:t xml:space="preserve">    original_path = a_star_planning(current_pose[:2], target_pose[:2], static_map)</w:t>
      </w:r>
      <w:r>
        <w:rPr>
          <w:rFonts w:ascii="Times New Roman" w:hAnsi="Times New Roman" w:eastAsia="宋体"/>
        </w:rPr>
        <w:br w:type="textWrapping"/>
      </w:r>
      <w:r>
        <w:rPr>
          <w:rFonts w:ascii="Times New Roman" w:hAnsi="Times New Roman" w:eastAsia="宋体"/>
        </w:rPr>
        <w:t xml:space="preserve">    if not original_path:</w:t>
      </w:r>
      <w:r>
        <w:rPr>
          <w:rFonts w:ascii="Times New Roman" w:hAnsi="Times New Roman" w:eastAsia="宋体"/>
        </w:rPr>
        <w:br w:type="textWrapping"/>
      </w:r>
      <w:r>
        <w:rPr>
          <w:rFonts w:ascii="Times New Roman" w:hAnsi="Times New Roman" w:eastAsia="宋体"/>
        </w:rPr>
        <w:t xml:space="preserve">        return []</w:t>
      </w:r>
      <w:r>
        <w:rPr>
          <w:rFonts w:ascii="Times New Roman" w:hAnsi="Times New Roman" w:eastAsia="宋体"/>
        </w:rPr>
        <w:br w:type="textWrapping"/>
      </w:r>
      <w:r>
        <w:rPr>
          <w:rFonts w:ascii="Times New Roman" w:hAnsi="Times New Roman" w:eastAsia="宋体"/>
        </w:rPr>
        <w:t xml:space="preserve">    # 将点云数据转换numpy数组进行聚类分析</w:t>
      </w:r>
      <w:r>
        <w:rPr>
          <w:rFonts w:ascii="Times New Roman" w:hAnsi="Times New Roman" w:eastAsia="宋体"/>
        </w:rPr>
        <w:br w:type="textWrapping"/>
      </w:r>
      <w:r>
        <w:rPr>
          <w:rFonts w:ascii="Times New Roman" w:hAnsi="Times New Roman" w:eastAsia="宋体"/>
        </w:rPr>
        <w:t xml:space="preserve">    points_array = np.array(point_cloud_data)</w:t>
      </w:r>
      <w:r>
        <w:rPr>
          <w:rFonts w:ascii="Times New Roman" w:hAnsi="Times New Roman" w:eastAsia="宋体"/>
        </w:rPr>
        <w:br w:type="textWrapping"/>
      </w:r>
      <w:r>
        <w:rPr>
          <w:rFonts w:ascii="Times New Roman" w:hAnsi="Times New Roman" w:eastAsia="宋体"/>
        </w:rPr>
        <w:t xml:space="preserve">    if len(points_array) == 0:</w:t>
      </w:r>
      <w:r>
        <w:rPr>
          <w:rFonts w:ascii="Times New Roman" w:hAnsi="Times New Roman" w:eastAsia="宋体"/>
        </w:rPr>
        <w:br w:type="textWrapping"/>
      </w:r>
      <w:r>
        <w:rPr>
          <w:rFonts w:ascii="Times New Roman" w:hAnsi="Times New Roman" w:eastAsia="宋体"/>
        </w:rPr>
        <w:t xml:space="preserve">        return original_path</w:t>
      </w:r>
      <w:r>
        <w:rPr>
          <w:rFonts w:ascii="Times New Roman" w:hAnsi="Times New Roman" w:eastAsia="宋体"/>
        </w:rPr>
        <w:br w:type="textWrapping"/>
      </w:r>
      <w:r>
        <w:rPr>
          <w:rFonts w:ascii="Times New Roman" w:hAnsi="Times New Roman" w:eastAsia="宋体"/>
        </w:rPr>
        <w:t xml:space="preserve">    # 使用DBSCAN算法区分动态与静态障碍物，eps和min_samples参数传感器特性设定</w:t>
      </w:r>
      <w:r>
        <w:rPr>
          <w:rFonts w:ascii="Times New Roman" w:hAnsi="Times New Roman" w:eastAsia="宋体"/>
        </w:rPr>
        <w:br w:type="textWrapping"/>
      </w:r>
      <w:r>
        <w:rPr>
          <w:rFonts w:ascii="Times New Roman" w:hAnsi="Times New Roman" w:eastAsia="宋体"/>
        </w:rPr>
        <w:t xml:space="preserve">    clustering = DBSCAN(eps=0.3, min_samples=5).fit(points_array[:, :2])</w:t>
      </w:r>
      <w:r>
        <w:rPr>
          <w:rFonts w:ascii="Times New Roman" w:hAnsi="Times New Roman" w:eastAsia="宋体"/>
        </w:rPr>
        <w:br w:type="textWrapping"/>
      </w:r>
      <w:r>
        <w:rPr>
          <w:rFonts w:ascii="Times New Roman" w:hAnsi="Times New Roman" w:eastAsia="宋体"/>
        </w:rPr>
        <w:t xml:space="preserve">    labels = clustering.labels_</w:t>
      </w:r>
      <w:r>
        <w:rPr>
          <w:rFonts w:ascii="Times New Roman" w:hAnsi="Times New Roman" w:eastAsia="宋体"/>
        </w:rPr>
        <w:br w:type="textWrapping"/>
      </w:r>
      <w:r>
        <w:rPr>
          <w:rFonts w:ascii="Times New Roman" w:hAnsi="Times New Roman" w:eastAsia="宋体"/>
        </w:rPr>
        <w:t xml:space="preserve">    dynamic_obstacles = []</w:t>
      </w:r>
      <w:r>
        <w:rPr>
          <w:rFonts w:ascii="Times New Roman" w:hAnsi="Times New Roman" w:eastAsia="宋体"/>
        </w:rPr>
        <w:br w:type="textWrapping"/>
      </w:r>
      <w:r>
        <w:rPr>
          <w:rFonts w:ascii="Times New Roman" w:hAnsi="Times New Roman" w:eastAsia="宋体"/>
        </w:rPr>
        <w:t xml:space="preserve">    for label in set(labels):</w:t>
      </w:r>
      <w:r>
        <w:rPr>
          <w:rFonts w:ascii="Times New Roman" w:hAnsi="Times New Roman" w:eastAsia="宋体"/>
        </w:rPr>
        <w:br w:type="textWrapping"/>
      </w:r>
      <w:r>
        <w:rPr>
          <w:rFonts w:ascii="Times New Roman" w:hAnsi="Times New Roman" w:eastAsia="宋体"/>
        </w:rPr>
        <w:t xml:space="preserve">        if label != -1:</w:t>
      </w:r>
      <w:r>
        <w:rPr>
          <w:rFonts w:ascii="Times New Roman" w:hAnsi="Times New Roman" w:eastAsia="宋体"/>
        </w:rPr>
        <w:br w:type="textWrapping"/>
      </w:r>
      <w:r>
        <w:rPr>
          <w:rFonts w:ascii="Times New Roman" w:hAnsi="Times New Roman" w:eastAsia="宋体"/>
        </w:rPr>
        <w:t xml:space="preserve">            cluster_points = points_array[labels == label]</w:t>
      </w:r>
      <w:r>
        <w:rPr>
          <w:rFonts w:ascii="Times New Roman" w:hAnsi="Times New Roman" w:eastAsia="宋体"/>
        </w:rPr>
        <w:br w:type="textWrapping"/>
      </w:r>
      <w:r>
        <w:rPr>
          <w:rFonts w:ascii="Times New Roman" w:hAnsi="Times New Roman" w:eastAsia="宋体"/>
        </w:rPr>
        <w:t xml:space="preserve">            # 计算簇的速度向量，历史点云数据，使用的位置差分</w:t>
      </w:r>
      <w:r>
        <w:rPr>
          <w:rFonts w:ascii="Times New Roman" w:hAnsi="Times New Roman" w:eastAsia="宋体"/>
        </w:rPr>
        <w:br w:type="textWrapping"/>
      </w:r>
      <w:r>
        <w:rPr>
          <w:rFonts w:ascii="Times New Roman" w:hAnsi="Times New Roman" w:eastAsia="宋体"/>
        </w:rPr>
        <w:t xml:space="preserve">            if hasattr(dynamic_obstacle_aware_replanning, 'last_cluster_centroids'):</w:t>
      </w:r>
      <w:r>
        <w:rPr>
          <w:rFonts w:ascii="Times New Roman" w:hAnsi="Times New Roman" w:eastAsia="宋体"/>
        </w:rPr>
        <w:br w:type="textWrapping"/>
      </w:r>
      <w:r>
        <w:rPr>
          <w:rFonts w:ascii="Times New Roman" w:hAnsi="Times New Roman" w:eastAsia="宋体"/>
        </w:rPr>
        <w:t xml:space="preserve">                for idx, centroid in enumerate(dynamic_obstacle_aware_replanning.last_cluster_centroids):</w:t>
      </w:r>
      <w:r>
        <w:rPr>
          <w:rFonts w:ascii="Times New Roman" w:hAnsi="Times New Roman" w:eastAsia="宋体"/>
        </w:rPr>
        <w:br w:type="textWrapping"/>
      </w:r>
      <w:r>
        <w:rPr>
          <w:rFonts w:ascii="Times New Roman" w:hAnsi="Times New Roman" w:eastAsia="宋体"/>
        </w:rPr>
        <w:t xml:space="preserve">                    current_centroid = np.mean(cluster_points[:, :2], axis=0)</w:t>
      </w:r>
      <w:r>
        <w:rPr>
          <w:rFonts w:ascii="Times New Roman" w:hAnsi="Times New Roman" w:eastAsia="宋体"/>
        </w:rPr>
        <w:br w:type="textWrapping"/>
      </w:r>
      <w:r>
        <w:rPr>
          <w:rFonts w:ascii="Times New Roman" w:hAnsi="Times New Roman" w:eastAsia="宋体"/>
        </w:rPr>
        <w:t xml:space="preserve">                    displacement = current_centroid - centroid</w:t>
      </w:r>
      <w:r>
        <w:rPr>
          <w:rFonts w:ascii="Times New Roman" w:hAnsi="Times New Roman" w:eastAsia="宋体"/>
        </w:rPr>
        <w:br w:type="textWrapping"/>
      </w:r>
      <w:r>
        <w:rPr>
          <w:rFonts w:ascii="Times New Roman" w:hAnsi="Times New Roman" w:eastAsia="宋体"/>
        </w:rPr>
        <w:t xml:space="preserve">                    if np.linalg.norm(displacement) &gt; 0.1:</w:t>
      </w:r>
      <w:r>
        <w:rPr>
          <w:rFonts w:ascii="Times New Roman" w:hAnsi="Times New Roman" w:eastAsia="宋体"/>
        </w:rPr>
        <w:br w:type="textWrapping"/>
      </w:r>
      <w:r>
        <w:rPr>
          <w:rFonts w:ascii="Times New Roman" w:hAnsi="Times New Roman" w:eastAsia="宋体"/>
        </w:rPr>
        <w:t xml:space="preserve">                        dynamic_obstacles.append({</w:t>
      </w:r>
      <w:r>
        <w:rPr>
          <w:rFonts w:ascii="Times New Roman" w:hAnsi="Times New Roman" w:eastAsia="宋体"/>
        </w:rPr>
        <w:br w:type="textWrapping"/>
      </w:r>
      <w:r>
        <w:rPr>
          <w:rFonts w:ascii="Times New Roman" w:hAnsi="Times New Roman" w:eastAsia="宋体"/>
        </w:rPr>
        <w:t xml:space="preserve">                            'position': current_centroid,</w:t>
      </w:r>
      <w:r>
        <w:rPr>
          <w:rFonts w:ascii="Times New Roman" w:hAnsi="Times New Roman" w:eastAsia="宋体"/>
        </w:rPr>
        <w:br w:type="textWrapping"/>
      </w:r>
      <w:r>
        <w:rPr>
          <w:rFonts w:ascii="Times New Roman" w:hAnsi="Times New Roman" w:eastAsia="宋体"/>
        </w:rPr>
        <w:t xml:space="preserve">                            'velocity': displacement / 0.1</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dynamic_obstacle_aware_replanning.last_cluster_centroids = []</w:t>
      </w:r>
      <w:r>
        <w:rPr>
          <w:rFonts w:ascii="Times New Roman" w:hAnsi="Times New Roman" w:eastAsia="宋体"/>
        </w:rPr>
        <w:br w:type="textWrapping"/>
      </w:r>
      <w:r>
        <w:rPr>
          <w:rFonts w:ascii="Times New Roman" w:hAnsi="Times New Roman" w:eastAsia="宋体"/>
        </w:rPr>
        <w:t xml:space="preserve">    # 预测动态障碍物轨迹并检查与当前路径的冲突</w:t>
      </w:r>
      <w:r>
        <w:rPr>
          <w:rFonts w:ascii="Times New Roman" w:hAnsi="Times New Roman" w:eastAsia="宋体"/>
        </w:rPr>
        <w:br w:type="textWrapping"/>
      </w:r>
      <w:r>
        <w:rPr>
          <w:rFonts w:ascii="Times New Roman" w:hAnsi="Times New Roman" w:eastAsia="宋体"/>
        </w:rPr>
        <w:t xml:space="preserve">    conflict_detected = False</w:t>
      </w:r>
      <w:r>
        <w:rPr>
          <w:rFonts w:ascii="Times New Roman" w:hAnsi="Times New Roman" w:eastAsia="宋体"/>
        </w:rPr>
        <w:br w:type="textWrapping"/>
      </w:r>
      <w:r>
        <w:rPr>
          <w:rFonts w:ascii="Times New Roman" w:hAnsi="Times New Roman" w:eastAsia="宋体"/>
        </w:rPr>
        <w:t xml:space="preserve">    robot_speed = 1.0</w:t>
      </w:r>
      <w:r>
        <w:rPr>
          <w:rFonts w:ascii="Times New Roman" w:hAnsi="Times New Roman" w:eastAsia="宋体"/>
        </w:rPr>
        <w:br w:type="textWrapping"/>
      </w:r>
      <w:r>
        <w:rPr>
          <w:rFonts w:ascii="Times New Roman" w:hAnsi="Times New Roman" w:eastAsia="宋体"/>
        </w:rPr>
        <w:t xml:space="preserve">    for obs in dynamic_obstacles:</w:t>
      </w:r>
      <w:r>
        <w:rPr>
          <w:rFonts w:ascii="Times New Roman" w:hAnsi="Times New Roman" w:eastAsia="宋体"/>
        </w:rPr>
        <w:br w:type="textWrapping"/>
      </w:r>
      <w:r>
        <w:rPr>
          <w:rFonts w:ascii="Times New Roman" w:hAnsi="Times New Roman" w:eastAsia="宋体"/>
        </w:rPr>
        <w:t xml:space="preserve">        for i in range(len(original_path) - 1):</w:t>
      </w:r>
      <w:r>
        <w:rPr>
          <w:rFonts w:ascii="Times New Roman" w:hAnsi="Times New Roman" w:eastAsia="宋体"/>
        </w:rPr>
        <w:br w:type="textWrapping"/>
      </w:r>
      <w:r>
        <w:rPr>
          <w:rFonts w:ascii="Times New Roman" w:hAnsi="Times New Roman" w:eastAsia="宋体"/>
        </w:rPr>
        <w:t xml:space="preserve">            segment_start = np.array(original_path[i])</w:t>
      </w:r>
      <w:r>
        <w:rPr>
          <w:rFonts w:ascii="Times New Roman" w:hAnsi="Times New Roman" w:eastAsia="宋体"/>
        </w:rPr>
        <w:br w:type="textWrapping"/>
      </w:r>
      <w:r>
        <w:rPr>
          <w:rFonts w:ascii="Times New Roman" w:hAnsi="Times New Roman" w:eastAsia="宋体"/>
        </w:rPr>
        <w:t xml:space="preserve">            segment_end = np.array(original_path[i + 1])</w:t>
      </w:r>
      <w:r>
        <w:rPr>
          <w:rFonts w:ascii="Times New Roman" w:hAnsi="Times New Roman" w:eastAsia="宋体"/>
        </w:rPr>
        <w:br w:type="textWrapping"/>
      </w:r>
      <w:r>
        <w:rPr>
          <w:rFonts w:ascii="Times New Roman" w:hAnsi="Times New Roman" w:eastAsia="宋体"/>
        </w:rPr>
        <w:t xml:space="preserve">            # 计算障碍物到路径线段的最短距离</w:t>
      </w:r>
      <w:r>
        <w:rPr>
          <w:rFonts w:ascii="Times New Roman" w:hAnsi="Times New Roman" w:eastAsia="宋体"/>
        </w:rPr>
        <w:br w:type="textWrapping"/>
      </w:r>
      <w:r>
        <w:rPr>
          <w:rFonts w:ascii="Times New Roman" w:hAnsi="Times New Roman" w:eastAsia="宋体"/>
        </w:rPr>
        <w:t xml:space="preserve">            t = np.clip(np.dot(obs['position'] - segment_start, segment_end - segment_start) / np.dot(segment_end - segment_start, segment_end - segment_start), 0, 1)</w:t>
      </w:r>
      <w:r>
        <w:rPr>
          <w:rFonts w:ascii="Times New Roman" w:hAnsi="Times New Roman" w:eastAsia="宋体"/>
        </w:rPr>
        <w:br w:type="textWrapping"/>
      </w:r>
      <w:r>
        <w:rPr>
          <w:rFonts w:ascii="Times New Roman" w:hAnsi="Times New Roman" w:eastAsia="宋体"/>
        </w:rPr>
        <w:t xml:space="preserve">            closest_point = segment_start + t * (segment_end - segment_start)</w:t>
      </w:r>
      <w:r>
        <w:rPr>
          <w:rFonts w:ascii="Times New Roman" w:hAnsi="Times New Roman" w:eastAsia="宋体"/>
        </w:rPr>
        <w:br w:type="textWrapping"/>
      </w:r>
      <w:r>
        <w:rPr>
          <w:rFonts w:ascii="Times New Roman" w:hAnsi="Times New Roman" w:eastAsia="宋体"/>
        </w:rPr>
        <w:t xml:space="preserve">            distance = np.linalg.norm(obs['position'] - closest_point)</w:t>
      </w:r>
      <w:r>
        <w:rPr>
          <w:rFonts w:ascii="Times New Roman" w:hAnsi="Times New Roman" w:eastAsia="宋体"/>
        </w:rPr>
        <w:br w:type="textWrapping"/>
      </w:r>
      <w:r>
        <w:rPr>
          <w:rFonts w:ascii="Times New Roman" w:hAnsi="Times New Roman" w:eastAsia="宋体"/>
        </w:rPr>
        <w:t xml:space="preserve">            # 基于速度和位置预测未来2秒内的冲突</w:t>
      </w:r>
      <w:r>
        <w:rPr>
          <w:rFonts w:ascii="Times New Roman" w:hAnsi="Times New Roman" w:eastAsia="宋体"/>
        </w:rPr>
        <w:br w:type="textWrapping"/>
      </w:r>
      <w:r>
        <w:rPr>
          <w:rFonts w:ascii="Times New Roman" w:hAnsi="Times New Roman" w:eastAsia="宋体"/>
        </w:rPr>
        <w:t xml:space="preserve">            time_to_reach = distance / (robot_speed + np.linalg.norm(obs['velocity']))</w:t>
      </w:r>
      <w:r>
        <w:rPr>
          <w:rFonts w:ascii="Times New Roman" w:hAnsi="Times New Roman" w:eastAsia="宋体"/>
        </w:rPr>
        <w:br w:type="textWrapping"/>
      </w:r>
      <w:r>
        <w:rPr>
          <w:rFonts w:ascii="Times New Roman" w:hAnsi="Times New Roman" w:eastAsia="宋体"/>
        </w:rPr>
        <w:t xml:space="preserve">            if time_to_reach &lt; 2.0 and distance &lt; 1.5:</w:t>
      </w:r>
      <w:r>
        <w:rPr>
          <w:rFonts w:ascii="Times New Roman" w:hAnsi="Times New Roman" w:eastAsia="宋体"/>
        </w:rPr>
        <w:br w:type="textWrapping"/>
      </w:r>
      <w:r>
        <w:rPr>
          <w:rFonts w:ascii="Times New Roman" w:hAnsi="Times New Roman" w:eastAsia="宋体"/>
        </w:rPr>
        <w:t xml:space="preserve">                conflict_detected = True</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t xml:space="preserve">        if conflict_detected:</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t xml:space="preserve">    if conflict_detected:</w:t>
      </w:r>
      <w:r>
        <w:rPr>
          <w:rFonts w:ascii="Times New Roman" w:hAnsi="Times New Roman" w:eastAsia="宋体"/>
        </w:rPr>
        <w:br w:type="textWrapping"/>
      </w:r>
      <w:r>
        <w:rPr>
          <w:rFonts w:ascii="Times New Roman" w:hAnsi="Times New Roman" w:eastAsia="宋体"/>
        </w:rPr>
        <w:t xml:space="preserve">        # 使用RRT*算法进行快速重规划，考虑机器人运动学约束</w:t>
      </w:r>
      <w:r>
        <w:rPr>
          <w:rFonts w:ascii="Times New Roman" w:hAnsi="Times New Roman" w:eastAsia="宋体"/>
        </w:rPr>
        <w:br w:type="textWrapping"/>
      </w:r>
      <w:r>
        <w:rPr>
          <w:rFonts w:ascii="Times New Roman" w:hAnsi="Times New Roman" w:eastAsia="宋体"/>
        </w:rPr>
        <w:t xml:space="preserve">        new_path = rrt_star_replanning(current_pose, target_pose, static_map, dynamic_obstacles)</w:t>
      </w:r>
      <w:r>
        <w:rPr>
          <w:rFonts w:ascii="Times New Roman" w:hAnsi="Times New Roman" w:eastAsia="宋体"/>
        </w:rPr>
        <w:br w:type="textWrapping"/>
      </w:r>
      <w:r>
        <w:rPr>
          <w:rFonts w:ascii="Times New Roman" w:hAnsi="Times New Roman" w:eastAsia="宋体"/>
        </w:rPr>
        <w:t xml:space="preserve">        # 路径平滑处理，使用贝塞尔曲线或样条插值</w:t>
      </w:r>
      <w:r>
        <w:rPr>
          <w:rFonts w:ascii="Times New Roman" w:hAnsi="Times New Roman" w:eastAsia="宋体"/>
        </w:rPr>
        <w:br w:type="textWrapping"/>
      </w:r>
      <w:r>
        <w:rPr>
          <w:rFonts w:ascii="Times New Roman" w:hAnsi="Times New Roman" w:eastAsia="宋体"/>
        </w:rPr>
        <w:t xml:space="preserve">        smoothed_path = smooth_path(new_path)</w:t>
      </w:r>
      <w:r>
        <w:rPr>
          <w:rFonts w:ascii="Times New Roman" w:hAnsi="Times New Roman" w:eastAsia="宋体"/>
        </w:rPr>
        <w:br w:type="textWrapping"/>
      </w:r>
      <w:r>
        <w:rPr>
          <w:rFonts w:ascii="Times New Roman" w:hAnsi="Times New Roman" w:eastAsia="宋体"/>
        </w:rPr>
        <w:t xml:space="preserve">        return smoothed_path</w:t>
      </w:r>
      <w:r>
        <w:rPr>
          <w:rFonts w:ascii="Times New Roman" w:hAnsi="Times New Roman" w:eastAsia="宋体"/>
        </w:rPr>
        <w:br w:type="textWrapping"/>
      </w:r>
      <w:r>
        <w:rPr>
          <w:rFonts w:ascii="Times New Roman" w:hAnsi="Times New Roman" w:eastAsia="宋体"/>
        </w:rPr>
        <w:t xml:space="preserve">    return original_path</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multi_robot_task_allocation(robots_status, new_tasks):</w:t>
      </w:r>
      <w:r>
        <w:rPr>
          <w:rFonts w:ascii="Times New Roman" w:hAnsi="Times New Roman" w:eastAsia="宋体"/>
        </w:rPr>
        <w:br w:type="textWrapping"/>
      </w:r>
      <w:r>
        <w:rPr>
          <w:rFonts w:ascii="Times New Roman" w:hAnsi="Times New Roman" w:eastAsia="宋体"/>
        </w:rPr>
        <w:t xml:space="preserve">    # 初始化任务分配结果和冲突消解指令</w:t>
      </w:r>
      <w:r>
        <w:rPr>
          <w:rFonts w:ascii="Times New Roman" w:hAnsi="Times New Roman" w:eastAsia="宋体"/>
        </w:rPr>
        <w:br w:type="textWrapping"/>
      </w:r>
      <w:r>
        <w:rPr>
          <w:rFonts w:ascii="Times New Roman" w:hAnsi="Times New Roman" w:eastAsia="宋体"/>
        </w:rPr>
        <w:t xml:space="preserve">    allocation_result = {}</w:t>
      </w:r>
      <w:r>
        <w:rPr>
          <w:rFonts w:ascii="Times New Roman" w:hAnsi="Times New Roman" w:eastAsia="宋体"/>
        </w:rPr>
        <w:br w:type="textWrapping"/>
      </w:r>
      <w:r>
        <w:rPr>
          <w:rFonts w:ascii="Times New Roman" w:hAnsi="Times New Roman" w:eastAsia="宋体"/>
        </w:rPr>
        <w:t xml:space="preserve">    resolution_commands = {}</w:t>
      </w:r>
      <w:r>
        <w:rPr>
          <w:rFonts w:ascii="Times New Roman" w:hAnsi="Times New Roman" w:eastAsia="宋体"/>
        </w:rPr>
        <w:br w:type="textWrapping"/>
      </w:r>
      <w:r>
        <w:rPr>
          <w:rFonts w:ascii="Times New Roman" w:hAnsi="Times New Roman" w:eastAsia="宋体"/>
        </w:rPr>
        <w:t xml:space="preserve">    # 构建成本矩阵用于匈牙利算法分配</w:t>
      </w:r>
      <w:r>
        <w:rPr>
          <w:rFonts w:ascii="Times New Roman" w:hAnsi="Times New Roman" w:eastAsia="宋体"/>
        </w:rPr>
        <w:br w:type="textWrapping"/>
      </w:r>
      <w:r>
        <w:rPr>
          <w:rFonts w:ascii="Times New Roman" w:hAnsi="Times New Roman" w:eastAsia="宋体"/>
        </w:rPr>
        <w:t xml:space="preserve">    cost_matrix = []</w:t>
      </w:r>
      <w:r>
        <w:rPr>
          <w:rFonts w:ascii="Times New Roman" w:hAnsi="Times New Roman" w:eastAsia="宋体"/>
        </w:rPr>
        <w:br w:type="textWrapping"/>
      </w:r>
      <w:r>
        <w:rPr>
          <w:rFonts w:ascii="Times New Roman" w:hAnsi="Times New Roman" w:eastAsia="宋体"/>
        </w:rPr>
        <w:t xml:space="preserve">    for robot in robots_status:</w:t>
      </w:r>
      <w:r>
        <w:rPr>
          <w:rFonts w:ascii="Times New Roman" w:hAnsi="Times New Roman" w:eastAsia="宋体"/>
        </w:rPr>
        <w:br w:type="textWrapping"/>
      </w:r>
      <w:r>
        <w:rPr>
          <w:rFonts w:ascii="Times New Roman" w:hAnsi="Times New Roman" w:eastAsia="宋体"/>
        </w:rPr>
        <w:t xml:space="preserve">        robot_costs = []</w:t>
      </w:r>
      <w:r>
        <w:rPr>
          <w:rFonts w:ascii="Times New Roman" w:hAnsi="Times New Roman" w:eastAsia="宋体"/>
        </w:rPr>
        <w:br w:type="textWrapping"/>
      </w:r>
      <w:r>
        <w:rPr>
          <w:rFonts w:ascii="Times New Roman" w:hAnsi="Times New Roman" w:eastAsia="宋体"/>
        </w:rPr>
        <w:t xml:space="preserve">        for task in new_tasks:</w:t>
      </w:r>
      <w:r>
        <w:rPr>
          <w:rFonts w:ascii="Times New Roman" w:hAnsi="Times New Roman" w:eastAsia="宋体"/>
        </w:rPr>
        <w:br w:type="textWrapping"/>
      </w:r>
      <w:r>
        <w:rPr>
          <w:rFonts w:ascii="Times New Roman" w:hAnsi="Times New Roman" w:eastAsia="宋体"/>
        </w:rPr>
        <w:t xml:space="preserve">            # 计算机器人到任务起点的距离成本</w:t>
      </w:r>
      <w:r>
        <w:rPr>
          <w:rFonts w:ascii="Times New Roman" w:hAnsi="Times New Roman" w:eastAsia="宋体"/>
        </w:rPr>
        <w:br w:type="textWrapping"/>
      </w:r>
      <w:r>
        <w:rPr>
          <w:rFonts w:ascii="Times New Roman" w:hAnsi="Times New Roman" w:eastAsia="宋体"/>
        </w:rPr>
        <w:t xml:space="preserve">            distance_cost = calculate_distance(robot['position'], task['start'])</w:t>
      </w:r>
      <w:r>
        <w:rPr>
          <w:rFonts w:ascii="Times New Roman" w:hAnsi="Times New Roman" w:eastAsia="宋体"/>
        </w:rPr>
        <w:br w:type="textWrapping"/>
      </w:r>
      <w:r>
        <w:rPr>
          <w:rFonts w:ascii="Times New Roman" w:hAnsi="Times New Roman" w:eastAsia="宋体"/>
        </w:rPr>
        <w:t xml:space="preserve">            # 机器人状态和电量调整成本</w:t>
      </w:r>
      <w:r>
        <w:rPr>
          <w:rFonts w:ascii="Times New Roman" w:hAnsi="Times New Roman" w:eastAsia="宋体"/>
        </w:rPr>
        <w:br w:type="textWrapping"/>
      </w:r>
      <w:r>
        <w:rPr>
          <w:rFonts w:ascii="Times New Roman" w:hAnsi="Times New Roman" w:eastAsia="宋体"/>
        </w:rPr>
        <w:t xml:space="preserve">            state_cost = 0</w:t>
      </w:r>
      <w:r>
        <w:rPr>
          <w:rFonts w:ascii="Times New Roman" w:hAnsi="Times New Roman" w:eastAsia="宋体"/>
        </w:rPr>
        <w:br w:type="textWrapping"/>
      </w:r>
      <w:r>
        <w:rPr>
          <w:rFonts w:ascii="Times New Roman" w:hAnsi="Times New Roman" w:eastAsia="宋体"/>
        </w:rPr>
        <w:t xml:space="preserve">            if robot['state'] != 'idle':</w:t>
      </w:r>
      <w:r>
        <w:rPr>
          <w:rFonts w:ascii="Times New Roman" w:hAnsi="Times New Roman" w:eastAsia="宋体"/>
        </w:rPr>
        <w:br w:type="textWrapping"/>
      </w:r>
      <w:r>
        <w:rPr>
          <w:rFonts w:ascii="Times New Roman" w:hAnsi="Times New Roman" w:eastAsia="宋体"/>
        </w:rPr>
        <w:t xml:space="preserve">                state_cost = 100</w:t>
      </w:r>
      <w:r>
        <w:rPr>
          <w:rFonts w:ascii="Times New Roman" w:hAnsi="Times New Roman" w:eastAsia="宋体"/>
        </w:rPr>
        <w:br w:type="textWrapping"/>
      </w:r>
      <w:r>
        <w:rPr>
          <w:rFonts w:ascii="Times New Roman" w:hAnsi="Times New Roman" w:eastAsia="宋体"/>
        </w:rPr>
        <w:t xml:space="preserve">            battery_cost = (100 - robot['battery']) * 0.5</w:t>
      </w:r>
      <w:r>
        <w:rPr>
          <w:rFonts w:ascii="Times New Roman" w:hAnsi="Times New Roman" w:eastAsia="宋体"/>
        </w:rPr>
        <w:br w:type="textWrapping"/>
      </w:r>
      <w:r>
        <w:rPr>
          <w:rFonts w:ascii="Times New Roman" w:hAnsi="Times New Roman" w:eastAsia="宋体"/>
        </w:rPr>
        <w:t xml:space="preserve">            # 任务紧急程度权重</w:t>
      </w:r>
      <w:r>
        <w:rPr>
          <w:rFonts w:ascii="Times New Roman" w:hAnsi="Times New Roman" w:eastAsia="宋体"/>
        </w:rPr>
        <w:br w:type="textWrapping"/>
      </w:r>
      <w:r>
        <w:rPr>
          <w:rFonts w:ascii="Times New Roman" w:hAnsi="Times New Roman" w:eastAsia="宋体"/>
        </w:rPr>
        <w:t xml:space="preserve">            urgency_weight = task.get('priority', 1) * 50</w:t>
      </w:r>
      <w:r>
        <w:rPr>
          <w:rFonts w:ascii="Times New Roman" w:hAnsi="Times New Roman" w:eastAsia="宋体"/>
        </w:rPr>
        <w:br w:type="textWrapping"/>
      </w:r>
      <w:r>
        <w:rPr>
          <w:rFonts w:ascii="Times New Roman" w:hAnsi="Times New Roman" w:eastAsia="宋体"/>
        </w:rPr>
        <w:t xml:space="preserve">            total_cost = distance_cost + state_cost + battery_cost - urgency_weight</w:t>
      </w:r>
      <w:r>
        <w:rPr>
          <w:rFonts w:ascii="Times New Roman" w:hAnsi="Times New Roman" w:eastAsia="宋体"/>
        </w:rPr>
        <w:br w:type="textWrapping"/>
      </w:r>
      <w:r>
        <w:rPr>
          <w:rFonts w:ascii="Times New Roman" w:hAnsi="Times New Roman" w:eastAsia="宋体"/>
        </w:rPr>
        <w:t xml:space="preserve">            robot_costs.append(total_cost)</w:t>
      </w:r>
      <w:r>
        <w:rPr>
          <w:rFonts w:ascii="Times New Roman" w:hAnsi="Times New Roman" w:eastAsia="宋体"/>
        </w:rPr>
        <w:br w:type="textWrapping"/>
      </w:r>
      <w:r>
        <w:rPr>
          <w:rFonts w:ascii="Times New Roman" w:hAnsi="Times New Roman" w:eastAsia="宋体"/>
        </w:rPr>
        <w:t xml:space="preserve">        cost_matrix.append(robot_costs)</w:t>
      </w:r>
      <w:r>
        <w:rPr>
          <w:rFonts w:ascii="Times New Roman" w:hAnsi="Times New Roman" w:eastAsia="宋体"/>
        </w:rPr>
        <w:br w:type="textWrapping"/>
      </w:r>
      <w:r>
        <w:rPr>
          <w:rFonts w:ascii="Times New Roman" w:hAnsi="Times New Roman" w:eastAsia="宋体"/>
        </w:rPr>
        <w:t xml:space="preserve">    # 使用匈牙利算法求解最小成本分配</w:t>
      </w:r>
      <w:r>
        <w:rPr>
          <w:rFonts w:ascii="Times New Roman" w:hAnsi="Times New Roman" w:eastAsia="宋体"/>
        </w:rPr>
        <w:br w:type="textWrapping"/>
      </w:r>
      <w:r>
        <w:rPr>
          <w:rFonts w:ascii="Times New Roman" w:hAnsi="Times New Roman" w:eastAsia="宋体"/>
        </w:rPr>
        <w:t xml:space="preserve">    from scipy.optimize import linear_sum_assignment</w:t>
      </w:r>
      <w:r>
        <w:rPr>
          <w:rFonts w:ascii="Times New Roman" w:hAnsi="Times New Roman" w:eastAsia="宋体"/>
        </w:rPr>
        <w:br w:type="textWrapping"/>
      </w:r>
      <w:r>
        <w:rPr>
          <w:rFonts w:ascii="Times New Roman" w:hAnsi="Times New Roman" w:eastAsia="宋体"/>
        </w:rPr>
        <w:t xml:space="preserve">    row_ind, col_ind = linear_sum_assignment(cost_matrix)</w:t>
      </w:r>
      <w:r>
        <w:rPr>
          <w:rFonts w:ascii="Times New Roman" w:hAnsi="Times New Roman" w:eastAsia="宋体"/>
        </w:rPr>
        <w:br w:type="textWrapping"/>
      </w:r>
      <w:r>
        <w:rPr>
          <w:rFonts w:ascii="Times New Roman" w:hAnsi="Times New Roman" w:eastAsia="宋体"/>
        </w:rPr>
        <w:t xml:space="preserve">    for robot_idx, task_idx in zip(row_ind, col_ind):</w:t>
      </w:r>
      <w:r>
        <w:rPr>
          <w:rFonts w:ascii="Times New Roman" w:hAnsi="Times New Roman" w:eastAsia="宋体"/>
        </w:rPr>
        <w:br w:type="textWrapping"/>
      </w:r>
      <w:r>
        <w:rPr>
          <w:rFonts w:ascii="Times New Roman" w:hAnsi="Times New Roman" w:eastAsia="宋体"/>
        </w:rPr>
        <w:t xml:space="preserve">        robot_id = robots_status[robot_idx]['id']</w:t>
      </w:r>
      <w:r>
        <w:rPr>
          <w:rFonts w:ascii="Times New Roman" w:hAnsi="Times New Roman" w:eastAsia="宋体"/>
        </w:rPr>
        <w:br w:type="textWrapping"/>
      </w:r>
      <w:r>
        <w:rPr>
          <w:rFonts w:ascii="Times New Roman" w:hAnsi="Times New Roman" w:eastAsia="宋体"/>
        </w:rPr>
        <w:t xml:space="preserve">        task_id = new_tasks[task_idx]['id']</w:t>
      </w:r>
      <w:r>
        <w:rPr>
          <w:rFonts w:ascii="Times New Roman" w:hAnsi="Times New Roman" w:eastAsia="宋体"/>
        </w:rPr>
        <w:br w:type="textWrapping"/>
      </w:r>
      <w:r>
        <w:rPr>
          <w:rFonts w:ascii="Times New Roman" w:hAnsi="Times New Roman" w:eastAsia="宋体"/>
        </w:rPr>
        <w:t xml:space="preserve">        allocation_result[robot_id] = task_id</w:t>
      </w:r>
      <w:r>
        <w:rPr>
          <w:rFonts w:ascii="Times New Roman" w:hAnsi="Times New Roman" w:eastAsia="宋体"/>
        </w:rPr>
        <w:br w:type="textWrapping"/>
      </w:r>
      <w:r>
        <w:rPr>
          <w:rFonts w:ascii="Times New Roman" w:hAnsi="Times New Roman" w:eastAsia="宋体"/>
        </w:rPr>
        <w:t xml:space="preserve">    # 基于时空预留窗口进行冲突预测和消解</w:t>
      </w:r>
      <w:r>
        <w:rPr>
          <w:rFonts w:ascii="Times New Roman" w:hAnsi="Times New Roman" w:eastAsia="宋体"/>
        </w:rPr>
        <w:br w:type="textWrapping"/>
      </w:r>
      <w:r>
        <w:rPr>
          <w:rFonts w:ascii="Times New Roman" w:hAnsi="Times New Roman" w:eastAsia="宋体"/>
        </w:rPr>
        <w:t xml:space="preserve">    trajectory_predictions = {}</w:t>
      </w:r>
      <w:r>
        <w:rPr>
          <w:rFonts w:ascii="Times New Roman" w:hAnsi="Times New Roman" w:eastAsia="宋体"/>
        </w:rPr>
        <w:br w:type="textWrapping"/>
      </w:r>
      <w:r>
        <w:rPr>
          <w:rFonts w:ascii="Times New Roman" w:hAnsi="Times New Roman" w:eastAsia="宋体"/>
        </w:rPr>
        <w:t xml:space="preserve">    for robot in robots_status:</w:t>
      </w:r>
      <w:r>
        <w:rPr>
          <w:rFonts w:ascii="Times New Roman" w:hAnsi="Times New Roman" w:eastAsia="宋体"/>
        </w:rPr>
        <w:br w:type="textWrapping"/>
      </w:r>
      <w:r>
        <w:rPr>
          <w:rFonts w:ascii="Times New Roman" w:hAnsi="Times New Roman" w:eastAsia="宋体"/>
        </w:rPr>
        <w:t xml:space="preserve">        if robot['id'] in allocation_result:</w:t>
      </w:r>
      <w:r>
        <w:rPr>
          <w:rFonts w:ascii="Times New Roman" w:hAnsi="Times New Roman" w:eastAsia="宋体"/>
        </w:rPr>
        <w:br w:type="textWrapping"/>
      </w:r>
      <w:r>
        <w:rPr>
          <w:rFonts w:ascii="Times New Roman" w:hAnsi="Times New Roman" w:eastAsia="宋体"/>
        </w:rPr>
        <w:t xml:space="preserve">            task = next(t for t in new_tasks if t['id'] == allocation_result[robot['id']])</w:t>
      </w:r>
      <w:r>
        <w:rPr>
          <w:rFonts w:ascii="Times New Roman" w:hAnsi="Times New Roman" w:eastAsia="宋体"/>
        </w:rPr>
        <w:br w:type="textWrapping"/>
      </w:r>
      <w:r>
        <w:rPr>
          <w:rFonts w:ascii="Times New Roman" w:hAnsi="Times New Roman" w:eastAsia="宋体"/>
        </w:rPr>
        <w:t xml:space="preserve">            # 的轨迹预测，匀速直线运动</w:t>
      </w:r>
      <w:r>
        <w:rPr>
          <w:rFonts w:ascii="Times New Roman" w:hAnsi="Times New Roman" w:eastAsia="宋体"/>
        </w:rPr>
        <w:br w:type="textWrapping"/>
      </w:r>
      <w:r>
        <w:rPr>
          <w:rFonts w:ascii="Times New Roman" w:hAnsi="Times New Roman" w:eastAsia="宋体"/>
        </w:rPr>
        <w:t xml:space="preserve">            predicted_path = predict_trajectory(robot['position'], task['start'], robot['speed'])</w:t>
      </w:r>
      <w:r>
        <w:rPr>
          <w:rFonts w:ascii="Times New Roman" w:hAnsi="Times New Roman" w:eastAsia="宋体"/>
        </w:rPr>
        <w:br w:type="textWrapping"/>
      </w:r>
      <w:r>
        <w:rPr>
          <w:rFonts w:ascii="Times New Roman" w:hAnsi="Times New Roman" w:eastAsia="宋体"/>
        </w:rPr>
        <w:t xml:space="preserve">            trajectory_predictions[robot['id']] = predicted_path</w:t>
      </w:r>
      <w:r>
        <w:rPr>
          <w:rFonts w:ascii="Times New Roman" w:hAnsi="Times New Roman" w:eastAsia="宋体"/>
        </w:rPr>
        <w:br w:type="textWrapping"/>
      </w:r>
      <w:r>
        <w:rPr>
          <w:rFonts w:ascii="Times New Roman" w:hAnsi="Times New Roman" w:eastAsia="宋体"/>
        </w:rPr>
        <w:t xml:space="preserve">    # 检测路径交叉点上的时空重叠</w:t>
      </w:r>
      <w:r>
        <w:rPr>
          <w:rFonts w:ascii="Times New Roman" w:hAnsi="Times New Roman" w:eastAsia="宋体"/>
        </w:rPr>
        <w:br w:type="textWrapping"/>
      </w:r>
      <w:r>
        <w:rPr>
          <w:rFonts w:ascii="Times New Roman" w:hAnsi="Times New Roman" w:eastAsia="宋体"/>
        </w:rPr>
        <w:t xml:space="preserve">    for i, (id1, path1) in enumerate(trajectory_predictions.items()):</w:t>
      </w:r>
      <w:r>
        <w:rPr>
          <w:rFonts w:ascii="Times New Roman" w:hAnsi="Times New Roman" w:eastAsia="宋体"/>
        </w:rPr>
        <w:br w:type="textWrapping"/>
      </w:r>
      <w:r>
        <w:rPr>
          <w:rFonts w:ascii="Times New Roman" w:hAnsi="Times New Roman" w:eastAsia="宋体"/>
        </w:rPr>
        <w:t xml:space="preserve">        for j, (id2, path2) in enumerate(trajectory_predictions.items()):</w:t>
      </w:r>
      <w:r>
        <w:rPr>
          <w:rFonts w:ascii="Times New Roman" w:hAnsi="Times New Roman" w:eastAsia="宋体"/>
        </w:rPr>
        <w:br w:type="textWrapping"/>
      </w:r>
      <w:r>
        <w:rPr>
          <w:rFonts w:ascii="Times New Roman" w:hAnsi="Times New Roman" w:eastAsia="宋体"/>
        </w:rPr>
        <w:t xml:space="preserve">            if i &gt;= j:</w:t>
      </w:r>
      <w:r>
        <w:rPr>
          <w:rFonts w:ascii="Times New Roman" w:hAnsi="Times New Roman" w:eastAsia="宋体"/>
        </w:rPr>
        <w:br w:type="textWrapping"/>
      </w:r>
      <w:r>
        <w:rPr>
          <w:rFonts w:ascii="Times New Roman" w:hAnsi="Times New Roman" w:eastAsia="宋体"/>
        </w:rPr>
        <w:t xml:space="preserve">                continue</w:t>
      </w:r>
      <w:r>
        <w:rPr>
          <w:rFonts w:ascii="Times New Roman" w:hAnsi="Times New Roman" w:eastAsia="宋体"/>
        </w:rPr>
        <w:br w:type="textWrapping"/>
      </w:r>
      <w:r>
        <w:rPr>
          <w:rFonts w:ascii="Times New Roman" w:hAnsi="Times New Roman" w:eastAsia="宋体"/>
        </w:rPr>
        <w:t xml:space="preserve">            conflict_point, conflict_time = detect_spatiotemporal_conflict(path1, path2)</w:t>
      </w:r>
      <w:r>
        <w:rPr>
          <w:rFonts w:ascii="Times New Roman" w:hAnsi="Times New Roman" w:eastAsia="宋体"/>
        </w:rPr>
        <w:br w:type="textWrapping"/>
      </w:r>
      <w:r>
        <w:rPr>
          <w:rFonts w:ascii="Times New Roman" w:hAnsi="Times New Roman" w:eastAsia="宋体"/>
        </w:rPr>
        <w:t xml:space="preserve">            if conflict_point:</w:t>
      </w:r>
      <w:r>
        <w:rPr>
          <w:rFonts w:ascii="Times New Roman" w:hAnsi="Times New Roman" w:eastAsia="宋体"/>
        </w:rPr>
        <w:br w:type="textWrapping"/>
      </w:r>
      <w:r>
        <w:rPr>
          <w:rFonts w:ascii="Times New Roman" w:hAnsi="Times New Roman" w:eastAsia="宋体"/>
        </w:rPr>
        <w:t xml:space="preserve">                # 任务优先级决定通行次序</w:t>
      </w:r>
      <w:r>
        <w:rPr>
          <w:rFonts w:ascii="Times New Roman" w:hAnsi="Times New Roman" w:eastAsia="宋体"/>
        </w:rPr>
        <w:br w:type="textWrapping"/>
      </w:r>
      <w:r>
        <w:rPr>
          <w:rFonts w:ascii="Times New Roman" w:hAnsi="Times New Roman" w:eastAsia="宋体"/>
        </w:rPr>
        <w:t xml:space="preserve">                priority1 = next(t['priority'] for t in new_tasks if t['id'] == allocation_result[id1])</w:t>
      </w:r>
      <w:r>
        <w:rPr>
          <w:rFonts w:ascii="Times New Roman" w:hAnsi="Times New Roman" w:eastAsia="宋体"/>
        </w:rPr>
        <w:br w:type="textWrapping"/>
      </w:r>
      <w:r>
        <w:rPr>
          <w:rFonts w:ascii="Times New Roman" w:hAnsi="Times New Roman" w:eastAsia="宋体"/>
        </w:rPr>
        <w:t xml:space="preserve">                priority2 = next(t['priority'] for t in new_tasks if t['id'] == allocation_result[id2])</w:t>
      </w:r>
      <w:r>
        <w:rPr>
          <w:rFonts w:ascii="Times New Roman" w:hAnsi="Times New Roman" w:eastAsia="宋体"/>
        </w:rPr>
        <w:br w:type="textWrapping"/>
      </w:r>
      <w:r>
        <w:rPr>
          <w:rFonts w:ascii="Times New Roman" w:hAnsi="Times New Roman" w:eastAsia="宋体"/>
        </w:rPr>
        <w:t xml:space="preserve">                if priority1 &gt; priority2:</w:t>
      </w:r>
      <w:r>
        <w:rPr>
          <w:rFonts w:ascii="Times New Roman" w:hAnsi="Times New Roman" w:eastAsia="宋体"/>
        </w:rPr>
        <w:br w:type="textWrapping"/>
      </w:r>
      <w:r>
        <w:rPr>
          <w:rFonts w:ascii="Times New Roman" w:hAnsi="Times New Roman" w:eastAsia="宋体"/>
        </w:rPr>
        <w:t xml:space="preserve">                    # 低优先级机器人插入待点或减速指令</w:t>
      </w:r>
      <w:r>
        <w:rPr>
          <w:rFonts w:ascii="Times New Roman" w:hAnsi="Times New Roman" w:eastAsia="宋体"/>
        </w:rPr>
        <w:br w:type="textWrapping"/>
      </w:r>
      <w:r>
        <w:rPr>
          <w:rFonts w:ascii="Times New Roman" w:hAnsi="Times New Roman" w:eastAsia="宋体"/>
        </w:rPr>
        <w:t xml:space="preserve">                    resolution_commands[id2] = {'type': 'speed_adjust', 'value': 0.5, 'duration': 3}</w:t>
      </w:r>
      <w:r>
        <w:rPr>
          <w:rFonts w:ascii="Times New Roman" w:hAnsi="Times New Roman" w:eastAsia="宋体"/>
        </w:rPr>
        <w:br w:type="textWrapping"/>
      </w:r>
      <w:r>
        <w:rPr>
          <w:rFonts w:ascii="Times New Roman" w:hAnsi="Times New Roman" w:eastAsia="宋体"/>
        </w:rPr>
        <w:t xml:space="preserve">                elif priority2 &gt; priority1:</w:t>
      </w:r>
      <w:r>
        <w:rPr>
          <w:rFonts w:ascii="Times New Roman" w:hAnsi="Times New Roman" w:eastAsia="宋体"/>
        </w:rPr>
        <w:br w:type="textWrapping"/>
      </w:r>
      <w:r>
        <w:rPr>
          <w:rFonts w:ascii="Times New Roman" w:hAnsi="Times New Roman" w:eastAsia="宋体"/>
        </w:rPr>
        <w:t xml:space="preserve">                    resolution_commands[id1] = {'type': 'speed_adjust', 'value': 0.5, 'duration': 3}</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 优先级相同，距离冲突点的距离决定</w:t>
      </w:r>
      <w:r>
        <w:rPr>
          <w:rFonts w:ascii="Times New Roman" w:hAnsi="Times New Roman" w:eastAsia="宋体"/>
        </w:rPr>
        <w:br w:type="textWrapping"/>
      </w:r>
      <w:r>
        <w:rPr>
          <w:rFonts w:ascii="Times New Roman" w:hAnsi="Times New Roman" w:eastAsia="宋体"/>
        </w:rPr>
        <w:t xml:space="preserve">                    dist1 = calculate_distance(robots_status[i]['position'], conflict_point)</w:t>
      </w:r>
      <w:r>
        <w:rPr>
          <w:rFonts w:ascii="Times New Roman" w:hAnsi="Times New Roman" w:eastAsia="宋体"/>
        </w:rPr>
        <w:br w:type="textWrapping"/>
      </w:r>
      <w:r>
        <w:rPr>
          <w:rFonts w:ascii="Times New Roman" w:hAnsi="Times New Roman" w:eastAsia="宋体"/>
        </w:rPr>
        <w:t xml:space="preserve">                    dist2 = calculate_distance(robots_status[j]['position'], conflict_point)</w:t>
      </w:r>
      <w:r>
        <w:rPr>
          <w:rFonts w:ascii="Times New Roman" w:hAnsi="Times New Roman" w:eastAsia="宋体"/>
        </w:rPr>
        <w:br w:type="textWrapping"/>
      </w:r>
      <w:r>
        <w:rPr>
          <w:rFonts w:ascii="Times New Roman" w:hAnsi="Times New Roman" w:eastAsia="宋体"/>
        </w:rPr>
        <w:t xml:space="preserve">                    if dist1 &lt; dist2:</w:t>
      </w:r>
      <w:r>
        <w:rPr>
          <w:rFonts w:ascii="Times New Roman" w:hAnsi="Times New Roman" w:eastAsia="宋体"/>
        </w:rPr>
        <w:br w:type="textWrapping"/>
      </w:r>
      <w:r>
        <w:rPr>
          <w:rFonts w:ascii="Times New Roman" w:hAnsi="Times New Roman" w:eastAsia="宋体"/>
        </w:rPr>
        <w:t xml:space="preserve">                        resolution_commands[id2] = {'type': 'wait', 'point': conflict_point, 'duration': 2}</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resolution_commands[id1] = {'type': 'wait', 'point': conflict_point, 'duration': 2}</w:t>
      </w:r>
      <w:r>
        <w:rPr>
          <w:rFonts w:ascii="Times New Roman" w:hAnsi="Times New Roman" w:eastAsia="宋体"/>
        </w:rPr>
        <w:br w:type="textWrapping"/>
      </w:r>
      <w:r>
        <w:rPr>
          <w:rFonts w:ascii="Times New Roman" w:hAnsi="Times New Roman" w:eastAsia="宋体"/>
        </w:rPr>
        <w:t xml:space="preserve">    return allocation_result, resolution_commands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hospital_zone_policy_mapping(his_realtime_data, base_map):</w:t>
      </w:r>
      <w:r>
        <w:rPr>
          <w:rFonts w:ascii="Times New Roman" w:hAnsi="Times New Roman" w:eastAsia="宋体"/>
        </w:rPr>
        <w:br w:type="textWrapping"/>
      </w:r>
      <w:r>
        <w:rPr>
          <w:rFonts w:ascii="Times New Roman" w:hAnsi="Times New Roman" w:eastAsia="宋体"/>
        </w:rPr>
        <w:t xml:space="preserve">    # 初始化策略图层，复制基础地图结构</w:t>
      </w:r>
      <w:r>
        <w:rPr>
          <w:rFonts w:ascii="Times New Roman" w:hAnsi="Times New Roman" w:eastAsia="宋体"/>
        </w:rPr>
        <w:br w:type="textWrapping"/>
      </w:r>
      <w:r>
        <w:rPr>
          <w:rFonts w:ascii="Times New Roman" w:hAnsi="Times New Roman" w:eastAsia="宋体"/>
        </w:rPr>
        <w:t xml:space="preserve">    policy_layer = base_map.copy()</w:t>
      </w:r>
      <w:r>
        <w:rPr>
          <w:rFonts w:ascii="Times New Roman" w:hAnsi="Times New Roman" w:eastAsia="宋体"/>
        </w:rPr>
        <w:br w:type="textWrapping"/>
      </w:r>
      <w:r>
        <w:rPr>
          <w:rFonts w:ascii="Times New Roman" w:hAnsi="Times New Roman" w:eastAsia="宋体"/>
        </w:rPr>
        <w:t xml:space="preserve">    # 解析HIS数据，更新区域策略</w:t>
      </w:r>
      <w:r>
        <w:rPr>
          <w:rFonts w:ascii="Times New Roman" w:hAnsi="Times New Roman" w:eastAsia="宋体"/>
        </w:rPr>
        <w:br w:type="textWrapping"/>
      </w:r>
      <w:r>
        <w:rPr>
          <w:rFonts w:ascii="Times New Roman" w:hAnsi="Times New Roman" w:eastAsia="宋体"/>
        </w:rPr>
        <w:t xml:space="preserve">    for zone_data in his_realtime_data:</w:t>
      </w:r>
      <w:r>
        <w:rPr>
          <w:rFonts w:ascii="Times New Roman" w:hAnsi="Times New Roman" w:eastAsia="宋体"/>
        </w:rPr>
        <w:br w:type="textWrapping"/>
      </w:r>
      <w:r>
        <w:rPr>
          <w:rFonts w:ascii="Times New Roman" w:hAnsi="Times New Roman" w:eastAsia="宋体"/>
        </w:rPr>
        <w:t xml:space="preserve">        zone_id = zone_data['zone_id']</w:t>
      </w:r>
      <w:r>
        <w:rPr>
          <w:rFonts w:ascii="Times New Roman" w:hAnsi="Times New Roman" w:eastAsia="宋体"/>
        </w:rPr>
        <w:br w:type="textWrapping"/>
      </w:r>
      <w:r>
        <w:rPr>
          <w:rFonts w:ascii="Times New Roman" w:hAnsi="Times New Roman" w:eastAsia="宋体"/>
        </w:rPr>
        <w:t xml:space="preserve">        zone_type = zone_data['type']</w:t>
      </w:r>
      <w:r>
        <w:rPr>
          <w:rFonts w:ascii="Times New Roman" w:hAnsi="Times New Roman" w:eastAsia="宋体"/>
        </w:rPr>
        <w:br w:type="textWrapping"/>
      </w:r>
      <w:r>
        <w:rPr>
          <w:rFonts w:ascii="Times New Roman" w:hAnsi="Times New Roman" w:eastAsia="宋体"/>
        </w:rPr>
        <w:t xml:space="preserve">        # 区域类型和状态设置策略属性</w:t>
      </w:r>
      <w:r>
        <w:rPr>
          <w:rFonts w:ascii="Times New Roman" w:hAnsi="Times New Roman" w:eastAsia="宋体"/>
        </w:rPr>
        <w:br w:type="textWrapping"/>
      </w:r>
      <w:r>
        <w:rPr>
          <w:rFonts w:ascii="Times New Roman" w:hAnsi="Times New Roman" w:eastAsia="宋体"/>
        </w:rPr>
        <w:t xml:space="preserve">        if zone_type == 'operating_room':</w:t>
      </w:r>
      <w:r>
        <w:rPr>
          <w:rFonts w:ascii="Times New Roman" w:hAnsi="Times New Roman" w:eastAsia="宋体"/>
        </w:rPr>
        <w:br w:type="textWrapping"/>
      </w:r>
      <w:r>
        <w:rPr>
          <w:rFonts w:ascii="Times New Roman" w:hAnsi="Times New Roman" w:eastAsia="宋体"/>
        </w:rPr>
        <w:t xml:space="preserve">            if zone_data['status'] == 'in_progress':</w:t>
      </w:r>
      <w:r>
        <w:rPr>
          <w:rFonts w:ascii="Times New Roman" w:hAnsi="Times New Roman" w:eastAsia="宋体"/>
        </w:rPr>
        <w:br w:type="textWrapping"/>
      </w:r>
      <w:r>
        <w:rPr>
          <w:rFonts w:ascii="Times New Roman" w:hAnsi="Times New Roman" w:eastAsia="宋体"/>
        </w:rPr>
        <w:t xml:space="preserve">                policy_layer[zone_id]['max_speed'] = 0.3</w:t>
      </w:r>
      <w:r>
        <w:rPr>
          <w:rFonts w:ascii="Times New Roman" w:hAnsi="Times New Roman" w:eastAsia="宋体"/>
        </w:rPr>
        <w:br w:type="textWrapping"/>
      </w:r>
      <w:r>
        <w:rPr>
          <w:rFonts w:ascii="Times New Roman" w:hAnsi="Times New Roman" w:eastAsia="宋体"/>
        </w:rPr>
        <w:t xml:space="preserve">                policy_layer[zone_id]['sound_allow'] = False</w:t>
      </w:r>
      <w:r>
        <w:rPr>
          <w:rFonts w:ascii="Times New Roman" w:hAnsi="Times New Roman" w:eastAsia="宋体"/>
        </w:rPr>
        <w:br w:type="textWrapping"/>
      </w:r>
      <w:r>
        <w:rPr>
          <w:rFonts w:ascii="Times New Roman" w:hAnsi="Times New Roman" w:eastAsia="宋体"/>
        </w:rPr>
        <w:t xml:space="preserve">                policy_layer[zone_id]['access_level'] = 'restricted'</w:t>
      </w:r>
      <w:r>
        <w:rPr>
          <w:rFonts w:ascii="Times New Roman" w:hAnsi="Times New Roman" w:eastAsia="宋体"/>
        </w:rPr>
        <w:br w:type="textWrapping"/>
      </w:r>
      <w:r>
        <w:rPr>
          <w:rFonts w:ascii="Times New Roman" w:hAnsi="Times New Roman" w:eastAsia="宋体"/>
        </w:rPr>
        <w:t xml:space="preserve">                # 手术室周边区域也受影响</w:t>
      </w:r>
      <w:r>
        <w:rPr>
          <w:rFonts w:ascii="Times New Roman" w:hAnsi="Times New Roman" w:eastAsia="宋体"/>
        </w:rPr>
        <w:br w:type="textWrapping"/>
      </w:r>
      <w:r>
        <w:rPr>
          <w:rFonts w:ascii="Times New Roman" w:hAnsi="Times New Roman" w:eastAsia="宋体"/>
        </w:rPr>
        <w:t xml:space="preserve">                for adjacent in get_adjacent_zones(zone_id, base_map):</w:t>
      </w:r>
      <w:r>
        <w:rPr>
          <w:rFonts w:ascii="Times New Roman" w:hAnsi="Times New Roman" w:eastAsia="宋体"/>
        </w:rPr>
        <w:br w:type="textWrapping"/>
      </w:r>
      <w:r>
        <w:rPr>
          <w:rFonts w:ascii="Times New Roman" w:hAnsi="Times New Roman" w:eastAsia="宋体"/>
        </w:rPr>
        <w:t xml:space="preserve">                    policy_layer[adjacent]['max_speed'] = 0.5</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policy_layer[zone_id]['max_speed'] = 1.0</w:t>
      </w:r>
      <w:r>
        <w:rPr>
          <w:rFonts w:ascii="Times New Roman" w:hAnsi="Times New Roman" w:eastAsia="宋体"/>
        </w:rPr>
        <w:br w:type="textWrapping"/>
      </w:r>
      <w:r>
        <w:rPr>
          <w:rFonts w:ascii="Times New Roman" w:hAnsi="Times New Roman" w:eastAsia="宋体"/>
        </w:rPr>
        <w:t xml:space="preserve">                policy_layer[zone_id]['sound_allow'] = True</w:t>
      </w:r>
      <w:r>
        <w:rPr>
          <w:rFonts w:ascii="Times New Roman" w:hAnsi="Times New Roman" w:eastAsia="宋体"/>
        </w:rPr>
        <w:br w:type="textWrapping"/>
      </w:r>
      <w:r>
        <w:rPr>
          <w:rFonts w:ascii="Times New Roman" w:hAnsi="Times New Roman" w:eastAsia="宋体"/>
        </w:rPr>
        <w:t xml:space="preserve">                policy_layer[zone_id]['access_level'] = 'normal'</w:t>
      </w:r>
      <w:r>
        <w:rPr>
          <w:rFonts w:ascii="Times New Roman" w:hAnsi="Times New Roman" w:eastAsia="宋体"/>
        </w:rPr>
        <w:br w:type="textWrapping"/>
      </w:r>
      <w:r>
        <w:rPr>
          <w:rFonts w:ascii="Times New Roman" w:hAnsi="Times New Roman" w:eastAsia="宋体"/>
        </w:rPr>
        <w:t xml:space="preserve">        elif zone_type == 'icu':</w:t>
      </w:r>
      <w:r>
        <w:rPr>
          <w:rFonts w:ascii="Times New Roman" w:hAnsi="Times New Roman" w:eastAsia="宋体"/>
        </w:rPr>
        <w:br w:type="textWrapping"/>
      </w:r>
      <w:r>
        <w:rPr>
          <w:rFonts w:ascii="Times New Roman" w:hAnsi="Times New Roman" w:eastAsia="宋体"/>
        </w:rPr>
        <w:t xml:space="preserve">            # ICU区域始终限制访问和速度</w:t>
      </w:r>
      <w:r>
        <w:rPr>
          <w:rFonts w:ascii="Times New Roman" w:hAnsi="Times New Roman" w:eastAsia="宋体"/>
        </w:rPr>
        <w:br w:type="textWrapping"/>
      </w:r>
      <w:r>
        <w:rPr>
          <w:rFonts w:ascii="Times New Roman" w:hAnsi="Times New Roman" w:eastAsia="宋体"/>
        </w:rPr>
        <w:t xml:space="preserve">            policy_layer[zone_id]['max_speed'] = 0.4</w:t>
      </w:r>
      <w:r>
        <w:rPr>
          <w:rFonts w:ascii="Times New Roman" w:hAnsi="Times New Roman" w:eastAsia="宋体"/>
        </w:rPr>
        <w:br w:type="textWrapping"/>
      </w:r>
      <w:r>
        <w:rPr>
          <w:rFonts w:ascii="Times New Roman" w:hAnsi="Times New Roman" w:eastAsia="宋体"/>
        </w:rPr>
        <w:t xml:space="preserve">            policy_layer[zone_id]['access_level'] = 'high_clearance'</w:t>
      </w:r>
      <w:r>
        <w:rPr>
          <w:rFonts w:ascii="Times New Roman" w:hAnsi="Times New Roman" w:eastAsia="宋体"/>
        </w:rPr>
        <w:br w:type="textWrapping"/>
      </w:r>
      <w:r>
        <w:rPr>
          <w:rFonts w:ascii="Times New Roman" w:hAnsi="Times New Roman" w:eastAsia="宋体"/>
        </w:rPr>
        <w:t xml:space="preserve">            policy_layer[zone_id]['sound_allow'] = False</w:t>
      </w:r>
      <w:r>
        <w:rPr>
          <w:rFonts w:ascii="Times New Roman" w:hAnsi="Times New Roman" w:eastAsia="宋体"/>
        </w:rPr>
        <w:br w:type="textWrapping"/>
      </w:r>
      <w:r>
        <w:rPr>
          <w:rFonts w:ascii="Times New Roman" w:hAnsi="Times New Roman" w:eastAsia="宋体"/>
        </w:rPr>
        <w:t xml:space="preserve">        elif zone_type == 'corridor':</w:t>
      </w:r>
      <w:r>
        <w:rPr>
          <w:rFonts w:ascii="Times New Roman" w:hAnsi="Times New Roman" w:eastAsia="宋体"/>
        </w:rPr>
        <w:br w:type="textWrapping"/>
      </w:r>
      <w:r>
        <w:rPr>
          <w:rFonts w:ascii="Times New Roman" w:hAnsi="Times New Roman" w:eastAsia="宋体"/>
        </w:rPr>
        <w:t xml:space="preserve">            # 公共活动时段调整走廊策略</w:t>
      </w:r>
      <w:r>
        <w:rPr>
          <w:rFonts w:ascii="Times New Roman" w:hAnsi="Times New Roman" w:eastAsia="宋体"/>
        </w:rPr>
        <w:br w:type="textWrapping"/>
      </w:r>
      <w:r>
        <w:rPr>
          <w:rFonts w:ascii="Times New Roman" w:hAnsi="Times New Roman" w:eastAsia="宋体"/>
        </w:rPr>
        <w:t xml:space="preserve">            if is_peak_hour(zone_data.get('activity_period')):</w:t>
      </w:r>
      <w:r>
        <w:rPr>
          <w:rFonts w:ascii="Times New Roman" w:hAnsi="Times New Roman" w:eastAsia="宋体"/>
        </w:rPr>
        <w:br w:type="textWrapping"/>
      </w:r>
      <w:r>
        <w:rPr>
          <w:rFonts w:ascii="Times New Roman" w:hAnsi="Times New Roman" w:eastAsia="宋体"/>
        </w:rPr>
        <w:t xml:space="preserve">                policy_layer[zone_id]['max_speed'] = 0.6</w:t>
      </w:r>
      <w:r>
        <w:rPr>
          <w:rFonts w:ascii="Times New Roman" w:hAnsi="Times New Roman" w:eastAsia="宋体"/>
        </w:rPr>
        <w:br w:type="textWrapping"/>
      </w:r>
      <w:r>
        <w:rPr>
          <w:rFonts w:ascii="Times New Roman" w:hAnsi="Times New Roman" w:eastAsia="宋体"/>
        </w:rPr>
        <w:t xml:space="preserve">                policy_layer[zone_id]['overtaking_allow'] = False</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policy_layer[zone_id]['max_speed'] = 1.2</w:t>
      </w:r>
      <w:r>
        <w:rPr>
          <w:rFonts w:ascii="Times New Roman" w:hAnsi="Times New Roman" w:eastAsia="宋体"/>
        </w:rPr>
        <w:br w:type="textWrapping"/>
      </w:r>
      <w:r>
        <w:rPr>
          <w:rFonts w:ascii="Times New Roman" w:hAnsi="Times New Roman" w:eastAsia="宋体"/>
        </w:rPr>
        <w:t xml:space="preserve">                policy_layer[zone_id]['overtaking_allow'] = True</w:t>
      </w:r>
      <w:r>
        <w:rPr>
          <w:rFonts w:ascii="Times New Roman" w:hAnsi="Times New Roman" w:eastAsia="宋体"/>
        </w:rPr>
        <w:br w:type="textWrapping"/>
      </w:r>
      <w:r>
        <w:rPr>
          <w:rFonts w:ascii="Times New Roman" w:hAnsi="Times New Roman" w:eastAsia="宋体"/>
        </w:rPr>
        <w:t xml:space="preserve">    # 计算各区域的通行成本，用于路径规划权重</w:t>
      </w:r>
      <w:r>
        <w:rPr>
          <w:rFonts w:ascii="Times New Roman" w:hAnsi="Times New Roman" w:eastAsia="宋体"/>
        </w:rPr>
        <w:br w:type="textWrapping"/>
      </w:r>
      <w:r>
        <w:rPr>
          <w:rFonts w:ascii="Times New Roman" w:hAnsi="Times New Roman" w:eastAsia="宋体"/>
        </w:rPr>
        <w:t xml:space="preserve">    for zone_id in policy_layer:</w:t>
      </w:r>
      <w:r>
        <w:rPr>
          <w:rFonts w:ascii="Times New Roman" w:hAnsi="Times New Roman" w:eastAsia="宋体"/>
        </w:rPr>
        <w:br w:type="textWrapping"/>
      </w:r>
      <w:r>
        <w:rPr>
          <w:rFonts w:ascii="Times New Roman" w:hAnsi="Times New Roman" w:eastAsia="宋体"/>
        </w:rPr>
        <w:t xml:space="preserve">        base_cost = policy_layer[zone_id].get('base_cost', 1.0)</w:t>
      </w:r>
      <w:r>
        <w:rPr>
          <w:rFonts w:ascii="Times New Roman" w:hAnsi="Times New Roman" w:eastAsia="宋体"/>
        </w:rPr>
        <w:br w:type="textWrapping"/>
      </w:r>
      <w:r>
        <w:rPr>
          <w:rFonts w:ascii="Times New Roman" w:hAnsi="Times New Roman" w:eastAsia="宋体"/>
        </w:rPr>
        <w:t xml:space="preserve">        speed_factor = 1.0 / policy_layer[zone_id].get('max_speed', 1.0)</w:t>
      </w:r>
      <w:r>
        <w:rPr>
          <w:rFonts w:ascii="Times New Roman" w:hAnsi="Times New Roman" w:eastAsia="宋体"/>
        </w:rPr>
        <w:br w:type="textWrapping"/>
      </w:r>
      <w:r>
        <w:rPr>
          <w:rFonts w:ascii="Times New Roman" w:hAnsi="Times New Roman" w:eastAsia="宋体"/>
        </w:rPr>
        <w:t xml:space="preserve">        access_penalty = 0</w:t>
      </w:r>
      <w:r>
        <w:rPr>
          <w:rFonts w:ascii="Times New Roman" w:hAnsi="Times New Roman" w:eastAsia="宋体"/>
        </w:rPr>
        <w:br w:type="textWrapping"/>
      </w:r>
      <w:r>
        <w:rPr>
          <w:rFonts w:ascii="Times New Roman" w:hAnsi="Times New Roman" w:eastAsia="宋体"/>
        </w:rPr>
        <w:t xml:space="preserve">        if policy_layer[zone_id]['access_level'] == 'restricted':</w:t>
      </w:r>
      <w:r>
        <w:rPr>
          <w:rFonts w:ascii="Times New Roman" w:hAnsi="Times New Roman" w:eastAsia="宋体"/>
        </w:rPr>
        <w:br w:type="textWrapping"/>
      </w:r>
      <w:r>
        <w:rPr>
          <w:rFonts w:ascii="Times New Roman" w:hAnsi="Times New Roman" w:eastAsia="宋体"/>
        </w:rPr>
        <w:t xml:space="preserve">            access_penalty = 5.0</w:t>
      </w:r>
      <w:r>
        <w:rPr>
          <w:rFonts w:ascii="Times New Roman" w:hAnsi="Times New Roman" w:eastAsia="宋体"/>
        </w:rPr>
        <w:br w:type="textWrapping"/>
      </w:r>
      <w:r>
        <w:rPr>
          <w:rFonts w:ascii="Times New Roman" w:hAnsi="Times New Roman" w:eastAsia="宋体"/>
        </w:rPr>
        <w:t xml:space="preserve">        elif policy_layer[zone_id]['access_level'] == 'high_clearance':</w:t>
      </w:r>
      <w:r>
        <w:rPr>
          <w:rFonts w:ascii="Times New Roman" w:hAnsi="Times New Roman" w:eastAsia="宋体"/>
        </w:rPr>
        <w:br w:type="textWrapping"/>
      </w:r>
      <w:r>
        <w:rPr>
          <w:rFonts w:ascii="Times New Roman" w:hAnsi="Times New Roman" w:eastAsia="宋体"/>
        </w:rPr>
        <w:t xml:space="preserve">            access_penalty = 3.0</w:t>
      </w:r>
      <w:r>
        <w:rPr>
          <w:rFonts w:ascii="Times New Roman" w:hAnsi="Times New Roman" w:eastAsia="宋体"/>
        </w:rPr>
        <w:br w:type="textWrapping"/>
      </w:r>
      <w:r>
        <w:rPr>
          <w:rFonts w:ascii="Times New Roman" w:hAnsi="Times New Roman" w:eastAsia="宋体"/>
        </w:rPr>
        <w:t xml:space="preserve">        policy_layer[zone_id]['travel_cost'] = base_cost * speed_factor + access_penalty</w:t>
      </w:r>
      <w:r>
        <w:rPr>
          <w:rFonts w:ascii="Times New Roman" w:hAnsi="Times New Roman" w:eastAsia="宋体"/>
        </w:rPr>
        <w:br w:type="textWrapping"/>
      </w:r>
      <w:r>
        <w:rPr>
          <w:rFonts w:ascii="Times New Roman" w:hAnsi="Times New Roman" w:eastAsia="宋体"/>
        </w:rPr>
        <w:t xml:space="preserve">    return policy_layer</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robot_anomaly_diagnosis(status_report):</w:t>
      </w:r>
      <w:r>
        <w:rPr>
          <w:rFonts w:ascii="Times New Roman" w:hAnsi="Times New Roman" w:eastAsia="宋体"/>
        </w:rPr>
        <w:br w:type="textWrapping"/>
      </w:r>
      <w:r>
        <w:rPr>
          <w:rFonts w:ascii="Times New Roman" w:hAnsi="Times New Roman" w:eastAsia="宋体"/>
        </w:rPr>
        <w:t xml:space="preserve">    # 初始化诊断结果和自愈指令</w:t>
      </w:r>
      <w:r>
        <w:rPr>
          <w:rFonts w:ascii="Times New Roman" w:hAnsi="Times New Roman" w:eastAsia="宋体"/>
        </w:rPr>
        <w:br w:type="textWrapping"/>
      </w:r>
      <w:r>
        <w:rPr>
          <w:rFonts w:ascii="Times New Roman" w:hAnsi="Times New Roman" w:eastAsia="宋体"/>
        </w:rPr>
        <w:t xml:space="preserve">    diagnosis_report = {}</w:t>
      </w:r>
      <w:r>
        <w:rPr>
          <w:rFonts w:ascii="Times New Roman" w:hAnsi="Times New Roman" w:eastAsia="宋体"/>
        </w:rPr>
        <w:br w:type="textWrapping"/>
      </w:r>
      <w:r>
        <w:rPr>
          <w:rFonts w:ascii="Times New Roman" w:hAnsi="Times New Roman" w:eastAsia="宋体"/>
        </w:rPr>
        <w:t xml:space="preserve">    self_healing_commands = {}</w:t>
      </w:r>
      <w:r>
        <w:rPr>
          <w:rFonts w:ascii="Times New Roman" w:hAnsi="Times New Roman" w:eastAsia="宋体"/>
        </w:rPr>
        <w:br w:type="textWrapping"/>
      </w:r>
      <w:r>
        <w:rPr>
          <w:rFonts w:ascii="Times New Roman" w:hAnsi="Times New Roman" w:eastAsia="宋体"/>
        </w:rPr>
        <w:t xml:space="preserve">    maintenance_alerts = []</w:t>
      </w:r>
      <w:r>
        <w:rPr>
          <w:rFonts w:ascii="Times New Roman" w:hAnsi="Times New Roman" w:eastAsia="宋体"/>
        </w:rPr>
        <w:br w:type="textWrapping"/>
      </w:r>
      <w:r>
        <w:rPr>
          <w:rFonts w:ascii="Times New Roman" w:hAnsi="Times New Roman" w:eastAsia="宋体"/>
        </w:rPr>
        <w:t xml:space="preserve">    # 分析传感器数据异常</w:t>
      </w:r>
      <w:r>
        <w:rPr>
          <w:rFonts w:ascii="Times New Roman" w:hAnsi="Times New Roman" w:eastAsia="宋体"/>
        </w:rPr>
        <w:br w:type="textWrapping"/>
      </w:r>
      <w:r>
        <w:rPr>
          <w:rFonts w:ascii="Times New Roman" w:hAnsi="Times New Roman" w:eastAsia="宋体"/>
        </w:rPr>
        <w:t xml:space="preserve">    sensor_anomalies = []</w:t>
      </w:r>
      <w:r>
        <w:rPr>
          <w:rFonts w:ascii="Times New Roman" w:hAnsi="Times New Roman" w:eastAsia="宋体"/>
        </w:rPr>
        <w:br w:type="textWrapping"/>
      </w:r>
      <w:r>
        <w:rPr>
          <w:rFonts w:ascii="Times New Roman" w:hAnsi="Times New Roman" w:eastAsia="宋体"/>
        </w:rPr>
        <w:t xml:space="preserve">    if status_report.get('lidar_outlier_ratio', 0) &gt; 0.15:</w:t>
      </w:r>
      <w:r>
        <w:rPr>
          <w:rFonts w:ascii="Times New Roman" w:hAnsi="Times New Roman" w:eastAsia="宋体"/>
        </w:rPr>
        <w:br w:type="textWrapping"/>
      </w:r>
      <w:r>
        <w:rPr>
          <w:rFonts w:ascii="Times New Roman" w:hAnsi="Times New Roman" w:eastAsia="宋体"/>
        </w:rPr>
        <w:t xml:space="preserve">        sensor_anomalies.append(('lidar', 'high_outlier'))</w:t>
      </w:r>
      <w:r>
        <w:rPr>
          <w:rFonts w:ascii="Times New Roman" w:hAnsi="Times New Roman" w:eastAsia="宋体"/>
        </w:rPr>
        <w:br w:type="textWrapping"/>
      </w:r>
      <w:r>
        <w:rPr>
          <w:rFonts w:ascii="Times New Roman" w:hAnsi="Times New Roman" w:eastAsia="宋体"/>
        </w:rPr>
        <w:t xml:space="preserve">    if status_report.get('imu_variance', 0) &gt; 0.05:</w:t>
      </w:r>
      <w:r>
        <w:rPr>
          <w:rFonts w:ascii="Times New Roman" w:hAnsi="Times New Roman" w:eastAsia="宋体"/>
        </w:rPr>
        <w:br w:type="textWrapping"/>
      </w:r>
      <w:r>
        <w:rPr>
          <w:rFonts w:ascii="Times New Roman" w:hAnsi="Times New Roman" w:eastAsia="宋体"/>
        </w:rPr>
        <w:t xml:space="preserve">        sensor_anomalies.append(('imu', 'high_variance'))</w:t>
      </w:r>
      <w:r>
        <w:rPr>
          <w:rFonts w:ascii="Times New Roman" w:hAnsi="Times New Roman" w:eastAsia="宋体"/>
        </w:rPr>
        <w:br w:type="textWrapping"/>
      </w:r>
      <w:r>
        <w:rPr>
          <w:rFonts w:ascii="Times New Roman" w:hAnsi="Times New Roman" w:eastAsia="宋体"/>
        </w:rPr>
        <w:t xml:space="preserve">    # 检测定位漂移比较里程计位移与SLAM校正位移</w:t>
      </w:r>
      <w:r>
        <w:rPr>
          <w:rFonts w:ascii="Times New Roman" w:hAnsi="Times New Roman" w:eastAsia="宋体"/>
        </w:rPr>
        <w:br w:type="textWrapping"/>
      </w:r>
      <w:r>
        <w:rPr>
          <w:rFonts w:ascii="Times New Roman" w:hAnsi="Times New Roman" w:eastAsia="宋体"/>
        </w:rPr>
        <w:t xml:space="preserve">    odom_displacement = status_report.get('odometry_displacement', 0)</w:t>
      </w:r>
      <w:r>
        <w:rPr>
          <w:rFonts w:ascii="Times New Roman" w:hAnsi="Times New Roman" w:eastAsia="宋体"/>
        </w:rPr>
        <w:br w:type="textWrapping"/>
      </w:r>
      <w:r>
        <w:rPr>
          <w:rFonts w:ascii="Times New Roman" w:hAnsi="Times New Roman" w:eastAsia="宋体"/>
        </w:rPr>
        <w:t xml:space="preserve">    slam_correction = status_report.get('slam_correction', 0)</w:t>
      </w:r>
      <w:r>
        <w:rPr>
          <w:rFonts w:ascii="Times New Roman" w:hAnsi="Times New Roman" w:eastAsia="宋体"/>
        </w:rPr>
        <w:br w:type="textWrapping"/>
      </w:r>
      <w:r>
        <w:rPr>
          <w:rFonts w:ascii="Times New Roman" w:hAnsi="Times New Roman" w:eastAsia="宋体"/>
        </w:rPr>
        <w:t xml:space="preserve">    if abs(odom_displacement - slam_correction) &gt; 0.1:</w:t>
      </w:r>
      <w:r>
        <w:rPr>
          <w:rFonts w:ascii="Times New Roman" w:hAnsi="Times New Roman" w:eastAsia="宋体"/>
        </w:rPr>
        <w:br w:type="textWrapping"/>
      </w:r>
      <w:r>
        <w:rPr>
          <w:rFonts w:ascii="Times New Roman" w:hAnsi="Times New Roman" w:eastAsia="宋体"/>
        </w:rPr>
        <w:t xml:space="preserve">        diagnosis_report['localization_drift'] = {</w:t>
      </w:r>
      <w:r>
        <w:rPr>
          <w:rFonts w:ascii="Times New Roman" w:hAnsi="Times New Roman" w:eastAsia="宋体"/>
        </w:rPr>
        <w:br w:type="textWrapping"/>
      </w:r>
      <w:r>
        <w:rPr>
          <w:rFonts w:ascii="Times New Roman" w:hAnsi="Times New Roman" w:eastAsia="宋体"/>
        </w:rPr>
        <w:t xml:space="preserve">            'severity': 'medium',</w:t>
      </w:r>
      <w:r>
        <w:rPr>
          <w:rFonts w:ascii="Times New Roman" w:hAnsi="Times New Roman" w:eastAsia="宋体"/>
        </w:rPr>
        <w:br w:type="textWrapping"/>
      </w:r>
      <w:r>
        <w:rPr>
          <w:rFonts w:ascii="Times New Roman" w:hAnsi="Times New Roman" w:eastAsia="宋体"/>
        </w:rPr>
        <w:t xml:space="preserve">            'estimated_drift': odom_displacement - slam_correction</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 触发原地旋转校准指令</w:t>
      </w:r>
      <w:r>
        <w:rPr>
          <w:rFonts w:ascii="Times New Roman" w:hAnsi="Times New Roman" w:eastAsia="宋体"/>
        </w:rPr>
        <w:br w:type="textWrapping"/>
      </w:r>
      <w:r>
        <w:rPr>
          <w:rFonts w:ascii="Times New Roman" w:hAnsi="Times New Roman" w:eastAsia="宋体"/>
        </w:rPr>
        <w:t xml:space="preserve">        self_healing_commands['calibration'] = {</w:t>
      </w:r>
      <w:r>
        <w:rPr>
          <w:rFonts w:ascii="Times New Roman" w:hAnsi="Times New Roman" w:eastAsia="宋体"/>
        </w:rPr>
        <w:br w:type="textWrapping"/>
      </w:r>
      <w:r>
        <w:rPr>
          <w:rFonts w:ascii="Times New Roman" w:hAnsi="Times New Roman" w:eastAsia="宋体"/>
        </w:rPr>
        <w:t xml:space="preserve">            'action': 'rotate_in_place',</w:t>
      </w:r>
      <w:r>
        <w:rPr>
          <w:rFonts w:ascii="Times New Roman" w:hAnsi="Times New Roman" w:eastAsia="宋体"/>
        </w:rPr>
        <w:br w:type="textWrapping"/>
      </w:r>
      <w:r>
        <w:rPr>
          <w:rFonts w:ascii="Times New Roman" w:hAnsi="Times New Roman" w:eastAsia="宋体"/>
        </w:rPr>
        <w:t xml:space="preserve">            'angle': 360,</w:t>
      </w:r>
      <w:r>
        <w:rPr>
          <w:rFonts w:ascii="Times New Roman" w:hAnsi="Times New Roman" w:eastAsia="宋体"/>
        </w:rPr>
        <w:br w:type="textWrapping"/>
      </w:r>
      <w:r>
        <w:rPr>
          <w:rFonts w:ascii="Times New Roman" w:hAnsi="Times New Roman" w:eastAsia="宋体"/>
        </w:rPr>
        <w:t xml:space="preserve">            'speed': 30</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 检测传感器脏污或故障特定方向防撞传感器持续触发但激光雷达无对应障碍物</w:t>
      </w:r>
      <w:r>
        <w:rPr>
          <w:rFonts w:ascii="Times New Roman" w:hAnsi="Times New Roman" w:eastAsia="宋体"/>
        </w:rPr>
        <w:br w:type="textWrapping"/>
      </w:r>
      <w:r>
        <w:rPr>
          <w:rFonts w:ascii="Times New Roman" w:hAnsi="Times New Roman" w:eastAsia="宋体"/>
        </w:rPr>
        <w:t xml:space="preserve">    if status_report.get('bumper_triggered', False):</w:t>
      </w:r>
      <w:r>
        <w:rPr>
          <w:rFonts w:ascii="Times New Roman" w:hAnsi="Times New Roman" w:eastAsia="宋体"/>
        </w:rPr>
        <w:br w:type="textWrapping"/>
      </w:r>
      <w:r>
        <w:rPr>
          <w:rFonts w:ascii="Times New Roman" w:hAnsi="Times New Roman" w:eastAsia="宋体"/>
        </w:rPr>
        <w:t xml:space="preserve">        lidar_obstacle_detected = status_report.get('lidar_obstacle_in_front', False)</w:t>
      </w:r>
      <w:r>
        <w:rPr>
          <w:rFonts w:ascii="Times New Roman" w:hAnsi="Times New Roman" w:eastAsia="宋体"/>
        </w:rPr>
        <w:br w:type="textWrapping"/>
      </w:r>
      <w:r>
        <w:rPr>
          <w:rFonts w:ascii="Times New Roman" w:hAnsi="Times New Roman" w:eastAsia="宋体"/>
        </w:rPr>
        <w:t xml:space="preserve">        if not lidar_obstacle_detected:</w:t>
      </w:r>
      <w:r>
        <w:rPr>
          <w:rFonts w:ascii="Times New Roman" w:hAnsi="Times New Roman" w:eastAsia="宋体"/>
        </w:rPr>
        <w:br w:type="textWrapping"/>
      </w:r>
      <w:r>
        <w:rPr>
          <w:rFonts w:ascii="Times New Roman" w:hAnsi="Times New Roman" w:eastAsia="宋体"/>
        </w:rPr>
        <w:t xml:space="preserve">            diagnosis_report['sensor_fault'] = {</w:t>
      </w:r>
      <w:r>
        <w:rPr>
          <w:rFonts w:ascii="Times New Roman" w:hAnsi="Times New Roman" w:eastAsia="宋体"/>
        </w:rPr>
        <w:br w:type="textWrapping"/>
      </w:r>
      <w:r>
        <w:rPr>
          <w:rFonts w:ascii="Times New Roman" w:hAnsi="Times New Roman" w:eastAsia="宋体"/>
        </w:rPr>
        <w:t xml:space="preserve">                'type': 'dirty_or_faulty',</w:t>
      </w:r>
      <w:r>
        <w:rPr>
          <w:rFonts w:ascii="Times New Roman" w:hAnsi="Times New Roman" w:eastAsia="宋体"/>
        </w:rPr>
        <w:br w:type="textWrapping"/>
      </w:r>
      <w:r>
        <w:rPr>
          <w:rFonts w:ascii="Times New Roman" w:hAnsi="Times New Roman" w:eastAsia="宋体"/>
        </w:rPr>
        <w:t xml:space="preserve">                'sensor': 'front_bumper'</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 尝试启动清洁装置或切换避障模式</w:t>
      </w:r>
      <w:r>
        <w:rPr>
          <w:rFonts w:ascii="Times New Roman" w:hAnsi="Times New Roman" w:eastAsia="宋体"/>
        </w:rPr>
        <w:br w:type="textWrapping"/>
      </w:r>
      <w:r>
        <w:rPr>
          <w:rFonts w:ascii="Times New Roman" w:hAnsi="Times New Roman" w:eastAsia="宋体"/>
        </w:rPr>
        <w:t xml:space="preserve">            if status_report.get('has_cleaner', False):</w:t>
      </w:r>
      <w:r>
        <w:rPr>
          <w:rFonts w:ascii="Times New Roman" w:hAnsi="Times New Roman" w:eastAsia="宋体"/>
        </w:rPr>
        <w:br w:type="textWrapping"/>
      </w:r>
      <w:r>
        <w:rPr>
          <w:rFonts w:ascii="Times New Roman" w:hAnsi="Times New Roman" w:eastAsia="宋体"/>
        </w:rPr>
        <w:t xml:space="preserve">                self_healing_commands['cleaning'] = {</w:t>
      </w:r>
      <w:r>
        <w:rPr>
          <w:rFonts w:ascii="Times New Roman" w:hAnsi="Times New Roman" w:eastAsia="宋体"/>
        </w:rPr>
        <w:br w:type="textWrapping"/>
      </w:r>
      <w:r>
        <w:rPr>
          <w:rFonts w:ascii="Times New Roman" w:hAnsi="Times New Roman" w:eastAsia="宋体"/>
        </w:rPr>
        <w:t xml:space="preserve">                    'action': 'activate_cleaner',</w:t>
      </w:r>
      <w:r>
        <w:rPr>
          <w:rFonts w:ascii="Times New Roman" w:hAnsi="Times New Roman" w:eastAsia="宋体"/>
        </w:rPr>
        <w:br w:type="textWrapping"/>
      </w:r>
      <w:r>
        <w:rPr>
          <w:rFonts w:ascii="Times New Roman" w:hAnsi="Times New Roman" w:eastAsia="宋体"/>
        </w:rPr>
        <w:t xml:space="preserve">                    'duration': 5</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 标记传感器数据不可用，切换至融合模式</w:t>
      </w:r>
      <w:r>
        <w:rPr>
          <w:rFonts w:ascii="Times New Roman" w:hAnsi="Times New Roman" w:eastAsia="宋体"/>
        </w:rPr>
        <w:br w:type="textWrapping"/>
      </w:r>
      <w:r>
        <w:rPr>
          <w:rFonts w:ascii="Times New Roman" w:hAnsi="Times New Roman" w:eastAsia="宋体"/>
        </w:rPr>
        <w:t xml:space="preserve">                self_healing_commands['sensor_mode'] = {</w:t>
      </w:r>
      <w:r>
        <w:rPr>
          <w:rFonts w:ascii="Times New Roman" w:hAnsi="Times New Roman" w:eastAsia="宋体"/>
        </w:rPr>
        <w:br w:type="textWrapping"/>
      </w:r>
      <w:r>
        <w:rPr>
          <w:rFonts w:ascii="Times New Roman" w:hAnsi="Times New Roman" w:eastAsia="宋体"/>
        </w:rPr>
        <w:t xml:space="preserve">                    'action': 'disable_sensor',</w:t>
      </w:r>
      <w:r>
        <w:rPr>
          <w:rFonts w:ascii="Times New Roman" w:hAnsi="Times New Roman" w:eastAsia="宋体"/>
        </w:rPr>
        <w:br w:type="textWrapping"/>
      </w:r>
      <w:r>
        <w:rPr>
          <w:rFonts w:ascii="Times New Roman" w:hAnsi="Times New Roman" w:eastAsia="宋体"/>
        </w:rPr>
        <w:t xml:space="preserve">                    'sensor': 'front_bumper'</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maintenance_alerts.append({</w:t>
      </w:r>
      <w:r>
        <w:rPr>
          <w:rFonts w:ascii="Times New Roman" w:hAnsi="Times New Roman" w:eastAsia="宋体"/>
        </w:rPr>
        <w:br w:type="textWrapping"/>
      </w:r>
      <w:r>
        <w:rPr>
          <w:rFonts w:ascii="Times New Roman" w:hAnsi="Times New Roman" w:eastAsia="宋体"/>
        </w:rPr>
        <w:t xml:space="preserve">                    'code': 'SENSOR_MAINTENANCE',</w:t>
      </w:r>
      <w:r>
        <w:rPr>
          <w:rFonts w:ascii="Times New Roman" w:hAnsi="Times New Roman" w:eastAsia="宋体"/>
        </w:rPr>
        <w:br w:type="textWrapping"/>
      </w:r>
      <w:r>
        <w:rPr>
          <w:rFonts w:ascii="Times New Roman" w:hAnsi="Times New Roman" w:eastAsia="宋体"/>
        </w:rPr>
        <w:t xml:space="preserve">                    'robot_id': status_report['robot_id'],</w:t>
      </w:r>
      <w:r>
        <w:rPr>
          <w:rFonts w:ascii="Times New Roman" w:hAnsi="Times New Roman" w:eastAsia="宋体"/>
        </w:rPr>
        <w:br w:type="textWrapping"/>
      </w:r>
      <w:r>
        <w:rPr>
          <w:rFonts w:ascii="Times New Roman" w:hAnsi="Times New Roman" w:eastAsia="宋体"/>
        </w:rPr>
        <w:t xml:space="preserve">                    'sensor': 'front_bumper'</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 通信延迟检测</w:t>
      </w:r>
      <w:r>
        <w:rPr>
          <w:rFonts w:ascii="Times New Roman" w:hAnsi="Times New Roman" w:eastAsia="宋体"/>
        </w:rPr>
        <w:br w:type="textWrapping"/>
      </w:r>
      <w:r>
        <w:rPr>
          <w:rFonts w:ascii="Times New Roman" w:hAnsi="Times New Roman" w:eastAsia="宋体"/>
        </w:rPr>
        <w:t xml:space="preserve">    if status_report.get('communication_delay', 0) &gt; 0.5:</w:t>
      </w:r>
      <w:r>
        <w:rPr>
          <w:rFonts w:ascii="Times New Roman" w:hAnsi="Times New Roman" w:eastAsia="宋体"/>
        </w:rPr>
        <w:br w:type="textWrapping"/>
      </w:r>
      <w:r>
        <w:rPr>
          <w:rFonts w:ascii="Times New Roman" w:hAnsi="Times New Roman" w:eastAsia="宋体"/>
        </w:rPr>
        <w:t xml:space="preserve">        diagnosis_report['communication_issue'] = {</w:t>
      </w:r>
      <w:r>
        <w:rPr>
          <w:rFonts w:ascii="Times New Roman" w:hAnsi="Times New Roman" w:eastAsia="宋体"/>
        </w:rPr>
        <w:br w:type="textWrapping"/>
      </w:r>
      <w:r>
        <w:rPr>
          <w:rFonts w:ascii="Times New Roman" w:hAnsi="Times New Roman" w:eastAsia="宋体"/>
        </w:rPr>
        <w:t xml:space="preserve">            'delay': status_report['communication_delay'],</w:t>
      </w:r>
      <w:r>
        <w:rPr>
          <w:rFonts w:ascii="Times New Roman" w:hAnsi="Times New Roman" w:eastAsia="宋体"/>
        </w:rPr>
        <w:br w:type="textWrapping"/>
      </w:r>
      <w:r>
        <w:rPr>
          <w:rFonts w:ascii="Times New Roman" w:hAnsi="Times New Roman" w:eastAsia="宋体"/>
        </w:rPr>
        <w:t xml:space="preserve">            'severity': 'high' if status_report['communication_delay'] &gt; 1.0 else 'medium'</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 触发通信重连或降级处理</w:t>
      </w:r>
      <w:r>
        <w:rPr>
          <w:rFonts w:ascii="Times New Roman" w:hAnsi="Times New Roman" w:eastAsia="宋体"/>
        </w:rPr>
        <w:br w:type="textWrapping"/>
      </w:r>
      <w:r>
        <w:rPr>
          <w:rFonts w:ascii="Times New Roman" w:hAnsi="Times New Roman" w:eastAsia="宋体"/>
        </w:rPr>
        <w:t xml:space="preserve">        self_healing_commands['communication'] = {</w:t>
      </w:r>
      <w:r>
        <w:rPr>
          <w:rFonts w:ascii="Times New Roman" w:hAnsi="Times New Roman" w:eastAsia="宋体"/>
        </w:rPr>
        <w:br w:type="textWrapping"/>
      </w:r>
      <w:r>
        <w:rPr>
          <w:rFonts w:ascii="Times New Roman" w:hAnsi="Times New Roman" w:eastAsia="宋体"/>
        </w:rPr>
        <w:t xml:space="preserve">            'action': 'reconnect',</w:t>
      </w:r>
      <w:r>
        <w:rPr>
          <w:rFonts w:ascii="Times New Roman" w:hAnsi="Times New Roman" w:eastAsia="宋体"/>
        </w:rPr>
        <w:br w:type="textWrapping"/>
      </w:r>
      <w:r>
        <w:rPr>
          <w:rFonts w:ascii="Times New Roman" w:hAnsi="Times New Roman" w:eastAsia="宋体"/>
        </w:rPr>
        <w:t xml:space="preserve">            'protocol': 'tcp'</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return diagnosis_report, self_healing_commands, maintenance_alerts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dynamic_charging_scheduling(robots_info, charging_stations, task_queue):</w:t>
      </w:r>
      <w:r>
        <w:rPr>
          <w:rFonts w:ascii="Times New Roman" w:hAnsi="Times New Roman" w:eastAsia="宋体"/>
        </w:rPr>
        <w:br w:type="textWrapping"/>
      </w:r>
      <w:r>
        <w:rPr>
          <w:rFonts w:ascii="Times New Roman" w:hAnsi="Times New Roman" w:eastAsia="宋体"/>
        </w:rPr>
        <w:t xml:space="preserve">    # 计算各机器人的可工作时间指数</w:t>
      </w:r>
      <w:r>
        <w:rPr>
          <w:rFonts w:ascii="Times New Roman" w:hAnsi="Times New Roman" w:eastAsia="宋体"/>
        </w:rPr>
        <w:br w:type="textWrapping"/>
      </w:r>
      <w:r>
        <w:rPr>
          <w:rFonts w:ascii="Times New Roman" w:hAnsi="Times New Roman" w:eastAsia="宋体"/>
        </w:rPr>
        <w:t xml:space="preserve">    workability_indices = {}</w:t>
      </w:r>
      <w:r>
        <w:rPr>
          <w:rFonts w:ascii="Times New Roman" w:hAnsi="Times New Roman" w:eastAsia="宋体"/>
        </w:rPr>
        <w:br w:type="textWrapping"/>
      </w:r>
      <w:r>
        <w:rPr>
          <w:rFonts w:ascii="Times New Roman" w:hAnsi="Times New Roman" w:eastAsia="宋体"/>
        </w:rPr>
        <w:t xml:space="preserve">    for robot in robots_info:</w:t>
      </w:r>
      <w:r>
        <w:rPr>
          <w:rFonts w:ascii="Times New Roman" w:hAnsi="Times New Roman" w:eastAsia="宋体"/>
        </w:rPr>
        <w:br w:type="textWrapping"/>
      </w:r>
      <w:r>
        <w:rPr>
          <w:rFonts w:ascii="Times New Roman" w:hAnsi="Times New Roman" w:eastAsia="宋体"/>
        </w:rPr>
        <w:t xml:space="preserve">        battery_level = robot['battery']</w:t>
      </w:r>
      <w:r>
        <w:rPr>
          <w:rFonts w:ascii="Times New Roman" w:hAnsi="Times New Roman" w:eastAsia="宋体"/>
        </w:rPr>
        <w:br w:type="textWrapping"/>
      </w:r>
      <w:r>
        <w:rPr>
          <w:rFonts w:ascii="Times New Roman" w:hAnsi="Times New Roman" w:eastAsia="宋体"/>
        </w:rPr>
        <w:t xml:space="preserve">        current_task_load = estimate_remaining_workload(robot['current_task'])</w:t>
      </w:r>
      <w:r>
        <w:rPr>
          <w:rFonts w:ascii="Times New Roman" w:hAnsi="Times New Roman" w:eastAsia="宋体"/>
        </w:rPr>
        <w:br w:type="textWrapping"/>
      </w:r>
      <w:r>
        <w:rPr>
          <w:rFonts w:ascii="Times New Roman" w:hAnsi="Times New Roman" w:eastAsia="宋体"/>
        </w:rPr>
        <w:t xml:space="preserve">        # 基本指数基于电量</w:t>
      </w:r>
      <w:r>
        <w:rPr>
          <w:rFonts w:ascii="Times New Roman" w:hAnsi="Times New Roman" w:eastAsia="宋体"/>
        </w:rPr>
        <w:br w:type="textWrapping"/>
      </w:r>
      <w:r>
        <w:rPr>
          <w:rFonts w:ascii="Times New Roman" w:hAnsi="Times New Roman" w:eastAsia="宋体"/>
        </w:rPr>
        <w:t xml:space="preserve">        base_index = battery_level / 100.0</w:t>
      </w:r>
      <w:r>
        <w:rPr>
          <w:rFonts w:ascii="Times New Roman" w:hAnsi="Times New Roman" w:eastAsia="宋体"/>
        </w:rPr>
        <w:br w:type="textWrapping"/>
      </w:r>
      <w:r>
        <w:rPr>
          <w:rFonts w:ascii="Times New Roman" w:hAnsi="Times New Roman" w:eastAsia="宋体"/>
        </w:rPr>
        <w:t xml:space="preserve">        # 当前任务优先级调整</w:t>
      </w:r>
      <w:r>
        <w:rPr>
          <w:rFonts w:ascii="Times New Roman" w:hAnsi="Times New Roman" w:eastAsia="宋体"/>
        </w:rPr>
        <w:br w:type="textWrapping"/>
      </w:r>
      <w:r>
        <w:rPr>
          <w:rFonts w:ascii="Times New Roman" w:hAnsi="Times New Roman" w:eastAsia="宋体"/>
        </w:rPr>
        <w:t xml:space="preserve">        priority_factor = 1.0</w:t>
      </w:r>
      <w:r>
        <w:rPr>
          <w:rFonts w:ascii="Times New Roman" w:hAnsi="Times New Roman" w:eastAsia="宋体"/>
        </w:rPr>
        <w:br w:type="textWrapping"/>
      </w:r>
      <w:r>
        <w:rPr>
          <w:rFonts w:ascii="Times New Roman" w:hAnsi="Times New Roman" w:eastAsia="宋体"/>
        </w:rPr>
        <w:t xml:space="preserve">        if robot.get('current_task_priority'):</w:t>
      </w:r>
      <w:r>
        <w:rPr>
          <w:rFonts w:ascii="Times New Roman" w:hAnsi="Times New Roman" w:eastAsia="宋体"/>
        </w:rPr>
        <w:br w:type="textWrapping"/>
      </w:r>
      <w:r>
        <w:rPr>
          <w:rFonts w:ascii="Times New Roman" w:hAnsi="Times New Roman" w:eastAsia="宋体"/>
        </w:rPr>
        <w:t xml:space="preserve">            if robot['current_task_priority'] == 'emergency':</w:t>
      </w:r>
      <w:r>
        <w:rPr>
          <w:rFonts w:ascii="Times New Roman" w:hAnsi="Times New Roman" w:eastAsia="宋体"/>
        </w:rPr>
        <w:br w:type="textWrapping"/>
      </w:r>
      <w:r>
        <w:rPr>
          <w:rFonts w:ascii="Times New Roman" w:hAnsi="Times New Roman" w:eastAsia="宋体"/>
        </w:rPr>
        <w:t xml:space="preserve">                priority_factor = 1.5</w:t>
      </w:r>
      <w:r>
        <w:rPr>
          <w:rFonts w:ascii="Times New Roman" w:hAnsi="Times New Roman" w:eastAsia="宋体"/>
        </w:rPr>
        <w:br w:type="textWrapping"/>
      </w:r>
      <w:r>
        <w:rPr>
          <w:rFonts w:ascii="Times New Roman" w:hAnsi="Times New Roman" w:eastAsia="宋体"/>
        </w:rPr>
        <w:t xml:space="preserve">            elif robot['current_task_priority'] == 'surgery':</w:t>
      </w:r>
      <w:r>
        <w:rPr>
          <w:rFonts w:ascii="Times New Roman" w:hAnsi="Times New Roman" w:eastAsia="宋体"/>
        </w:rPr>
        <w:br w:type="textWrapping"/>
      </w:r>
      <w:r>
        <w:rPr>
          <w:rFonts w:ascii="Times New Roman" w:hAnsi="Times New Roman" w:eastAsia="宋体"/>
        </w:rPr>
        <w:t xml:space="preserve">                priority_factor = 1.2</w:t>
      </w:r>
      <w:r>
        <w:rPr>
          <w:rFonts w:ascii="Times New Roman" w:hAnsi="Times New Roman" w:eastAsia="宋体"/>
        </w:rPr>
        <w:br w:type="textWrapping"/>
      </w:r>
      <w:r>
        <w:rPr>
          <w:rFonts w:ascii="Times New Roman" w:hAnsi="Times New Roman" w:eastAsia="宋体"/>
        </w:rPr>
        <w:t xml:space="preserve">        # 预测未来高优先级任务需求</w:t>
      </w:r>
      <w:r>
        <w:rPr>
          <w:rFonts w:ascii="Times New Roman" w:hAnsi="Times New Roman" w:eastAsia="宋体"/>
        </w:rPr>
        <w:br w:type="textWrapping"/>
      </w:r>
      <w:r>
        <w:rPr>
          <w:rFonts w:ascii="Times New Roman" w:hAnsi="Times New Roman" w:eastAsia="宋体"/>
        </w:rPr>
        <w:t xml:space="preserve">        future_high_priority = count_future_high_priority_tasks(robot['id'], task_queue)</w:t>
      </w:r>
      <w:r>
        <w:rPr>
          <w:rFonts w:ascii="Times New Roman" w:hAnsi="Times New Roman" w:eastAsia="宋体"/>
        </w:rPr>
        <w:br w:type="textWrapping"/>
      </w:r>
      <w:r>
        <w:rPr>
          <w:rFonts w:ascii="Times New Roman" w:hAnsi="Times New Roman" w:eastAsia="宋体"/>
        </w:rPr>
        <w:t xml:space="preserve">        future_factor = 1.0 / (1 + future_high_priority * 0.1)</w:t>
      </w:r>
      <w:r>
        <w:rPr>
          <w:rFonts w:ascii="Times New Roman" w:hAnsi="Times New Roman" w:eastAsia="宋体"/>
        </w:rPr>
        <w:br w:type="textWrapping"/>
      </w:r>
      <w:r>
        <w:rPr>
          <w:rFonts w:ascii="Times New Roman" w:hAnsi="Times New Roman" w:eastAsia="宋体"/>
        </w:rPr>
        <w:t xml:space="preserve">        workability_index = base_index * priority_factor * future_factor</w:t>
      </w:r>
      <w:r>
        <w:rPr>
          <w:rFonts w:ascii="Times New Roman" w:hAnsi="Times New Roman" w:eastAsia="宋体"/>
        </w:rPr>
        <w:br w:type="textWrapping"/>
      </w:r>
      <w:r>
        <w:rPr>
          <w:rFonts w:ascii="Times New Roman" w:hAnsi="Times New Roman" w:eastAsia="宋体"/>
        </w:rPr>
        <w:t xml:space="preserve">        workability_indices[robot['id']] = workability_index</w:t>
      </w:r>
      <w:r>
        <w:rPr>
          <w:rFonts w:ascii="Times New Roman" w:hAnsi="Times New Roman" w:eastAsia="宋体"/>
        </w:rPr>
        <w:br w:type="textWrapping"/>
      </w:r>
      <w:r>
        <w:rPr>
          <w:rFonts w:ascii="Times New Roman" w:hAnsi="Times New Roman" w:eastAsia="宋体"/>
        </w:rPr>
        <w:t xml:space="preserve">    # 动态阈值计算，基于整体车队状态</w:t>
      </w:r>
      <w:r>
        <w:rPr>
          <w:rFonts w:ascii="Times New Roman" w:hAnsi="Times New Roman" w:eastAsia="宋体"/>
        </w:rPr>
        <w:br w:type="textWrapping"/>
      </w:r>
      <w:r>
        <w:rPr>
          <w:rFonts w:ascii="Times New Roman" w:hAnsi="Times New Roman" w:eastAsia="宋体"/>
        </w:rPr>
        <w:t xml:space="preserve">    average_index = sum(workability_indices.values()) / len(workability_indices)</w:t>
      </w:r>
      <w:r>
        <w:rPr>
          <w:rFonts w:ascii="Times New Roman" w:hAnsi="Times New Roman" w:eastAsia="宋体"/>
        </w:rPr>
        <w:br w:type="textWrapping"/>
      </w:r>
      <w:r>
        <w:rPr>
          <w:rFonts w:ascii="Times New Roman" w:hAnsi="Times New Roman" w:eastAsia="宋体"/>
        </w:rPr>
        <w:t xml:space="preserve">    threshold = average_index * 0.7</w:t>
      </w:r>
      <w:r>
        <w:rPr>
          <w:rFonts w:ascii="Times New Roman" w:hAnsi="Times New Roman" w:eastAsia="宋体"/>
        </w:rPr>
        <w:br w:type="textWrapping"/>
      </w:r>
      <w:r>
        <w:rPr>
          <w:rFonts w:ascii="Times New Roman" w:hAnsi="Times New Roman" w:eastAsia="宋体"/>
        </w:rPr>
        <w:t xml:space="preserve">    # 低指数机器人规划充电</w:t>
      </w:r>
      <w:r>
        <w:rPr>
          <w:rFonts w:ascii="Times New Roman" w:hAnsi="Times New Roman" w:eastAsia="宋体"/>
        </w:rPr>
        <w:br w:type="textWrapping"/>
      </w:r>
      <w:r>
        <w:rPr>
          <w:rFonts w:ascii="Times New Roman" w:hAnsi="Times New Roman" w:eastAsia="宋体"/>
        </w:rPr>
        <w:t xml:space="preserve">    charging_decisions = {}</w:t>
      </w:r>
      <w:r>
        <w:rPr>
          <w:rFonts w:ascii="Times New Roman" w:hAnsi="Times New Roman" w:eastAsia="宋体"/>
        </w:rPr>
        <w:br w:type="textWrapping"/>
      </w:r>
      <w:r>
        <w:rPr>
          <w:rFonts w:ascii="Times New Roman" w:hAnsi="Times New Roman" w:eastAsia="宋体"/>
        </w:rPr>
        <w:t xml:space="preserve">    for robot_id, index in workability_indices.items():</w:t>
      </w:r>
      <w:r>
        <w:rPr>
          <w:rFonts w:ascii="Times New Roman" w:hAnsi="Times New Roman" w:eastAsia="宋体"/>
        </w:rPr>
        <w:br w:type="textWrapping"/>
      </w:r>
      <w:r>
        <w:rPr>
          <w:rFonts w:ascii="Times New Roman" w:hAnsi="Times New Roman" w:eastAsia="宋体"/>
        </w:rPr>
        <w:t xml:space="preserve">        if index &lt; threshold:</w:t>
      </w:r>
      <w:r>
        <w:rPr>
          <w:rFonts w:ascii="Times New Roman" w:hAnsi="Times New Roman" w:eastAsia="宋体"/>
        </w:rPr>
        <w:br w:type="textWrapping"/>
      </w:r>
      <w:r>
        <w:rPr>
          <w:rFonts w:ascii="Times New Roman" w:hAnsi="Times New Roman" w:eastAsia="宋体"/>
        </w:rPr>
        <w:t xml:space="preserve">            robot = next(r for r in robots_info if r['id'] == robot_id)</w:t>
      </w:r>
      <w:r>
        <w:rPr>
          <w:rFonts w:ascii="Times New Roman" w:hAnsi="Times New Roman" w:eastAsia="宋体"/>
        </w:rPr>
        <w:br w:type="textWrapping"/>
      </w:r>
      <w:r>
        <w:rPr>
          <w:rFonts w:ascii="Times New Roman" w:hAnsi="Times New Roman" w:eastAsia="宋体"/>
        </w:rPr>
        <w:t xml:space="preserve">            # 评估立即充电与完成任务后充电的代价</w:t>
      </w:r>
      <w:r>
        <w:rPr>
          <w:rFonts w:ascii="Times New Roman" w:hAnsi="Times New Roman" w:eastAsia="宋体"/>
        </w:rPr>
        <w:br w:type="textWrapping"/>
      </w:r>
      <w:r>
        <w:rPr>
          <w:rFonts w:ascii="Times New Roman" w:hAnsi="Times New Roman" w:eastAsia="宋体"/>
        </w:rPr>
        <w:t xml:space="preserve">            immediate_cost = calculate_interruption_cost(robot['current_task'])</w:t>
      </w:r>
      <w:r>
        <w:rPr>
          <w:rFonts w:ascii="Times New Roman" w:hAnsi="Times New Roman" w:eastAsia="宋体"/>
        </w:rPr>
        <w:br w:type="textWrapping"/>
      </w:r>
      <w:r>
        <w:rPr>
          <w:rFonts w:ascii="Times New Roman" w:hAnsi="Times New Roman" w:eastAsia="宋体"/>
        </w:rPr>
        <w:t xml:space="preserve">            completion_cost = estimate_energy_to_complete(robot['current_task'])</w:t>
      </w:r>
      <w:r>
        <w:rPr>
          <w:rFonts w:ascii="Times New Roman" w:hAnsi="Times New Roman" w:eastAsia="宋体"/>
        </w:rPr>
        <w:br w:type="textWrapping"/>
      </w:r>
      <w:r>
        <w:rPr>
          <w:rFonts w:ascii="Times New Roman" w:hAnsi="Times New Roman" w:eastAsia="宋体"/>
        </w:rPr>
        <w:t xml:space="preserve">            # 选择最优充电桩</w:t>
      </w:r>
      <w:r>
        <w:rPr>
          <w:rFonts w:ascii="Times New Roman" w:hAnsi="Times New Roman" w:eastAsia="宋体"/>
        </w:rPr>
        <w:br w:type="textWrapping"/>
      </w:r>
      <w:r>
        <w:rPr>
          <w:rFonts w:ascii="Times New Roman" w:hAnsi="Times New Roman" w:eastAsia="宋体"/>
        </w:rPr>
        <w:t xml:space="preserve">            best_station = None</w:t>
      </w:r>
      <w:r>
        <w:rPr>
          <w:rFonts w:ascii="Times New Roman" w:hAnsi="Times New Roman" w:eastAsia="宋体"/>
        </w:rPr>
        <w:br w:type="textWrapping"/>
      </w:r>
      <w:r>
        <w:rPr>
          <w:rFonts w:ascii="Times New Roman" w:hAnsi="Times New Roman" w:eastAsia="宋体"/>
        </w:rPr>
        <w:t xml:space="preserve">            min_total_cost = float('inf')</w:t>
      </w:r>
      <w:r>
        <w:rPr>
          <w:rFonts w:ascii="Times New Roman" w:hAnsi="Times New Roman" w:eastAsia="宋体"/>
        </w:rPr>
        <w:br w:type="textWrapping"/>
      </w:r>
      <w:r>
        <w:rPr>
          <w:rFonts w:ascii="Times New Roman" w:hAnsi="Times New Roman" w:eastAsia="宋体"/>
        </w:rPr>
        <w:t xml:space="preserve">            for station in charging_stations:</w:t>
      </w:r>
      <w:r>
        <w:rPr>
          <w:rFonts w:ascii="Times New Roman" w:hAnsi="Times New Roman" w:eastAsia="宋体"/>
        </w:rPr>
        <w:br w:type="textWrapping"/>
      </w:r>
      <w:r>
        <w:rPr>
          <w:rFonts w:ascii="Times New Roman" w:hAnsi="Times New Roman" w:eastAsia="宋体"/>
        </w:rPr>
        <w:t xml:space="preserve">                if station['status'] == 'available':</w:t>
      </w:r>
      <w:r>
        <w:rPr>
          <w:rFonts w:ascii="Times New Roman" w:hAnsi="Times New Roman" w:eastAsia="宋体"/>
        </w:rPr>
        <w:br w:type="textWrapping"/>
      </w:r>
      <w:r>
        <w:rPr>
          <w:rFonts w:ascii="Times New Roman" w:hAnsi="Times New Roman" w:eastAsia="宋体"/>
        </w:rPr>
        <w:t xml:space="preserve">                    travel_cost = calculate_distance(robot['position'], station['position']) / robot['speed']</w:t>
      </w:r>
      <w:r>
        <w:rPr>
          <w:rFonts w:ascii="Times New Roman" w:hAnsi="Times New Roman" w:eastAsia="宋体"/>
        </w:rPr>
        <w:br w:type="textWrapping"/>
      </w:r>
      <w:r>
        <w:rPr>
          <w:rFonts w:ascii="Times New Roman" w:hAnsi="Times New Roman" w:eastAsia="宋体"/>
        </w:rPr>
        <w:t xml:space="preserve">                    wait_cost = estimate_waiting_time(station['id'], charging_decisions)</w:t>
      </w:r>
      <w:r>
        <w:rPr>
          <w:rFonts w:ascii="Times New Roman" w:hAnsi="Times New Roman" w:eastAsia="宋体"/>
        </w:rPr>
        <w:br w:type="textWrapping"/>
      </w:r>
      <w:r>
        <w:rPr>
          <w:rFonts w:ascii="Times New Roman" w:hAnsi="Times New Roman" w:eastAsia="宋体"/>
        </w:rPr>
        <w:t xml:space="preserve">                    total_cost = travel_cost + wait_cost</w:t>
      </w:r>
      <w:r>
        <w:rPr>
          <w:rFonts w:ascii="Times New Roman" w:hAnsi="Times New Roman" w:eastAsia="宋体"/>
        </w:rPr>
        <w:br w:type="textWrapping"/>
      </w:r>
      <w:r>
        <w:rPr>
          <w:rFonts w:ascii="Times New Roman" w:hAnsi="Times New Roman" w:eastAsia="宋体"/>
        </w:rPr>
        <w:t xml:space="preserve">                    if total_cost &lt; min_total_cost:</w:t>
      </w:r>
      <w:r>
        <w:rPr>
          <w:rFonts w:ascii="Times New Roman" w:hAnsi="Times New Roman" w:eastAsia="宋体"/>
        </w:rPr>
        <w:br w:type="textWrapping"/>
      </w:r>
      <w:r>
        <w:rPr>
          <w:rFonts w:ascii="Times New Roman" w:hAnsi="Times New Roman" w:eastAsia="宋体"/>
        </w:rPr>
        <w:t xml:space="preserve">                        min_total_cost = total_cost</w:t>
      </w:r>
      <w:r>
        <w:rPr>
          <w:rFonts w:ascii="Times New Roman" w:hAnsi="Times New Roman" w:eastAsia="宋体"/>
        </w:rPr>
        <w:br w:type="textWrapping"/>
      </w:r>
      <w:r>
        <w:rPr>
          <w:rFonts w:ascii="Times New Roman" w:hAnsi="Times New Roman" w:eastAsia="宋体"/>
        </w:rPr>
        <w:t xml:space="preserve">                        best_station = station</w:t>
      </w:r>
      <w:r>
        <w:rPr>
          <w:rFonts w:ascii="Times New Roman" w:hAnsi="Times New Roman" w:eastAsia="宋体"/>
        </w:rPr>
        <w:br w:type="textWrapping"/>
      </w:r>
      <w:r>
        <w:rPr>
          <w:rFonts w:ascii="Times New Roman" w:hAnsi="Times New Roman" w:eastAsia="宋体"/>
        </w:rPr>
        <w:t xml:space="preserve">            # 决定充电时机</w:t>
      </w:r>
      <w:r>
        <w:rPr>
          <w:rFonts w:ascii="Times New Roman" w:hAnsi="Times New Roman" w:eastAsia="宋体"/>
        </w:rPr>
        <w:br w:type="textWrapping"/>
      </w:r>
      <w:r>
        <w:rPr>
          <w:rFonts w:ascii="Times New Roman" w:hAnsi="Times New Roman" w:eastAsia="宋体"/>
        </w:rPr>
        <w:t xml:space="preserve">            if immediate_cost &lt; completion_cost and best_station:</w:t>
      </w:r>
      <w:r>
        <w:rPr>
          <w:rFonts w:ascii="Times New Roman" w:hAnsi="Times New Roman" w:eastAsia="宋体"/>
        </w:rPr>
        <w:br w:type="textWrapping"/>
      </w:r>
      <w:r>
        <w:rPr>
          <w:rFonts w:ascii="Times New Roman" w:hAnsi="Times New Roman" w:eastAsia="宋体"/>
        </w:rPr>
        <w:t xml:space="preserve">                charging_decisions[robot_id] = {</w:t>
      </w:r>
      <w:r>
        <w:rPr>
          <w:rFonts w:ascii="Times New Roman" w:hAnsi="Times New Roman" w:eastAsia="宋体"/>
        </w:rPr>
        <w:br w:type="textWrapping"/>
      </w:r>
      <w:r>
        <w:rPr>
          <w:rFonts w:ascii="Times New Roman" w:hAnsi="Times New Roman" w:eastAsia="宋体"/>
        </w:rPr>
        <w:t xml:space="preserve">                    'action': 'go_to_charge',</w:t>
      </w:r>
      <w:r>
        <w:rPr>
          <w:rFonts w:ascii="Times New Roman" w:hAnsi="Times New Roman" w:eastAsia="宋体"/>
        </w:rPr>
        <w:br w:type="textWrapping"/>
      </w:r>
      <w:r>
        <w:rPr>
          <w:rFonts w:ascii="Times New Roman" w:hAnsi="Times New Roman" w:eastAsia="宋体"/>
        </w:rPr>
        <w:t xml:space="preserve">                    'station_id': best_station['id'],</w:t>
      </w:r>
      <w:r>
        <w:rPr>
          <w:rFonts w:ascii="Times New Roman" w:hAnsi="Times New Roman" w:eastAsia="宋体"/>
        </w:rPr>
        <w:br w:type="textWrapping"/>
      </w:r>
      <w:r>
        <w:rPr>
          <w:rFonts w:ascii="Times New Roman" w:hAnsi="Times New Roman" w:eastAsia="宋体"/>
        </w:rPr>
        <w:t xml:space="preserve">                    'immediate': True</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elif best_station:</w:t>
      </w:r>
      <w:r>
        <w:rPr>
          <w:rFonts w:ascii="Times New Roman" w:hAnsi="Times New Roman" w:eastAsia="宋体"/>
        </w:rPr>
        <w:br w:type="textWrapping"/>
      </w:r>
      <w:r>
        <w:rPr>
          <w:rFonts w:ascii="Times New Roman" w:hAnsi="Times New Roman" w:eastAsia="宋体"/>
        </w:rPr>
        <w:t xml:space="preserve">                charging_decisions[robot_id] = {</w:t>
      </w:r>
      <w:r>
        <w:rPr>
          <w:rFonts w:ascii="Times New Roman" w:hAnsi="Times New Roman" w:eastAsia="宋体"/>
        </w:rPr>
        <w:br w:type="textWrapping"/>
      </w:r>
      <w:r>
        <w:rPr>
          <w:rFonts w:ascii="Times New Roman" w:hAnsi="Times New Roman" w:eastAsia="宋体"/>
        </w:rPr>
        <w:t xml:space="preserve">                    'action': 'charge_after_task',</w:t>
      </w:r>
      <w:r>
        <w:rPr>
          <w:rFonts w:ascii="Times New Roman" w:hAnsi="Times New Roman" w:eastAsia="宋体"/>
        </w:rPr>
        <w:br w:type="textWrapping"/>
      </w:r>
      <w:r>
        <w:rPr>
          <w:rFonts w:ascii="Times New Roman" w:hAnsi="Times New Roman" w:eastAsia="宋体"/>
        </w:rPr>
        <w:t xml:space="preserve">                    'station_id': best_station['id'],</w:t>
      </w:r>
      <w:r>
        <w:rPr>
          <w:rFonts w:ascii="Times New Roman" w:hAnsi="Times New Roman" w:eastAsia="宋体"/>
        </w:rPr>
        <w:br w:type="textWrapping"/>
      </w:r>
      <w:r>
        <w:rPr>
          <w:rFonts w:ascii="Times New Roman" w:hAnsi="Times New Roman" w:eastAsia="宋体"/>
        </w:rPr>
        <w:t xml:space="preserve">                    'immediate': False</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 避免给低电量机器人分配长距离任务，生成建议</w:t>
      </w:r>
      <w:r>
        <w:rPr>
          <w:rFonts w:ascii="Times New Roman" w:hAnsi="Times New Roman" w:eastAsia="宋体"/>
        </w:rPr>
        <w:br w:type="textWrapping"/>
      </w:r>
      <w:r>
        <w:rPr>
          <w:rFonts w:ascii="Times New Roman" w:hAnsi="Times New Roman" w:eastAsia="宋体"/>
        </w:rPr>
        <w:t xml:space="preserve">    task_assignment_suggestions = []</w:t>
      </w:r>
      <w:r>
        <w:rPr>
          <w:rFonts w:ascii="Times New Roman" w:hAnsi="Times New Roman" w:eastAsia="宋体"/>
        </w:rPr>
        <w:br w:type="textWrapping"/>
      </w:r>
      <w:r>
        <w:rPr>
          <w:rFonts w:ascii="Times New Roman" w:hAnsi="Times New Roman" w:eastAsia="宋体"/>
        </w:rPr>
        <w:t xml:space="preserve">    for robot in robots_info:</w:t>
      </w:r>
      <w:r>
        <w:rPr>
          <w:rFonts w:ascii="Times New Roman" w:hAnsi="Times New Roman" w:eastAsia="宋体"/>
        </w:rPr>
        <w:br w:type="textWrapping"/>
      </w:r>
      <w:r>
        <w:rPr>
          <w:rFonts w:ascii="Times New Roman" w:hAnsi="Times New Roman" w:eastAsia="宋体"/>
        </w:rPr>
        <w:t xml:space="preserve">        if robot['battery'] &lt; 20:</w:t>
      </w:r>
      <w:r>
        <w:rPr>
          <w:rFonts w:ascii="Times New Roman" w:hAnsi="Times New Roman" w:eastAsia="宋体"/>
        </w:rPr>
        <w:br w:type="textWrapping"/>
      </w:r>
      <w:r>
        <w:rPr>
          <w:rFonts w:ascii="Times New Roman" w:hAnsi="Times New Roman" w:eastAsia="宋体"/>
        </w:rPr>
        <w:t xml:space="preserve">            for task in task_queue:</w:t>
      </w:r>
      <w:r>
        <w:rPr>
          <w:rFonts w:ascii="Times New Roman" w:hAnsi="Times New Roman" w:eastAsia="宋体"/>
        </w:rPr>
        <w:br w:type="textWrapping"/>
      </w:r>
      <w:r>
        <w:rPr>
          <w:rFonts w:ascii="Times New Roman" w:hAnsi="Times New Roman" w:eastAsia="宋体"/>
        </w:rPr>
        <w:t xml:space="preserve">                if estimate_task_distance(task) &gt; 50:</w:t>
      </w:r>
      <w:r>
        <w:rPr>
          <w:rFonts w:ascii="Times New Roman" w:hAnsi="Times New Roman" w:eastAsia="宋体"/>
        </w:rPr>
        <w:br w:type="textWrapping"/>
      </w:r>
      <w:r>
        <w:rPr>
          <w:rFonts w:ascii="Times New Roman" w:hAnsi="Times New Roman" w:eastAsia="宋体"/>
        </w:rPr>
        <w:t xml:space="preserve">                    task_assignment_suggestions.append({</w:t>
      </w:r>
      <w:r>
        <w:rPr>
          <w:rFonts w:ascii="Times New Roman" w:hAnsi="Times New Roman" w:eastAsia="宋体"/>
        </w:rPr>
        <w:br w:type="textWrapping"/>
      </w:r>
      <w:r>
        <w:rPr>
          <w:rFonts w:ascii="Times New Roman" w:hAnsi="Times New Roman" w:eastAsia="宋体"/>
        </w:rPr>
        <w:t xml:space="preserve">                        'robot_id': robot['id'],</w:t>
      </w:r>
      <w:r>
        <w:rPr>
          <w:rFonts w:ascii="Times New Roman" w:hAnsi="Times New Roman" w:eastAsia="宋体"/>
        </w:rPr>
        <w:br w:type="textWrapping"/>
      </w:r>
      <w:r>
        <w:rPr>
          <w:rFonts w:ascii="Times New Roman" w:hAnsi="Times New Roman" w:eastAsia="宋体"/>
        </w:rPr>
        <w:t xml:space="preserve">                        'task_id': task['id'],</w:t>
      </w:r>
      <w:r>
        <w:rPr>
          <w:rFonts w:ascii="Times New Roman" w:hAnsi="Times New Roman" w:eastAsia="宋体"/>
        </w:rPr>
        <w:br w:type="textWrapping"/>
      </w:r>
      <w:r>
        <w:rPr>
          <w:rFonts w:ascii="Times New Roman" w:hAnsi="Times New Roman" w:eastAsia="宋体"/>
        </w:rPr>
        <w:t xml:space="preserve">                        'suggestion': 'avoid_assignment'</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return charging_decisions, task_assignment_suggestions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high_precision_fusion_localization(sensor_data, multi_floor_maps):</w:t>
      </w:r>
      <w:r>
        <w:rPr>
          <w:rFonts w:ascii="Times New Roman" w:hAnsi="Times New Roman" w:eastAsia="宋体"/>
        </w:rPr>
        <w:br w:type="textWrapping"/>
      </w:r>
      <w:r>
        <w:rPr>
          <w:rFonts w:ascii="Times New Roman" w:hAnsi="Times New Roman" w:eastAsia="宋体"/>
        </w:rPr>
        <w:t xml:space="preserve">    # 初始化融合定位状态</w:t>
      </w:r>
      <w:r>
        <w:rPr>
          <w:rFonts w:ascii="Times New Roman" w:hAnsi="Times New Roman" w:eastAsia="宋体"/>
        </w:rPr>
        <w:br w:type="textWrapping"/>
      </w:r>
      <w:r>
        <w:rPr>
          <w:rFonts w:ascii="Times New Roman" w:hAnsi="Times New Roman" w:eastAsia="宋体"/>
        </w:rPr>
        <w:t xml:space="preserve">    import numpy as np</w:t>
      </w:r>
      <w:r>
        <w:rPr>
          <w:rFonts w:ascii="Times New Roman" w:hAnsi="Times New Roman" w:eastAsia="宋体"/>
        </w:rPr>
        <w:br w:type="textWrapping"/>
      </w:r>
      <w:r>
        <w:rPr>
          <w:rFonts w:ascii="Times New Roman" w:hAnsi="Times New Roman" w:eastAsia="宋体"/>
        </w:rPr>
        <w:t xml:space="preserve">    from scipy.spatial.transform import Rotation as R</w:t>
      </w:r>
      <w:r>
        <w:rPr>
          <w:rFonts w:ascii="Times New Roman" w:hAnsi="Times New Roman" w:eastAsia="宋体"/>
        </w:rPr>
        <w:br w:type="textWrapping"/>
      </w:r>
      <w:r>
        <w:rPr>
          <w:rFonts w:ascii="Times New Roman" w:hAnsi="Times New Roman" w:eastAsia="宋体"/>
        </w:rPr>
        <w:t xml:space="preserve">    # 提取各传感器数据</w:t>
      </w:r>
      <w:r>
        <w:rPr>
          <w:rFonts w:ascii="Times New Roman" w:hAnsi="Times New Roman" w:eastAsia="宋体"/>
        </w:rPr>
        <w:br w:type="textWrapping"/>
      </w:r>
      <w:r>
        <w:rPr>
          <w:rFonts w:ascii="Times New Roman" w:hAnsi="Times New Roman" w:eastAsia="宋体"/>
        </w:rPr>
        <w:t xml:space="preserve">    odometry = sensor_data['odometry']</w:t>
      </w:r>
      <w:r>
        <w:rPr>
          <w:rFonts w:ascii="Times New Roman" w:hAnsi="Times New Roman" w:eastAsia="宋体"/>
        </w:rPr>
        <w:br w:type="textWrapping"/>
      </w:r>
      <w:r>
        <w:rPr>
          <w:rFonts w:ascii="Times New Roman" w:hAnsi="Times New Roman" w:eastAsia="宋体"/>
        </w:rPr>
        <w:t xml:space="preserve">    imu_data = sensor_data['imu']</w:t>
      </w:r>
      <w:r>
        <w:rPr>
          <w:rFonts w:ascii="Times New Roman" w:hAnsi="Times New Roman" w:eastAsia="宋体"/>
        </w:rPr>
        <w:br w:type="textWrapping"/>
      </w:r>
      <w:r>
        <w:rPr>
          <w:rFonts w:ascii="Times New Roman" w:hAnsi="Times New Roman" w:eastAsia="宋体"/>
        </w:rPr>
        <w:t xml:space="preserve">    lidar_points = sensor_data['lidar']</w:t>
      </w:r>
      <w:r>
        <w:rPr>
          <w:rFonts w:ascii="Times New Roman" w:hAnsi="Times New Roman" w:eastAsia="宋体"/>
        </w:rPr>
        <w:br w:type="textWrapping"/>
      </w:r>
      <w:r>
        <w:rPr>
          <w:rFonts w:ascii="Times New Roman" w:hAnsi="Times New Roman" w:eastAsia="宋体"/>
        </w:rPr>
        <w:t xml:space="preserve">    uwb_signals = sensor_data.get('uwb', [])</w:t>
      </w:r>
      <w:r>
        <w:rPr>
          <w:rFonts w:ascii="Times New Roman" w:hAnsi="Times New Roman" w:eastAsia="宋体"/>
        </w:rPr>
        <w:br w:type="textWrapping"/>
      </w:r>
      <w:r>
        <w:rPr>
          <w:rFonts w:ascii="Times New Roman" w:hAnsi="Times New Roman" w:eastAsia="宋体"/>
        </w:rPr>
        <w:t xml:space="preserve">    wifi_fingerprints = sensor_data.get('wifi', [])</w:t>
      </w:r>
      <w:r>
        <w:rPr>
          <w:rFonts w:ascii="Times New Roman" w:hAnsi="Times New Roman" w:eastAsia="宋体"/>
        </w:rPr>
        <w:br w:type="textWrapping"/>
      </w:r>
      <w:r>
        <w:rPr>
          <w:rFonts w:ascii="Times New Roman" w:hAnsi="Times New Roman" w:eastAsia="宋体"/>
        </w:rPr>
        <w:t xml:space="preserve">    # 航迹推测融合里程计和IMU</w:t>
      </w:r>
      <w:r>
        <w:rPr>
          <w:rFonts w:ascii="Times New Roman" w:hAnsi="Times New Roman" w:eastAsia="宋体"/>
        </w:rPr>
        <w:br w:type="textWrapping"/>
      </w:r>
      <w:r>
        <w:rPr>
          <w:rFonts w:ascii="Times New Roman" w:hAnsi="Times New Roman" w:eastAsia="宋体"/>
        </w:rPr>
        <w:t xml:space="preserve">    dt = 0.1  # 固定时间间隔</w:t>
      </w:r>
      <w:r>
        <w:rPr>
          <w:rFonts w:ascii="Times New Roman" w:hAnsi="Times New Roman" w:eastAsia="宋体"/>
        </w:rPr>
        <w:br w:type="textWrapping"/>
      </w:r>
      <w:r>
        <w:rPr>
          <w:rFonts w:ascii="Times New Roman" w:hAnsi="Times New Roman" w:eastAsia="宋体"/>
        </w:rPr>
        <w:t xml:space="preserve">    # 从IMU获取角速度积分得到姿态变化</w:t>
      </w:r>
      <w:r>
        <w:rPr>
          <w:rFonts w:ascii="Times New Roman" w:hAnsi="Times New Roman" w:eastAsia="宋体"/>
        </w:rPr>
        <w:br w:type="textWrapping"/>
      </w:r>
      <w:r>
        <w:rPr>
          <w:rFonts w:ascii="Times New Roman" w:hAnsi="Times New Roman" w:eastAsia="宋体"/>
        </w:rPr>
        <w:t xml:space="preserve">    angular_velocity = np.array([imu_data['gyro_x'], imu_data['gyro_y'], imu_data['gyro_z']])</w:t>
      </w:r>
      <w:r>
        <w:rPr>
          <w:rFonts w:ascii="Times New Roman" w:hAnsi="Times New Roman" w:eastAsia="宋体"/>
        </w:rPr>
        <w:br w:type="textWrapping"/>
      </w:r>
      <w:r>
        <w:rPr>
          <w:rFonts w:ascii="Times New Roman" w:hAnsi="Times New Roman" w:eastAsia="宋体"/>
        </w:rPr>
        <w:t xml:space="preserve">    delta_angle = angular_velocity * dt</w:t>
      </w:r>
      <w:r>
        <w:rPr>
          <w:rFonts w:ascii="Times New Roman" w:hAnsi="Times New Roman" w:eastAsia="宋体"/>
        </w:rPr>
        <w:br w:type="textWrapping"/>
      </w:r>
      <w:r>
        <w:rPr>
          <w:rFonts w:ascii="Times New Roman" w:hAnsi="Times New Roman" w:eastAsia="宋体"/>
        </w:rPr>
        <w:t xml:space="preserve">    rotation = R.from_rotvec(delta_angle)</w:t>
      </w:r>
      <w:r>
        <w:rPr>
          <w:rFonts w:ascii="Times New Roman" w:hAnsi="Times New Roman" w:eastAsia="宋体"/>
        </w:rPr>
        <w:br w:type="textWrapping"/>
      </w:r>
      <w:r>
        <w:rPr>
          <w:rFonts w:ascii="Times New Roman" w:hAnsi="Times New Roman" w:eastAsia="宋体"/>
        </w:rPr>
        <w:t xml:space="preserve">    # 里程计位移转换到世界坐标系</w:t>
      </w:r>
      <w:r>
        <w:rPr>
          <w:rFonts w:ascii="Times New Roman" w:hAnsi="Times New Roman" w:eastAsia="宋体"/>
        </w:rPr>
        <w:br w:type="textWrapping"/>
      </w:r>
      <w:r>
        <w:rPr>
          <w:rFonts w:ascii="Times New Roman" w:hAnsi="Times New Roman" w:eastAsia="宋体"/>
        </w:rPr>
        <w:t xml:space="preserve">    odom_delta = np.array([odometry['delta_x'], odometry['delta_y'], 0])</w:t>
      </w:r>
      <w:r>
        <w:rPr>
          <w:rFonts w:ascii="Times New Roman" w:hAnsi="Times New Roman" w:eastAsia="宋体"/>
        </w:rPr>
        <w:br w:type="textWrapping"/>
      </w:r>
      <w:r>
        <w:rPr>
          <w:rFonts w:ascii="Times New Roman" w:hAnsi="Times New Roman" w:eastAsia="宋体"/>
        </w:rPr>
        <w:t xml:space="preserve">    # 旋转到位移</w:t>
      </w:r>
      <w:r>
        <w:rPr>
          <w:rFonts w:ascii="Times New Roman" w:hAnsi="Times New Roman" w:eastAsia="宋体"/>
        </w:rPr>
        <w:br w:type="textWrapping"/>
      </w:r>
      <w:r>
        <w:rPr>
          <w:rFonts w:ascii="Times New Roman" w:hAnsi="Times New Roman" w:eastAsia="宋体"/>
        </w:rPr>
        <w:t xml:space="preserve">    if hasattr(high_precision_fusion_localization, 'current_orientation'):</w:t>
      </w:r>
      <w:r>
        <w:rPr>
          <w:rFonts w:ascii="Times New Roman" w:hAnsi="Times New Roman" w:eastAsia="宋体"/>
        </w:rPr>
        <w:br w:type="textWrapping"/>
      </w:r>
      <w:r>
        <w:rPr>
          <w:rFonts w:ascii="Times New Roman" w:hAnsi="Times New Roman" w:eastAsia="宋体"/>
        </w:rPr>
        <w:t xml:space="preserve">        rotated_delta = high_precision_fusion_localization.current_orientation.apply(odom_delta)</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rotated_delta = odom_delta</w:t>
      </w:r>
      <w:r>
        <w:rPr>
          <w:rFonts w:ascii="Times New Roman" w:hAnsi="Times New Roman" w:eastAsia="宋体"/>
        </w:rPr>
        <w:br w:type="textWrapping"/>
      </w:r>
      <w:r>
        <w:rPr>
          <w:rFonts w:ascii="Times New Roman" w:hAnsi="Times New Roman" w:eastAsia="宋体"/>
        </w:rPr>
        <w:t xml:space="preserve">    # 更新预测位姿</w:t>
      </w:r>
      <w:r>
        <w:rPr>
          <w:rFonts w:ascii="Times New Roman" w:hAnsi="Times New Roman" w:eastAsia="宋体"/>
        </w:rPr>
        <w:br w:type="textWrapping"/>
      </w:r>
      <w:r>
        <w:rPr>
          <w:rFonts w:ascii="Times New Roman" w:hAnsi="Times New Roman" w:eastAsia="宋体"/>
        </w:rPr>
        <w:t xml:space="preserve">    if not hasattr(high_precision_fusion_localization, 'predicted_pose'):</w:t>
      </w:r>
      <w:r>
        <w:rPr>
          <w:rFonts w:ascii="Times New Roman" w:hAnsi="Times New Roman" w:eastAsia="宋体"/>
        </w:rPr>
        <w:br w:type="textWrapping"/>
      </w:r>
      <w:r>
        <w:rPr>
          <w:rFonts w:ascii="Times New Roman" w:hAnsi="Times New Roman" w:eastAsia="宋体"/>
        </w:rPr>
        <w:t xml:space="preserve">        high_precision_fusion_localization.predicted_pose = np.array([0.0, 0.0, 0.0])</w:t>
      </w:r>
      <w:r>
        <w:rPr>
          <w:rFonts w:ascii="Times New Roman" w:hAnsi="Times New Roman" w:eastAsia="宋体"/>
        </w:rPr>
        <w:br w:type="textWrapping"/>
      </w:r>
      <w:r>
        <w:rPr>
          <w:rFonts w:ascii="Times New Roman" w:hAnsi="Times New Roman" w:eastAsia="宋体"/>
        </w:rPr>
        <w:t xml:space="preserve">        high_precision_fusion_localization.current_orientation = R.from_euler('z', 0)</w:t>
      </w:r>
      <w:r>
        <w:rPr>
          <w:rFonts w:ascii="Times New Roman" w:hAnsi="Times New Roman" w:eastAsia="宋体"/>
        </w:rPr>
        <w:br w:type="textWrapping"/>
      </w:r>
      <w:r>
        <w:rPr>
          <w:rFonts w:ascii="Times New Roman" w:hAnsi="Times New Roman" w:eastAsia="宋体"/>
        </w:rPr>
        <w:t xml:space="preserve">    high_precision_fusion_localization.predicted_pose[:2] += rotated_delta[:2]</w:t>
      </w:r>
      <w:r>
        <w:rPr>
          <w:rFonts w:ascii="Times New Roman" w:hAnsi="Times New Roman" w:eastAsia="宋体"/>
        </w:rPr>
        <w:br w:type="textWrapping"/>
      </w:r>
      <w:r>
        <w:rPr>
          <w:rFonts w:ascii="Times New Roman" w:hAnsi="Times New Roman" w:eastAsia="宋体"/>
        </w:rPr>
        <w:t xml:space="preserve">    # 激光雷达扫描匹配校正</w:t>
      </w:r>
      <w:r>
        <w:rPr>
          <w:rFonts w:ascii="Times New Roman" w:hAnsi="Times New Roman" w:eastAsia="宋体"/>
        </w:rPr>
        <w:br w:type="textWrapping"/>
      </w:r>
      <w:r>
        <w:rPr>
          <w:rFonts w:ascii="Times New Roman" w:hAnsi="Times New Roman" w:eastAsia="宋体"/>
        </w:rPr>
        <w:t xml:space="preserve">    if len(lidar_points) &gt; 10:</w:t>
      </w:r>
      <w:r>
        <w:rPr>
          <w:rFonts w:ascii="Times New Roman" w:hAnsi="Times New Roman" w:eastAsia="宋体"/>
        </w:rPr>
        <w:br w:type="textWrapping"/>
      </w:r>
      <w:r>
        <w:rPr>
          <w:rFonts w:ascii="Times New Roman" w:hAnsi="Times New Roman" w:eastAsia="宋体"/>
        </w:rPr>
        <w:t xml:space="preserve">        current_map = multi_floor_maps[high_precision_fusion_localization.current_floor]</w:t>
      </w:r>
      <w:r>
        <w:rPr>
          <w:rFonts w:ascii="Times New Roman" w:hAnsi="Times New Roman" w:eastAsia="宋体"/>
        </w:rPr>
        <w:br w:type="textWrapping"/>
      </w:r>
      <w:r>
        <w:rPr>
          <w:rFonts w:ascii="Times New Roman" w:hAnsi="Times New Roman" w:eastAsia="宋体"/>
        </w:rPr>
        <w:t xml:space="preserve">        # 使用ICP算法匹配当前扫描与地图</w:t>
      </w:r>
      <w:r>
        <w:rPr>
          <w:rFonts w:ascii="Times New Roman" w:hAnsi="Times New Roman" w:eastAsia="宋体"/>
        </w:rPr>
        <w:br w:type="textWrapping"/>
      </w:r>
      <w:r>
        <w:rPr>
          <w:rFonts w:ascii="Times New Roman" w:hAnsi="Times New Roman" w:eastAsia="宋体"/>
        </w:rPr>
        <w:t xml:space="preserve">        icp_transform = iterative_closest_point(lidar_points, current_map, initial_guess=high_precision_fusion_localization.predicted_pose)</w:t>
      </w:r>
      <w:r>
        <w:rPr>
          <w:rFonts w:ascii="Times New Roman" w:hAnsi="Times New Roman" w:eastAsia="宋体"/>
        </w:rPr>
        <w:br w:type="textWrapping"/>
      </w:r>
      <w:r>
        <w:rPr>
          <w:rFonts w:ascii="Times New Roman" w:hAnsi="Times New Roman" w:eastAsia="宋体"/>
        </w:rPr>
        <w:t xml:space="preserve">        if icp_transform['converged']:</w:t>
      </w:r>
      <w:r>
        <w:rPr>
          <w:rFonts w:ascii="Times New Roman" w:hAnsi="Times New Roman" w:eastAsia="宋体"/>
        </w:rPr>
        <w:br w:type="textWrapping"/>
      </w:r>
      <w:r>
        <w:rPr>
          <w:rFonts w:ascii="Times New Roman" w:hAnsi="Times New Roman" w:eastAsia="宋体"/>
        </w:rPr>
        <w:t xml:space="preserve">            # 融合预测与观测，加权平均</w:t>
      </w:r>
      <w:r>
        <w:rPr>
          <w:rFonts w:ascii="Times New Roman" w:hAnsi="Times New Roman" w:eastAsia="宋体"/>
        </w:rPr>
        <w:br w:type="textWrapping"/>
      </w:r>
      <w:r>
        <w:rPr>
          <w:rFonts w:ascii="Times New Roman" w:hAnsi="Times New Roman" w:eastAsia="宋体"/>
        </w:rPr>
        <w:t xml:space="preserve">            fusion_weight = 0.3</w:t>
      </w:r>
      <w:r>
        <w:rPr>
          <w:rFonts w:ascii="Times New Roman" w:hAnsi="Times New Roman" w:eastAsia="宋体"/>
        </w:rPr>
        <w:br w:type="textWrapping"/>
      </w:r>
      <w:r>
        <w:rPr>
          <w:rFonts w:ascii="Times New Roman" w:hAnsi="Times New Roman" w:eastAsia="宋体"/>
        </w:rPr>
        <w:t xml:space="preserve">            high_precision_fusion_localization.predicted_pose = fusion_weight * high_precision_fusion_localization.predicted_pose + (1 - fusion_weight) * icp_transform['pose']</w:t>
      </w:r>
      <w:r>
        <w:rPr>
          <w:rFonts w:ascii="Times New Roman" w:hAnsi="Times New Roman" w:eastAsia="宋体"/>
        </w:rPr>
        <w:br w:type="textWrapping"/>
      </w:r>
      <w:r>
        <w:rPr>
          <w:rFonts w:ascii="Times New Roman" w:hAnsi="Times New Roman" w:eastAsia="宋体"/>
        </w:rPr>
        <w:t xml:space="preserve">    # UWB/Wi-Fi定位约束</w:t>
      </w:r>
      <w:r>
        <w:rPr>
          <w:rFonts w:ascii="Times New Roman" w:hAnsi="Times New Roman" w:eastAsia="宋体"/>
        </w:rPr>
        <w:br w:type="textWrapping"/>
      </w:r>
      <w:r>
        <w:rPr>
          <w:rFonts w:ascii="Times New Roman" w:hAnsi="Times New Roman" w:eastAsia="宋体"/>
        </w:rPr>
        <w:t xml:space="preserve">    if uwb_signals:</w:t>
      </w:r>
      <w:r>
        <w:rPr>
          <w:rFonts w:ascii="Times New Roman" w:hAnsi="Times New Roman" w:eastAsia="宋体"/>
        </w:rPr>
        <w:br w:type="textWrapping"/>
      </w:r>
      <w:r>
        <w:rPr>
          <w:rFonts w:ascii="Times New Roman" w:hAnsi="Times New Roman" w:eastAsia="宋体"/>
        </w:rPr>
        <w:t xml:space="preserve">        uwb_position = triangulate_uwb_position(uwb_signals)</w:t>
      </w:r>
      <w:r>
        <w:rPr>
          <w:rFonts w:ascii="Times New Roman" w:hAnsi="Times New Roman" w:eastAsia="宋体"/>
        </w:rPr>
        <w:br w:type="textWrapping"/>
      </w:r>
      <w:r>
        <w:rPr>
          <w:rFonts w:ascii="Times New Roman" w:hAnsi="Times New Roman" w:eastAsia="宋体"/>
        </w:rPr>
        <w:t xml:space="preserve">        if uwb_position is not None:</w:t>
      </w:r>
      <w:r>
        <w:rPr>
          <w:rFonts w:ascii="Times New Roman" w:hAnsi="Times New Roman" w:eastAsia="宋体"/>
        </w:rPr>
        <w:br w:type="textWrapping"/>
      </w:r>
      <w:r>
        <w:rPr>
          <w:rFonts w:ascii="Times New Roman" w:hAnsi="Times New Roman" w:eastAsia="宋体"/>
        </w:rPr>
        <w:t xml:space="preserve">            # 在特征缺失区域，增加UWB权重</w:t>
      </w:r>
      <w:r>
        <w:rPr>
          <w:rFonts w:ascii="Times New Roman" w:hAnsi="Times New Roman" w:eastAsia="宋体"/>
        </w:rPr>
        <w:br w:type="textWrapping"/>
      </w:r>
      <w:r>
        <w:rPr>
          <w:rFonts w:ascii="Times New Roman" w:hAnsi="Times New Roman" w:eastAsia="宋体"/>
        </w:rPr>
        <w:t xml:space="preserve">            if is_feature_scarce_region(high_precision_fusion_localization.predicted_pose[:2], current_map):</w:t>
      </w:r>
      <w:r>
        <w:rPr>
          <w:rFonts w:ascii="Times New Roman" w:hAnsi="Times New Roman" w:eastAsia="宋体"/>
        </w:rPr>
        <w:br w:type="textWrapping"/>
      </w:r>
      <w:r>
        <w:rPr>
          <w:rFonts w:ascii="Times New Roman" w:hAnsi="Times New Roman" w:eastAsia="宋体"/>
        </w:rPr>
        <w:t xml:space="preserve">                uwb_weight = 0.7</w:t>
      </w:r>
      <w:r>
        <w:rPr>
          <w:rFonts w:ascii="Times New Roman" w:hAnsi="Times New Roman" w:eastAsia="宋体"/>
        </w:rPr>
        <w:br w:type="textWrapping"/>
      </w:r>
      <w:r>
        <w:rPr>
          <w:rFonts w:ascii="Times New Roman" w:hAnsi="Times New Roman" w:eastAsia="宋体"/>
        </w:rPr>
        <w:t xml:space="preserve">                high_precision_fusion_localization.predicted_pose[:2] = uwb_weight * uwb_position + (1 - uwb_weight) * high_precision_fusion_localization.predicted_pose[:2]</w:t>
      </w:r>
      <w:r>
        <w:rPr>
          <w:rFonts w:ascii="Times New Roman" w:hAnsi="Times New Roman" w:eastAsia="宋体"/>
        </w:rPr>
        <w:br w:type="textWrapping"/>
      </w:r>
      <w:r>
        <w:rPr>
          <w:rFonts w:ascii="Times New Roman" w:hAnsi="Times New Roman" w:eastAsia="宋体"/>
        </w:rPr>
        <w:t xml:space="preserve">    # 楼层切换侦测</w:t>
      </w:r>
      <w:r>
        <w:rPr>
          <w:rFonts w:ascii="Times New Roman" w:hAnsi="Times New Roman" w:eastAsia="宋体"/>
        </w:rPr>
        <w:br w:type="textWrapping"/>
      </w:r>
      <w:r>
        <w:rPr>
          <w:rFonts w:ascii="Times New Roman" w:hAnsi="Times New Roman" w:eastAsia="宋体"/>
        </w:rPr>
        <w:t xml:space="preserve">    if sensor_data.get('elevator_signal'):</w:t>
      </w:r>
      <w:r>
        <w:rPr>
          <w:rFonts w:ascii="Times New Roman" w:hAnsi="Times New Roman" w:eastAsia="宋体"/>
        </w:rPr>
        <w:br w:type="textWrapping"/>
      </w:r>
      <w:r>
        <w:rPr>
          <w:rFonts w:ascii="Times New Roman" w:hAnsi="Times New Roman" w:eastAsia="宋体"/>
        </w:rPr>
        <w:t xml:space="preserve">        new_floor = sensor_data['elevator_signal']['floor']</w:t>
      </w:r>
      <w:r>
        <w:rPr>
          <w:rFonts w:ascii="Times New Roman" w:hAnsi="Times New Roman" w:eastAsia="宋体"/>
        </w:rPr>
        <w:br w:type="textWrapping"/>
      </w:r>
      <w:r>
        <w:rPr>
          <w:rFonts w:ascii="Times New Roman" w:hAnsi="Times New Roman" w:eastAsia="宋体"/>
        </w:rPr>
        <w:t xml:space="preserve">        if new_floor != high_precision_fusion_localization.current_floor:</w:t>
      </w:r>
      <w:r>
        <w:rPr>
          <w:rFonts w:ascii="Times New Roman" w:hAnsi="Times New Roman" w:eastAsia="宋体"/>
        </w:rPr>
        <w:br w:type="textWrapping"/>
      </w:r>
      <w:r>
        <w:rPr>
          <w:rFonts w:ascii="Times New Roman" w:hAnsi="Times New Roman" w:eastAsia="宋体"/>
        </w:rPr>
        <w:t xml:space="preserve">            high_precision_fusion_localization.current_floor = new_floor</w:t>
      </w:r>
      <w:r>
        <w:rPr>
          <w:rFonts w:ascii="Times New Roman" w:hAnsi="Times New Roman" w:eastAsia="宋体"/>
        </w:rPr>
        <w:br w:type="textWrapping"/>
      </w:r>
      <w:r>
        <w:rPr>
          <w:rFonts w:ascii="Times New Roman" w:hAnsi="Times New Roman" w:eastAsia="宋体"/>
        </w:rPr>
        <w:t xml:space="preserve">            # 楼层切换时重置部分状态</w:t>
      </w:r>
      <w:r>
        <w:rPr>
          <w:rFonts w:ascii="Times New Roman" w:hAnsi="Times New Roman" w:eastAsia="宋体"/>
        </w:rPr>
        <w:br w:type="textWrapping"/>
      </w:r>
      <w:r>
        <w:rPr>
          <w:rFonts w:ascii="Times New Roman" w:hAnsi="Times New Roman" w:eastAsia="宋体"/>
        </w:rPr>
        <w:t xml:space="preserve">            high_precision_fusion_localization.predicted_pose[2] = get_floor_height(new_floor)</w:t>
      </w:r>
      <w:r>
        <w:rPr>
          <w:rFonts w:ascii="Times New Roman" w:hAnsi="Times New Roman" w:eastAsia="宋体"/>
        </w:rPr>
        <w:br w:type="textWrapping"/>
      </w:r>
      <w:r>
        <w:rPr>
          <w:rFonts w:ascii="Times New Roman" w:hAnsi="Times New Roman" w:eastAsia="宋体"/>
        </w:rPr>
        <w:t xml:space="preserve">    # 气压计楼层检测</w:t>
      </w:r>
      <w:r>
        <w:rPr>
          <w:rFonts w:ascii="Times New Roman" w:hAnsi="Times New Roman" w:eastAsia="宋体"/>
        </w:rPr>
        <w:br w:type="textWrapping"/>
      </w:r>
      <w:r>
        <w:rPr>
          <w:rFonts w:ascii="Times New Roman" w:hAnsi="Times New Roman" w:eastAsia="宋体"/>
        </w:rPr>
        <w:t xml:space="preserve">    if sensor_data.get('barometer'):</w:t>
      </w:r>
      <w:r>
        <w:rPr>
          <w:rFonts w:ascii="Times New Roman" w:hAnsi="Times New Roman" w:eastAsia="宋体"/>
        </w:rPr>
        <w:br w:type="textWrapping"/>
      </w:r>
      <w:r>
        <w:rPr>
          <w:rFonts w:ascii="Times New Roman" w:hAnsi="Times New Roman" w:eastAsia="宋体"/>
        </w:rPr>
        <w:t xml:space="preserve">        pressure = sensor_data['barometer']['pressure']</w:t>
      </w:r>
      <w:r>
        <w:rPr>
          <w:rFonts w:ascii="Times New Roman" w:hAnsi="Times New Roman" w:eastAsia="宋体"/>
        </w:rPr>
        <w:br w:type="textWrapping"/>
      </w:r>
      <w:r>
        <w:rPr>
          <w:rFonts w:ascii="Times New Roman" w:hAnsi="Times New Roman" w:eastAsia="宋体"/>
        </w:rPr>
        <w:t xml:space="preserve">        estimated_floor = estimate_floor_from_pressure(pressure)</w:t>
      </w:r>
      <w:r>
        <w:rPr>
          <w:rFonts w:ascii="Times New Roman" w:hAnsi="Times New Roman" w:eastAsia="宋体"/>
        </w:rPr>
        <w:br w:type="textWrapping"/>
      </w:r>
      <w:r>
        <w:rPr>
          <w:rFonts w:ascii="Times New Roman" w:hAnsi="Times New Roman" w:eastAsia="宋体"/>
        </w:rPr>
        <w:t xml:space="preserve">        if estimated_floor != high_precision_fusion_localization.current_floor:</w:t>
      </w:r>
      <w:r>
        <w:rPr>
          <w:rFonts w:ascii="Times New Roman" w:hAnsi="Times New Roman" w:eastAsia="宋体"/>
        </w:rPr>
        <w:br w:type="textWrapping"/>
      </w:r>
      <w:r>
        <w:rPr>
          <w:rFonts w:ascii="Times New Roman" w:hAnsi="Times New Roman" w:eastAsia="宋体"/>
        </w:rPr>
        <w:t xml:space="preserve">            high_precision_fusion_localization.current_floor = estimated_floor</w:t>
      </w:r>
      <w:r>
        <w:rPr>
          <w:rFonts w:ascii="Times New Roman" w:hAnsi="Times New Roman" w:eastAsia="宋体"/>
        </w:rPr>
        <w:br w:type="textWrapping"/>
      </w:r>
      <w:r>
        <w:rPr>
          <w:rFonts w:ascii="Times New Roman" w:hAnsi="Times New Roman" w:eastAsia="宋体"/>
        </w:rPr>
        <w:t xml:space="preserve">            high_precision_fusion_localization.predicted_pose[2] = get_floor_height(estimated_floor)</w:t>
      </w:r>
      <w:r>
        <w:rPr>
          <w:rFonts w:ascii="Times New Roman" w:hAnsi="Times New Roman" w:eastAsia="宋体"/>
        </w:rPr>
        <w:br w:type="textWrapping"/>
      </w:r>
      <w:r>
        <w:rPr>
          <w:rFonts w:ascii="Times New Roman" w:hAnsi="Times New Roman" w:eastAsia="宋体"/>
        </w:rPr>
        <w:t xml:space="preserve">    # 计算定位置信度</w:t>
      </w:r>
      <w:r>
        <w:rPr>
          <w:rFonts w:ascii="Times New Roman" w:hAnsi="Times New Roman" w:eastAsia="宋体"/>
        </w:rPr>
        <w:br w:type="textWrapping"/>
      </w:r>
      <w:r>
        <w:rPr>
          <w:rFonts w:ascii="Times New Roman" w:hAnsi="Times New Roman" w:eastAsia="宋体"/>
        </w:rPr>
        <w:t xml:space="preserve">    confidence = calculate_localization_confidence(lidar_points, uwb_signals, wifi_fingerprints)</w:t>
      </w:r>
      <w:r>
        <w:rPr>
          <w:rFonts w:ascii="Times New Roman" w:hAnsi="Times New Roman" w:eastAsia="宋体"/>
        </w:rPr>
        <w:br w:type="textWrapping"/>
      </w:r>
      <w:r>
        <w:rPr>
          <w:rFonts w:ascii="Times New Roman" w:hAnsi="Times New Roman" w:eastAsia="宋体"/>
        </w:rPr>
        <w:t xml:space="preserve">    # 构建输出位姿</w:t>
      </w:r>
      <w:r>
        <w:rPr>
          <w:rFonts w:ascii="Times New Roman" w:hAnsi="Times New Roman" w:eastAsia="宋体"/>
        </w:rPr>
        <w:br w:type="textWrapping"/>
      </w:r>
      <w:r>
        <w:rPr>
          <w:rFonts w:ascii="Times New Roman" w:hAnsi="Times New Roman" w:eastAsia="宋体"/>
        </w:rPr>
        <w:t xml:space="preserve">    output_pose = {</w:t>
      </w:r>
      <w:r>
        <w:rPr>
          <w:rFonts w:ascii="Times New Roman" w:hAnsi="Times New Roman" w:eastAsia="宋体"/>
        </w:rPr>
        <w:br w:type="textWrapping"/>
      </w:r>
      <w:r>
        <w:rPr>
          <w:rFonts w:ascii="Times New Roman" w:hAnsi="Times New Roman" w:eastAsia="宋体"/>
        </w:rPr>
        <w:t xml:space="preserve">        'x': high_precision_fusion_localization.predicted_pose[0],</w:t>
      </w:r>
      <w:r>
        <w:rPr>
          <w:rFonts w:ascii="Times New Roman" w:hAnsi="Times New Roman" w:eastAsia="宋体"/>
        </w:rPr>
        <w:br w:type="textWrapping"/>
      </w:r>
      <w:r>
        <w:rPr>
          <w:rFonts w:ascii="Times New Roman" w:hAnsi="Times New Roman" w:eastAsia="宋体"/>
        </w:rPr>
        <w:t xml:space="preserve">        'y': high_precision_fusion_localization.predicted_pose[1],</w:t>
      </w:r>
      <w:r>
        <w:rPr>
          <w:rFonts w:ascii="Times New Roman" w:hAnsi="Times New Roman" w:eastAsia="宋体"/>
        </w:rPr>
        <w:br w:type="textWrapping"/>
      </w:r>
      <w:r>
        <w:rPr>
          <w:rFonts w:ascii="Times New Roman" w:hAnsi="Times New Roman" w:eastAsia="宋体"/>
        </w:rPr>
        <w:t xml:space="preserve">        'z': high_precision_fusion_localization.predicted_pose[2],</w:t>
      </w:r>
      <w:r>
        <w:rPr>
          <w:rFonts w:ascii="Times New Roman" w:hAnsi="Times New Roman" w:eastAsia="宋体"/>
        </w:rPr>
        <w:br w:type="textWrapping"/>
      </w:r>
      <w:r>
        <w:rPr>
          <w:rFonts w:ascii="Times New Roman" w:hAnsi="Times New Roman" w:eastAsia="宋体"/>
        </w:rPr>
        <w:t xml:space="preserve">        'roll': high_precision_fusion_localization.current_orientation.as_euler('xyz')[0],</w:t>
      </w:r>
      <w:r>
        <w:rPr>
          <w:rFonts w:ascii="Times New Roman" w:hAnsi="Times New Roman" w:eastAsia="宋体"/>
        </w:rPr>
        <w:br w:type="textWrapping"/>
      </w:r>
      <w:r>
        <w:rPr>
          <w:rFonts w:ascii="Times New Roman" w:hAnsi="Times New Roman" w:eastAsia="宋体"/>
        </w:rPr>
        <w:t xml:space="preserve">        'pitch': high_precision_fusion_localization.current_orientation.as_euler('xyz')[1],</w:t>
      </w:r>
      <w:r>
        <w:rPr>
          <w:rFonts w:ascii="Times New Roman" w:hAnsi="Times New Roman" w:eastAsia="宋体"/>
        </w:rPr>
        <w:br w:type="textWrapping"/>
      </w:r>
      <w:r>
        <w:rPr>
          <w:rFonts w:ascii="Times New Roman" w:hAnsi="Times New Roman" w:eastAsia="宋体"/>
        </w:rPr>
        <w:t xml:space="preserve">        'yaw': high_precision_fusion_localization.current_orientation.as_euler('xyz')[2],</w:t>
      </w:r>
      <w:r>
        <w:rPr>
          <w:rFonts w:ascii="Times New Roman" w:hAnsi="Times New Roman" w:eastAsia="宋体"/>
        </w:rPr>
        <w:br w:type="textWrapping"/>
      </w:r>
      <w:r>
        <w:rPr>
          <w:rFonts w:ascii="Times New Roman" w:hAnsi="Times New Roman" w:eastAsia="宋体"/>
        </w:rPr>
        <w:t xml:space="preserve">        'floor': high_precision_fusion_localization.current_floor,</w:t>
      </w:r>
      <w:r>
        <w:rPr>
          <w:rFonts w:ascii="Times New Roman" w:hAnsi="Times New Roman" w:eastAsia="宋体"/>
        </w:rPr>
        <w:br w:type="textWrapping"/>
      </w:r>
      <w:r>
        <w:rPr>
          <w:rFonts w:ascii="Times New Roman" w:hAnsi="Times New Roman" w:eastAsia="宋体"/>
        </w:rPr>
        <w:t xml:space="preserve">        'confidence': confidence</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return output_pose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以下，确保主函数逻辑完整</w:t>
      </w:r>
      <w:r>
        <w:rPr>
          <w:rFonts w:ascii="Times New Roman" w:hAnsi="Times New Roman" w:eastAsia="宋体"/>
        </w:rPr>
        <w:br w:type="textWrapping"/>
      </w:r>
      <w:r>
        <w:rPr>
          <w:rFonts w:ascii="Times New Roman" w:hAnsi="Times New Roman" w:eastAsia="宋体"/>
        </w:rPr>
        <w:t>def a_star_planning(start, goal, static_map):</w:t>
      </w:r>
      <w:r>
        <w:rPr>
          <w:rFonts w:ascii="Times New Roman" w:hAnsi="Times New Roman" w:eastAsia="宋体"/>
        </w:rPr>
        <w:br w:type="textWrapping"/>
      </w:r>
      <w:r>
        <w:rPr>
          <w:rFonts w:ascii="Times New Roman" w:hAnsi="Times New Roman" w:eastAsia="宋体"/>
        </w:rPr>
        <w:t xml:space="preserve">    import heapq</w:t>
      </w:r>
      <w:r>
        <w:rPr>
          <w:rFonts w:ascii="Times New Roman" w:hAnsi="Times New Roman" w:eastAsia="宋体"/>
        </w:rPr>
        <w:br w:type="textWrapping"/>
      </w:r>
      <w:r>
        <w:rPr>
          <w:rFonts w:ascii="Times New Roman" w:hAnsi="Times New Roman" w:eastAsia="宋体"/>
        </w:rPr>
        <w:t xml:space="preserve">    open_set = []</w:t>
      </w:r>
      <w:r>
        <w:rPr>
          <w:rFonts w:ascii="Times New Roman" w:hAnsi="Times New Roman" w:eastAsia="宋体"/>
        </w:rPr>
        <w:br w:type="textWrapping"/>
      </w:r>
      <w:r>
        <w:rPr>
          <w:rFonts w:ascii="Times New Roman" w:hAnsi="Times New Roman" w:eastAsia="宋体"/>
        </w:rPr>
        <w:t xml:space="preserve">    heapq.heappush(open_set, (0, start))</w:t>
      </w:r>
      <w:r>
        <w:rPr>
          <w:rFonts w:ascii="Times New Roman" w:hAnsi="Times New Roman" w:eastAsia="宋体"/>
        </w:rPr>
        <w:br w:type="textWrapping"/>
      </w:r>
      <w:r>
        <w:rPr>
          <w:rFonts w:ascii="Times New Roman" w:hAnsi="Times New Roman" w:eastAsia="宋体"/>
        </w:rPr>
        <w:t xml:space="preserve">    came_from = {}</w:t>
      </w:r>
      <w:r>
        <w:rPr>
          <w:rFonts w:ascii="Times New Roman" w:hAnsi="Times New Roman" w:eastAsia="宋体"/>
        </w:rPr>
        <w:br w:type="textWrapping"/>
      </w:r>
      <w:r>
        <w:rPr>
          <w:rFonts w:ascii="Times New Roman" w:hAnsi="Times New Roman" w:eastAsia="宋体"/>
        </w:rPr>
        <w:t xml:space="preserve">    g_score = {start: 0}</w:t>
      </w:r>
      <w:r>
        <w:rPr>
          <w:rFonts w:ascii="Times New Roman" w:hAnsi="Times New Roman" w:eastAsia="宋体"/>
        </w:rPr>
        <w:br w:type="textWrapping"/>
      </w:r>
      <w:r>
        <w:rPr>
          <w:rFonts w:ascii="Times New Roman" w:hAnsi="Times New Roman" w:eastAsia="宋体"/>
        </w:rPr>
        <w:t xml:space="preserve">    f_score = {start: heuristic(start, goal)}</w:t>
      </w:r>
      <w:r>
        <w:rPr>
          <w:rFonts w:ascii="Times New Roman" w:hAnsi="Times New Roman" w:eastAsia="宋体"/>
        </w:rPr>
        <w:br w:type="textWrapping"/>
      </w:r>
      <w:r>
        <w:rPr>
          <w:rFonts w:ascii="Times New Roman" w:hAnsi="Times New Roman" w:eastAsia="宋体"/>
        </w:rPr>
        <w:t xml:space="preserve">    while open_set:</w:t>
      </w:r>
      <w:r>
        <w:rPr>
          <w:rFonts w:ascii="Times New Roman" w:hAnsi="Times New Roman" w:eastAsia="宋体"/>
        </w:rPr>
        <w:br w:type="textWrapping"/>
      </w:r>
      <w:r>
        <w:rPr>
          <w:rFonts w:ascii="Times New Roman" w:hAnsi="Times New Roman" w:eastAsia="宋体"/>
        </w:rPr>
        <w:t xml:space="preserve">        current = heapq.heappop(open_set)[1]</w:t>
      </w:r>
      <w:r>
        <w:rPr>
          <w:rFonts w:ascii="Times New Roman" w:hAnsi="Times New Roman" w:eastAsia="宋体"/>
        </w:rPr>
        <w:br w:type="textWrapping"/>
      </w:r>
      <w:r>
        <w:rPr>
          <w:rFonts w:ascii="Times New Roman" w:hAnsi="Times New Roman" w:eastAsia="宋体"/>
        </w:rPr>
        <w:t xml:space="preserve">        if current == goal:</w:t>
      </w:r>
      <w:r>
        <w:rPr>
          <w:rFonts w:ascii="Times New Roman" w:hAnsi="Times New Roman" w:eastAsia="宋体"/>
        </w:rPr>
        <w:br w:type="textWrapping"/>
      </w:r>
      <w:r>
        <w:rPr>
          <w:rFonts w:ascii="Times New Roman" w:hAnsi="Times New Roman" w:eastAsia="宋体"/>
        </w:rPr>
        <w:t xml:space="preserve">            return reconstruct_path(came_from, current)</w:t>
      </w:r>
      <w:r>
        <w:rPr>
          <w:rFonts w:ascii="Times New Roman" w:hAnsi="Times New Roman" w:eastAsia="宋体"/>
        </w:rPr>
        <w:br w:type="textWrapping"/>
      </w:r>
      <w:r>
        <w:rPr>
          <w:rFonts w:ascii="Times New Roman" w:hAnsi="Times New Roman" w:eastAsia="宋体"/>
        </w:rPr>
        <w:t xml:space="preserve">        for neighbor in get_neighbors(current, static_map):</w:t>
      </w:r>
      <w:r>
        <w:rPr>
          <w:rFonts w:ascii="Times New Roman" w:hAnsi="Times New Roman" w:eastAsia="宋体"/>
        </w:rPr>
        <w:br w:type="textWrapping"/>
      </w:r>
      <w:r>
        <w:rPr>
          <w:rFonts w:ascii="Times New Roman" w:hAnsi="Times New Roman" w:eastAsia="宋体"/>
        </w:rPr>
        <w:t xml:space="preserve">            tentative_g_score = g_score[current] + distance_between(current, neighbor)</w:t>
      </w:r>
      <w:r>
        <w:rPr>
          <w:rFonts w:ascii="Times New Roman" w:hAnsi="Times New Roman" w:eastAsia="宋体"/>
        </w:rPr>
        <w:br w:type="textWrapping"/>
      </w:r>
      <w:r>
        <w:rPr>
          <w:rFonts w:ascii="Times New Roman" w:hAnsi="Times New Roman" w:eastAsia="宋体"/>
        </w:rPr>
        <w:t xml:space="preserve">            if neighbor not in g_score or tentative_g_score &lt; g_score[neighbor]:</w:t>
      </w:r>
      <w:r>
        <w:rPr>
          <w:rFonts w:ascii="Times New Roman" w:hAnsi="Times New Roman" w:eastAsia="宋体"/>
        </w:rPr>
        <w:br w:type="textWrapping"/>
      </w:r>
      <w:r>
        <w:rPr>
          <w:rFonts w:ascii="Times New Roman" w:hAnsi="Times New Roman" w:eastAsia="宋体"/>
        </w:rPr>
        <w:t xml:space="preserve">                came_from[neighbor] = current</w:t>
      </w:r>
      <w:r>
        <w:rPr>
          <w:rFonts w:ascii="Times New Roman" w:hAnsi="Times New Roman" w:eastAsia="宋体"/>
        </w:rPr>
        <w:br w:type="textWrapping"/>
      </w:r>
      <w:r>
        <w:rPr>
          <w:rFonts w:ascii="Times New Roman" w:hAnsi="Times New Roman" w:eastAsia="宋体"/>
        </w:rPr>
        <w:t xml:space="preserve">                g_score[neighbor] = tentative_g_score</w:t>
      </w:r>
      <w:r>
        <w:rPr>
          <w:rFonts w:ascii="Times New Roman" w:hAnsi="Times New Roman" w:eastAsia="宋体"/>
        </w:rPr>
        <w:br w:type="textWrapping"/>
      </w:r>
      <w:r>
        <w:rPr>
          <w:rFonts w:ascii="Times New Roman" w:hAnsi="Times New Roman" w:eastAsia="宋体"/>
        </w:rPr>
        <w:t xml:space="preserve">                f_score[neighbor] = tentative_g_score + heuristic(neighbor, goal)</w:t>
      </w:r>
      <w:r>
        <w:rPr>
          <w:rFonts w:ascii="Times New Roman" w:hAnsi="Times New Roman" w:eastAsia="宋体"/>
        </w:rPr>
        <w:br w:type="textWrapping"/>
      </w:r>
      <w:r>
        <w:rPr>
          <w:rFonts w:ascii="Times New Roman" w:hAnsi="Times New Roman" w:eastAsia="宋体"/>
        </w:rPr>
        <w:t xml:space="preserve">                heapq.heappush(open_set, (f_score[neighbor], neighbor))</w:t>
      </w:r>
      <w:r>
        <w:rPr>
          <w:rFonts w:ascii="Times New Roman" w:hAnsi="Times New Roman" w:eastAsia="宋体"/>
        </w:rPr>
        <w:br w:type="textWrapping"/>
      </w:r>
      <w:r>
        <w:rPr>
          <w:rFonts w:ascii="Times New Roman" w:hAnsi="Times New Roman" w:eastAsia="宋体"/>
        </w:rPr>
        <w:t xml:space="preserve">    return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rrt_star_replanning(start_pose, goal_pose, static_map, dynamic_obstacles):</w:t>
      </w:r>
      <w:r>
        <w:rPr>
          <w:rFonts w:ascii="Times New Roman" w:hAnsi="Times New Roman" w:eastAsia="宋体"/>
        </w:rPr>
        <w:br w:type="textWrapping"/>
      </w:r>
      <w:r>
        <w:rPr>
          <w:rFonts w:ascii="Times New Roman" w:hAnsi="Times New Roman" w:eastAsia="宋体"/>
        </w:rPr>
        <w:t xml:space="preserve">    import random</w:t>
      </w:r>
      <w:r>
        <w:rPr>
          <w:rFonts w:ascii="Times New Roman" w:hAnsi="Times New Roman" w:eastAsia="宋体"/>
        </w:rPr>
        <w:br w:type="textWrapping"/>
      </w:r>
      <w:r>
        <w:rPr>
          <w:rFonts w:ascii="Times New Roman" w:hAnsi="Times New Roman" w:eastAsia="宋体"/>
        </w:rPr>
        <w:t xml:space="preserve">    max_iterations = 500</w:t>
      </w:r>
      <w:r>
        <w:rPr>
          <w:rFonts w:ascii="Times New Roman" w:hAnsi="Times New Roman" w:eastAsia="宋体"/>
        </w:rPr>
        <w:br w:type="textWrapping"/>
      </w:r>
      <w:r>
        <w:rPr>
          <w:rFonts w:ascii="Times New Roman" w:hAnsi="Times New Roman" w:eastAsia="宋体"/>
        </w:rPr>
        <w:t xml:space="preserve">    step_size = 0.5</w:t>
      </w:r>
      <w:r>
        <w:rPr>
          <w:rFonts w:ascii="Times New Roman" w:hAnsi="Times New Roman" w:eastAsia="宋体"/>
        </w:rPr>
        <w:br w:type="textWrapping"/>
      </w:r>
      <w:r>
        <w:rPr>
          <w:rFonts w:ascii="Times New Roman" w:hAnsi="Times New Roman" w:eastAsia="宋体"/>
        </w:rPr>
        <w:t xml:space="preserve">    tree = [{'pose': start_pose, 'parent': None, 'cost': 0}]</w:t>
      </w:r>
      <w:r>
        <w:rPr>
          <w:rFonts w:ascii="Times New Roman" w:hAnsi="Times New Roman" w:eastAsia="宋体"/>
        </w:rPr>
        <w:br w:type="textWrapping"/>
      </w:r>
      <w:r>
        <w:rPr>
          <w:rFonts w:ascii="Times New Roman" w:hAnsi="Times New Roman" w:eastAsia="宋体"/>
        </w:rPr>
        <w:t xml:space="preserve">    for i in range(max_iterations):</w:t>
      </w:r>
      <w:r>
        <w:rPr>
          <w:rFonts w:ascii="Times New Roman" w:hAnsi="Times New Roman" w:eastAsia="宋体"/>
        </w:rPr>
        <w:br w:type="textWrapping"/>
      </w:r>
      <w:r>
        <w:rPr>
          <w:rFonts w:ascii="Times New Roman" w:hAnsi="Times New Roman" w:eastAsia="宋体"/>
        </w:rPr>
        <w:t xml:space="preserve">        random_point = (random.uniform(0, 50), random.uniform(0, 50))</w:t>
      </w:r>
      <w:r>
        <w:rPr>
          <w:rFonts w:ascii="Times New Roman" w:hAnsi="Times New Roman" w:eastAsia="宋体"/>
        </w:rPr>
        <w:br w:type="textWrapping"/>
      </w:r>
      <w:r>
        <w:rPr>
          <w:rFonts w:ascii="Times New Roman" w:hAnsi="Times New Roman" w:eastAsia="宋体"/>
        </w:rPr>
        <w:t xml:space="preserve">        nearest_node = find_nearest_node(tree, random_point)</w:t>
      </w:r>
      <w:r>
        <w:rPr>
          <w:rFonts w:ascii="Times New Roman" w:hAnsi="Times New Roman" w:eastAsia="宋体"/>
        </w:rPr>
        <w:br w:type="textWrapping"/>
      </w:r>
      <w:r>
        <w:rPr>
          <w:rFonts w:ascii="Times New Roman" w:hAnsi="Times New Roman" w:eastAsia="宋体"/>
        </w:rPr>
        <w:t xml:space="preserve">        new_pose = steer(nearest_node['pose'], random_point, step_size)</w:t>
      </w:r>
      <w:r>
        <w:rPr>
          <w:rFonts w:ascii="Times New Roman" w:hAnsi="Times New Roman" w:eastAsia="宋体"/>
        </w:rPr>
        <w:br w:type="textWrapping"/>
      </w:r>
      <w:r>
        <w:rPr>
          <w:rFonts w:ascii="Times New Roman" w:hAnsi="Times New Roman" w:eastAsia="宋体"/>
        </w:rPr>
        <w:t xml:space="preserve">        if not check_collision(new_pose, static_map, dynamic_obstacles):</w:t>
      </w:r>
      <w:r>
        <w:rPr>
          <w:rFonts w:ascii="Times New Roman" w:hAnsi="Times New Roman" w:eastAsia="宋体"/>
        </w:rPr>
        <w:br w:type="textWrapping"/>
      </w:r>
      <w:r>
        <w:rPr>
          <w:rFonts w:ascii="Times New Roman" w:hAnsi="Times New Roman" w:eastAsia="宋体"/>
        </w:rPr>
        <w:t xml:space="preserve">            near_nodes = find_near_nodes(tree, new_pose, 2.0)</w:t>
      </w:r>
      <w:r>
        <w:rPr>
          <w:rFonts w:ascii="Times New Roman" w:hAnsi="Times New Roman" w:eastAsia="宋体"/>
        </w:rPr>
        <w:br w:type="textWrapping"/>
      </w:r>
      <w:r>
        <w:rPr>
          <w:rFonts w:ascii="Times New Roman" w:hAnsi="Times New Roman" w:eastAsia="宋体"/>
        </w:rPr>
        <w:t xml:space="preserve">            min_cost_node = nearest_node</w:t>
      </w:r>
      <w:r>
        <w:rPr>
          <w:rFonts w:ascii="Times New Roman" w:hAnsi="Times New Roman" w:eastAsia="宋体"/>
        </w:rPr>
        <w:br w:type="textWrapping"/>
      </w:r>
      <w:r>
        <w:rPr>
          <w:rFonts w:ascii="Times New Roman" w:hAnsi="Times New Roman" w:eastAsia="宋体"/>
        </w:rPr>
        <w:t xml:space="preserve">            min_cost = nearest_node['cost'] + distance_between(nearest_node['pose'], new_pose)</w:t>
      </w:r>
      <w:r>
        <w:rPr>
          <w:rFonts w:ascii="Times New Roman" w:hAnsi="Times New Roman" w:eastAsia="宋体"/>
        </w:rPr>
        <w:br w:type="textWrapping"/>
      </w:r>
      <w:r>
        <w:rPr>
          <w:rFonts w:ascii="Times New Roman" w:hAnsi="Times New Roman" w:eastAsia="宋体"/>
        </w:rPr>
        <w:t xml:space="preserve">            for node in near_nodes:</w:t>
      </w:r>
      <w:r>
        <w:rPr>
          <w:rFonts w:ascii="Times New Roman" w:hAnsi="Times New Roman" w:eastAsia="宋体"/>
        </w:rPr>
        <w:br w:type="textWrapping"/>
      </w:r>
      <w:r>
        <w:rPr>
          <w:rFonts w:ascii="Times New Roman" w:hAnsi="Times New Roman" w:eastAsia="宋体"/>
        </w:rPr>
        <w:t xml:space="preserve">                cost = node['cost'] + distance_between(node['pose'], new_pose)</w:t>
      </w:r>
      <w:r>
        <w:rPr>
          <w:rFonts w:ascii="Times New Roman" w:hAnsi="Times New Roman" w:eastAsia="宋体"/>
        </w:rPr>
        <w:br w:type="textWrapping"/>
      </w:r>
      <w:r>
        <w:rPr>
          <w:rFonts w:ascii="Times New Roman" w:hAnsi="Times New Roman" w:eastAsia="宋体"/>
        </w:rPr>
        <w:t xml:space="preserve">                if cost &lt; min_cost and not check_collision_edge(node['pose'], new_pose, static_map, dynamic_obstacles):</w:t>
      </w:r>
      <w:r>
        <w:rPr>
          <w:rFonts w:ascii="Times New Roman" w:hAnsi="Times New Roman" w:eastAsia="宋体"/>
        </w:rPr>
        <w:br w:type="textWrapping"/>
      </w:r>
      <w:r>
        <w:rPr>
          <w:rFonts w:ascii="Times New Roman" w:hAnsi="Times New Roman" w:eastAsia="宋体"/>
        </w:rPr>
        <w:t xml:space="preserve">                    min_cost = cost</w:t>
      </w:r>
      <w:r>
        <w:rPr>
          <w:rFonts w:ascii="Times New Roman" w:hAnsi="Times New Roman" w:eastAsia="宋体"/>
        </w:rPr>
        <w:br w:type="textWrapping"/>
      </w:r>
      <w:r>
        <w:rPr>
          <w:rFonts w:ascii="Times New Roman" w:hAnsi="Times New Roman" w:eastAsia="宋体"/>
        </w:rPr>
        <w:t xml:space="preserve">                    min_cost_node = node</w:t>
      </w:r>
      <w:r>
        <w:rPr>
          <w:rFonts w:ascii="Times New Roman" w:hAnsi="Times New Roman" w:eastAsia="宋体"/>
        </w:rPr>
        <w:br w:type="textWrapping"/>
      </w:r>
      <w:r>
        <w:rPr>
          <w:rFonts w:ascii="Times New Roman" w:hAnsi="Times New Roman" w:eastAsia="宋体"/>
        </w:rPr>
        <w:t xml:space="preserve">            new_node = {'pose': new_pose, 'parent': min_cost_node, 'cost': min_cost}</w:t>
      </w:r>
      <w:r>
        <w:rPr>
          <w:rFonts w:ascii="Times New Roman" w:hAnsi="Times New Roman" w:eastAsia="宋体"/>
        </w:rPr>
        <w:br w:type="textWrapping"/>
      </w:r>
      <w:r>
        <w:rPr>
          <w:rFonts w:ascii="Times New Roman" w:hAnsi="Times New Roman" w:eastAsia="宋体"/>
        </w:rPr>
        <w:t xml:space="preserve">            tree.append(new_node)</w:t>
      </w:r>
      <w:r>
        <w:rPr>
          <w:rFonts w:ascii="Times New Roman" w:hAnsi="Times New Roman" w:eastAsia="宋体"/>
        </w:rPr>
        <w:br w:type="textWrapping"/>
      </w:r>
      <w:r>
        <w:rPr>
          <w:rFonts w:ascii="Times New Roman" w:hAnsi="Times New Roman" w:eastAsia="宋体"/>
        </w:rPr>
        <w:t xml:space="preserve">            # 重连附近节点以优化路径</w:t>
      </w:r>
      <w:r>
        <w:rPr>
          <w:rFonts w:ascii="Times New Roman" w:hAnsi="Times New Roman" w:eastAsia="宋体"/>
        </w:rPr>
        <w:br w:type="textWrapping"/>
      </w:r>
      <w:r>
        <w:rPr>
          <w:rFonts w:ascii="Times New Roman" w:hAnsi="Times New Roman" w:eastAsia="宋体"/>
        </w:rPr>
        <w:t xml:space="preserve">            for node in near_nodes:</w:t>
      </w:r>
      <w:r>
        <w:rPr>
          <w:rFonts w:ascii="Times New Roman" w:hAnsi="Times New Roman" w:eastAsia="宋体"/>
        </w:rPr>
        <w:br w:type="textWrapping"/>
      </w:r>
      <w:r>
        <w:rPr>
          <w:rFonts w:ascii="Times New Roman" w:hAnsi="Times New Roman" w:eastAsia="宋体"/>
        </w:rPr>
        <w:t xml:space="preserve">                if node != min_cost_node:</w:t>
      </w:r>
      <w:r>
        <w:rPr>
          <w:rFonts w:ascii="Times New Roman" w:hAnsi="Times New Roman" w:eastAsia="宋体"/>
        </w:rPr>
        <w:br w:type="textWrapping"/>
      </w:r>
      <w:r>
        <w:rPr>
          <w:rFonts w:ascii="Times New Roman" w:hAnsi="Times New Roman" w:eastAsia="宋体"/>
        </w:rPr>
        <w:t xml:space="preserve">                    new_cost = new_node['cost'] + distance_between(new_pose, node['pose'])</w:t>
      </w:r>
      <w:r>
        <w:rPr>
          <w:rFonts w:ascii="Times New Roman" w:hAnsi="Times New Roman" w:eastAsia="宋体"/>
        </w:rPr>
        <w:br w:type="textWrapping"/>
      </w:r>
      <w:r>
        <w:rPr>
          <w:rFonts w:ascii="Times New Roman" w:hAnsi="Times New Roman" w:eastAsia="宋体"/>
        </w:rPr>
        <w:t xml:space="preserve">                    if new_cost &lt; node['cost'] and not check_collision_edge(new_pose, node['pose'], static_map, dynamic_obstacles):</w:t>
      </w:r>
      <w:r>
        <w:rPr>
          <w:rFonts w:ascii="Times New Roman" w:hAnsi="Times New Roman" w:eastAsia="宋体"/>
        </w:rPr>
        <w:br w:type="textWrapping"/>
      </w:r>
      <w:r>
        <w:rPr>
          <w:rFonts w:ascii="Times New Roman" w:hAnsi="Times New Roman" w:eastAsia="宋体"/>
        </w:rPr>
        <w:t xml:space="preserve">                        node['parent'] = new_node</w:t>
      </w:r>
      <w:r>
        <w:rPr>
          <w:rFonts w:ascii="Times New Roman" w:hAnsi="Times New Roman" w:eastAsia="宋体"/>
        </w:rPr>
        <w:br w:type="textWrapping"/>
      </w:r>
      <w:r>
        <w:rPr>
          <w:rFonts w:ascii="Times New Roman" w:hAnsi="Times New Roman" w:eastAsia="宋体"/>
        </w:rPr>
        <w:t xml:space="preserve">                        node['cost'] = new_cost</w:t>
      </w:r>
      <w:r>
        <w:rPr>
          <w:rFonts w:ascii="Times New Roman" w:hAnsi="Times New Roman" w:eastAsia="宋体"/>
        </w:rPr>
        <w:br w:type="textWrapping"/>
      </w:r>
      <w:r>
        <w:rPr>
          <w:rFonts w:ascii="Times New Roman" w:hAnsi="Times New Roman" w:eastAsia="宋体"/>
        </w:rPr>
        <w:t xml:space="preserve">        if distance_between(new_pose, goal_pose) &lt; step_size:</w:t>
      </w:r>
      <w:r>
        <w:rPr>
          <w:rFonts w:ascii="Times New Roman" w:hAnsi="Times New Roman" w:eastAsia="宋体"/>
        </w:rPr>
        <w:br w:type="textWrapping"/>
      </w:r>
      <w:r>
        <w:rPr>
          <w:rFonts w:ascii="Times New Roman" w:hAnsi="Times New Roman" w:eastAsia="宋体"/>
        </w:rPr>
        <w:t xml:space="preserve">            return reconstruct_rrt_path(tree, new_pose)</w:t>
      </w:r>
      <w:r>
        <w:rPr>
          <w:rFonts w:ascii="Times New Roman" w:hAnsi="Times New Roman" w:eastAsia="宋体"/>
        </w:rPr>
        <w:br w:type="textWrapping"/>
      </w:r>
      <w:r>
        <w:rPr>
          <w:rFonts w:ascii="Times New Roman" w:hAnsi="Times New Roman" w:eastAsia="宋体"/>
        </w:rPr>
        <w:t xml:space="preserve">    return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smooth_path(raw_path):</w:t>
      </w:r>
      <w:r>
        <w:rPr>
          <w:rFonts w:ascii="Times New Roman" w:hAnsi="Times New Roman" w:eastAsia="宋体"/>
        </w:rPr>
        <w:br w:type="textWrapping"/>
      </w:r>
      <w:r>
        <w:rPr>
          <w:rFonts w:ascii="Times New Roman" w:hAnsi="Times New Roman" w:eastAsia="宋体"/>
        </w:rPr>
        <w:t xml:space="preserve">    if len(raw_path) &lt; 3:</w:t>
      </w:r>
      <w:r>
        <w:rPr>
          <w:rFonts w:ascii="Times New Roman" w:hAnsi="Times New Roman" w:eastAsia="宋体"/>
        </w:rPr>
        <w:br w:type="textWrapping"/>
      </w:r>
      <w:r>
        <w:rPr>
          <w:rFonts w:ascii="Times New Roman" w:hAnsi="Times New Roman" w:eastAsia="宋体"/>
        </w:rPr>
        <w:t xml:space="preserve">        return raw_path</w:t>
      </w:r>
      <w:r>
        <w:rPr>
          <w:rFonts w:ascii="Times New Roman" w:hAnsi="Times New Roman" w:eastAsia="宋体"/>
        </w:rPr>
        <w:br w:type="textWrapping"/>
      </w:r>
      <w:r>
        <w:rPr>
          <w:rFonts w:ascii="Times New Roman" w:hAnsi="Times New Roman" w:eastAsia="宋体"/>
        </w:rPr>
        <w:t xml:space="preserve">    smoothed = []</w:t>
      </w:r>
      <w:r>
        <w:rPr>
          <w:rFonts w:ascii="Times New Roman" w:hAnsi="Times New Roman" w:eastAsia="宋体"/>
        </w:rPr>
        <w:br w:type="textWrapping"/>
      </w:r>
      <w:r>
        <w:rPr>
          <w:rFonts w:ascii="Times New Roman" w:hAnsi="Times New Roman" w:eastAsia="宋体"/>
        </w:rPr>
        <w:t xml:space="preserve">    # 使用三次样条插值平滑路径</w:t>
      </w:r>
      <w:r>
        <w:rPr>
          <w:rFonts w:ascii="Times New Roman" w:hAnsi="Times New Roman" w:eastAsia="宋体"/>
        </w:rPr>
        <w:br w:type="textWrapping"/>
      </w:r>
      <w:r>
        <w:rPr>
          <w:rFonts w:ascii="Times New Roman" w:hAnsi="Times New Roman" w:eastAsia="宋体"/>
        </w:rPr>
        <w:t xml:space="preserve">    import numpy as np</w:t>
      </w:r>
      <w:r>
        <w:rPr>
          <w:rFonts w:ascii="Times New Roman" w:hAnsi="Times New Roman" w:eastAsia="宋体"/>
        </w:rPr>
        <w:br w:type="textWrapping"/>
      </w:r>
      <w:r>
        <w:rPr>
          <w:rFonts w:ascii="Times New Roman" w:hAnsi="Times New Roman" w:eastAsia="宋体"/>
        </w:rPr>
        <w:t xml:space="preserve">    from scipy.interpolate import CubicSpline</w:t>
      </w:r>
      <w:r>
        <w:rPr>
          <w:rFonts w:ascii="Times New Roman" w:hAnsi="Times New Roman" w:eastAsia="宋体"/>
        </w:rPr>
        <w:br w:type="textWrapping"/>
      </w:r>
      <w:r>
        <w:rPr>
          <w:rFonts w:ascii="Times New Roman" w:hAnsi="Times New Roman" w:eastAsia="宋体"/>
        </w:rPr>
        <w:t xml:space="preserve">    points = np.array(raw_path)</w:t>
      </w:r>
      <w:r>
        <w:rPr>
          <w:rFonts w:ascii="Times New Roman" w:hAnsi="Times New Roman" w:eastAsia="宋体"/>
        </w:rPr>
        <w:br w:type="textWrapping"/>
      </w:r>
      <w:r>
        <w:rPr>
          <w:rFonts w:ascii="Times New Roman" w:hAnsi="Times New Roman" w:eastAsia="宋体"/>
        </w:rPr>
        <w:t xml:space="preserve">    t = np.arange(len(points))</w:t>
      </w:r>
      <w:r>
        <w:rPr>
          <w:rFonts w:ascii="Times New Roman" w:hAnsi="Times New Roman" w:eastAsia="宋体"/>
        </w:rPr>
        <w:br w:type="textWrapping"/>
      </w:r>
      <w:r>
        <w:rPr>
          <w:rFonts w:ascii="Times New Roman" w:hAnsi="Times New Roman" w:eastAsia="宋体"/>
        </w:rPr>
        <w:t xml:space="preserve">    cs_x = CubicSpline(t, points[:, 0])</w:t>
      </w:r>
      <w:r>
        <w:rPr>
          <w:rFonts w:ascii="Times New Roman" w:hAnsi="Times New Roman" w:eastAsia="宋体"/>
        </w:rPr>
        <w:br w:type="textWrapping"/>
      </w:r>
      <w:r>
        <w:rPr>
          <w:rFonts w:ascii="Times New Roman" w:hAnsi="Times New Roman" w:eastAsia="宋体"/>
        </w:rPr>
        <w:t xml:space="preserve">    cs_y = CubicSpline(t, points[:, 1])</w:t>
      </w:r>
      <w:r>
        <w:rPr>
          <w:rFonts w:ascii="Times New Roman" w:hAnsi="Times New Roman" w:eastAsia="宋体"/>
        </w:rPr>
        <w:br w:type="textWrapping"/>
      </w:r>
      <w:r>
        <w:rPr>
          <w:rFonts w:ascii="Times New Roman" w:hAnsi="Times New Roman" w:eastAsia="宋体"/>
        </w:rPr>
        <w:t xml:space="preserve">    new_t = np.linspace(0, len(points)-1, num=len(points)*2)</w:t>
      </w:r>
      <w:r>
        <w:rPr>
          <w:rFonts w:ascii="Times New Roman" w:hAnsi="Times New Roman" w:eastAsia="宋体"/>
        </w:rPr>
        <w:br w:type="textWrapping"/>
      </w:r>
      <w:r>
        <w:rPr>
          <w:rFonts w:ascii="Times New Roman" w:hAnsi="Times New Roman" w:eastAsia="宋体"/>
        </w:rPr>
        <w:t xml:space="preserve">    smoothed_x = cs_x(new_t)</w:t>
      </w:r>
      <w:r>
        <w:rPr>
          <w:rFonts w:ascii="Times New Roman" w:hAnsi="Times New Roman" w:eastAsia="宋体"/>
        </w:rPr>
        <w:br w:type="textWrapping"/>
      </w:r>
      <w:r>
        <w:rPr>
          <w:rFonts w:ascii="Times New Roman" w:hAnsi="Times New Roman" w:eastAsia="宋体"/>
        </w:rPr>
        <w:t xml:space="preserve">    smoothed_y = cs_y(new_t)</w:t>
      </w:r>
      <w:r>
        <w:rPr>
          <w:rFonts w:ascii="Times New Roman" w:hAnsi="Times New Roman" w:eastAsia="宋体"/>
        </w:rPr>
        <w:br w:type="textWrapping"/>
      </w:r>
      <w:r>
        <w:rPr>
          <w:rFonts w:ascii="Times New Roman" w:hAnsi="Times New Roman" w:eastAsia="宋体"/>
        </w:rPr>
        <w:t xml:space="preserve">    for x, y in zip(smoothed_x, smoothed_y):</w:t>
      </w:r>
      <w:r>
        <w:rPr>
          <w:rFonts w:ascii="Times New Roman" w:hAnsi="Times New Roman" w:eastAsia="宋体"/>
        </w:rPr>
        <w:br w:type="textWrapping"/>
      </w:r>
      <w:r>
        <w:rPr>
          <w:rFonts w:ascii="Times New Roman" w:hAnsi="Times New Roman" w:eastAsia="宋体"/>
        </w:rPr>
        <w:t xml:space="preserve">        smoothed.append((x, y))</w:t>
      </w:r>
      <w:r>
        <w:rPr>
          <w:rFonts w:ascii="Times New Roman" w:hAnsi="Times New Roman" w:eastAsia="宋体"/>
        </w:rPr>
        <w:br w:type="textWrapping"/>
      </w:r>
      <w:r>
        <w:rPr>
          <w:rFonts w:ascii="Times New Roman" w:hAnsi="Times New Roman" w:eastAsia="宋体"/>
        </w:rPr>
        <w:t xml:space="preserve">    return smoothed</w:t>
      </w:r>
      <w:r>
        <w:rPr>
          <w:rFonts w:ascii="Times New Roman" w:hAnsi="Times New Roman" w:eastAsia="宋体"/>
        </w:rPr>
        <w:br w:type="textWrapping"/>
      </w:r>
      <w:r>
        <w:rPr>
          <w:rFonts w:ascii="Times New Roman" w:hAnsi="Times New Roman" w:eastAsia="宋体"/>
        </w:rPr>
        <w:t>def predict_trajectory(start, goal, speed):</w:t>
      </w:r>
      <w:r>
        <w:rPr>
          <w:rFonts w:ascii="Times New Roman" w:hAnsi="Times New Roman" w:eastAsia="宋体"/>
        </w:rPr>
        <w:br w:type="textWrapping"/>
      </w:r>
      <w:r>
        <w:rPr>
          <w:rFonts w:ascii="Times New Roman" w:hAnsi="Times New Roman" w:eastAsia="宋体"/>
        </w:rPr>
        <w:t xml:space="preserve">    # 预测，匀速直线运动</w:t>
      </w:r>
      <w:r>
        <w:rPr>
          <w:rFonts w:ascii="Times New Roman" w:hAnsi="Times New Roman" w:eastAsia="宋体"/>
        </w:rPr>
        <w:br w:type="textWrapping"/>
      </w:r>
      <w:r>
        <w:rPr>
          <w:rFonts w:ascii="Times New Roman" w:hAnsi="Times New Roman" w:eastAsia="宋体"/>
        </w:rPr>
        <w:t xml:space="preserve">    import numpy as np</w:t>
      </w:r>
      <w:r>
        <w:rPr>
          <w:rFonts w:ascii="Times New Roman" w:hAnsi="Times New Roman" w:eastAsia="宋体"/>
        </w:rPr>
        <w:br w:type="textWrapping"/>
      </w:r>
      <w:r>
        <w:rPr>
          <w:rFonts w:ascii="Times New Roman" w:hAnsi="Times New Roman" w:eastAsia="宋体"/>
        </w:rPr>
        <w:t xml:space="preserve">    direction = np.array(goal) - np.array(start)</w:t>
      </w:r>
      <w:r>
        <w:rPr>
          <w:rFonts w:ascii="Times New Roman" w:hAnsi="Times New Roman" w:eastAsia="宋体"/>
        </w:rPr>
        <w:br w:type="textWrapping"/>
      </w:r>
      <w:r>
        <w:rPr>
          <w:rFonts w:ascii="Times New Roman" w:hAnsi="Times New Roman" w:eastAsia="宋体"/>
        </w:rPr>
        <w:t xml:space="preserve">    distance = np.linalg.norm(direction)</w:t>
      </w:r>
      <w:r>
        <w:rPr>
          <w:rFonts w:ascii="Times New Roman" w:hAnsi="Times New Roman" w:eastAsia="宋体"/>
        </w:rPr>
        <w:br w:type="textWrapping"/>
      </w:r>
      <w:r>
        <w:rPr>
          <w:rFonts w:ascii="Times New Roman" w:hAnsi="Times New Roman" w:eastAsia="宋体"/>
        </w:rPr>
        <w:t xml:space="preserve">    if distance == 0:</w:t>
      </w:r>
      <w:r>
        <w:rPr>
          <w:rFonts w:ascii="Times New Roman" w:hAnsi="Times New Roman" w:eastAsia="宋体"/>
        </w:rPr>
        <w:br w:type="textWrapping"/>
      </w:r>
      <w:r>
        <w:rPr>
          <w:rFonts w:ascii="Times New Roman" w:hAnsi="Times New Roman" w:eastAsia="宋体"/>
        </w:rPr>
        <w:t xml:space="preserve">        return [start]</w:t>
      </w:r>
      <w:r>
        <w:rPr>
          <w:rFonts w:ascii="Times New Roman" w:hAnsi="Times New Roman" w:eastAsia="宋体"/>
        </w:rPr>
        <w:br w:type="textWrapping"/>
      </w:r>
      <w:r>
        <w:rPr>
          <w:rFonts w:ascii="Times New Roman" w:hAnsi="Times New Roman" w:eastAsia="宋体"/>
        </w:rPr>
        <w:t xml:space="preserve">    direction = direction / distance</w:t>
      </w:r>
      <w:r>
        <w:rPr>
          <w:rFonts w:ascii="Times New Roman" w:hAnsi="Times New Roman" w:eastAsia="宋体"/>
        </w:rPr>
        <w:br w:type="textWrapping"/>
      </w:r>
      <w:r>
        <w:rPr>
          <w:rFonts w:ascii="Times New Roman" w:hAnsi="Times New Roman" w:eastAsia="宋体"/>
        </w:rPr>
        <w:t xml:space="preserve">    num_steps = int(distance / speed) + 1</w:t>
      </w:r>
      <w:r>
        <w:rPr>
          <w:rFonts w:ascii="Times New Roman" w:hAnsi="Times New Roman" w:eastAsia="宋体"/>
        </w:rPr>
        <w:br w:type="textWrapping"/>
      </w:r>
      <w:r>
        <w:rPr>
          <w:rFonts w:ascii="Times New Roman" w:hAnsi="Times New Roman" w:eastAsia="宋体"/>
        </w:rPr>
        <w:t xml:space="preserve">    trajectory = []</w:t>
      </w:r>
      <w:r>
        <w:rPr>
          <w:rFonts w:ascii="Times New Roman" w:hAnsi="Times New Roman" w:eastAsia="宋体"/>
        </w:rPr>
        <w:br w:type="textWrapping"/>
      </w:r>
      <w:r>
        <w:rPr>
          <w:rFonts w:ascii="Times New Roman" w:hAnsi="Times New Roman" w:eastAsia="宋体"/>
        </w:rPr>
        <w:t xml:space="preserve">    for i in range(num_steps):</w:t>
      </w:r>
      <w:r>
        <w:rPr>
          <w:rFonts w:ascii="Times New Roman" w:hAnsi="Times New Roman" w:eastAsia="宋体"/>
        </w:rPr>
        <w:br w:type="textWrapping"/>
      </w:r>
      <w:r>
        <w:rPr>
          <w:rFonts w:ascii="Times New Roman" w:hAnsi="Times New Roman" w:eastAsia="宋体"/>
        </w:rPr>
        <w:t xml:space="preserve">        point = start + direction * speed * i</w:t>
      </w:r>
      <w:r>
        <w:rPr>
          <w:rFonts w:ascii="Times New Roman" w:hAnsi="Times New Roman" w:eastAsia="宋体"/>
        </w:rPr>
        <w:br w:type="textWrapping"/>
      </w:r>
      <w:r>
        <w:rPr>
          <w:rFonts w:ascii="Times New Roman" w:hAnsi="Times New Roman" w:eastAsia="宋体"/>
        </w:rPr>
        <w:t xml:space="preserve">        trajectory.append(tuple(point))</w:t>
      </w:r>
      <w:r>
        <w:rPr>
          <w:rFonts w:ascii="Times New Roman" w:hAnsi="Times New Roman" w:eastAsia="宋体"/>
        </w:rPr>
        <w:br w:type="textWrapping"/>
      </w:r>
      <w:r>
        <w:rPr>
          <w:rFonts w:ascii="Times New Roman" w:hAnsi="Times New Roman" w:eastAsia="宋体"/>
        </w:rPr>
        <w:t xml:space="preserve">    return trajectory</w:t>
      </w:r>
      <w:r>
        <w:rPr>
          <w:rFonts w:ascii="Times New Roman" w:hAnsi="Times New Roman" w:eastAsia="宋体"/>
        </w:rPr>
        <w:br w:type="textWrapping"/>
      </w:r>
      <w:r>
        <w:rPr>
          <w:rFonts w:ascii="Times New Roman" w:hAnsi="Times New Roman" w:eastAsia="宋体"/>
        </w:rPr>
        <w:t>def is_peak_hour(activity_period):</w:t>
      </w:r>
      <w:r>
        <w:rPr>
          <w:rFonts w:ascii="Times New Roman" w:hAnsi="Times New Roman" w:eastAsia="宋体"/>
        </w:rPr>
        <w:br w:type="textWrapping"/>
      </w:r>
      <w:r>
        <w:rPr>
          <w:rFonts w:ascii="Times New Roman" w:hAnsi="Times New Roman" w:eastAsia="宋体"/>
        </w:rPr>
        <w:t xml:space="preserve">    # 判断是否活动高峰时段</w:t>
      </w:r>
      <w:r>
        <w:rPr>
          <w:rFonts w:ascii="Times New Roman" w:hAnsi="Times New Roman" w:eastAsia="宋体"/>
        </w:rPr>
        <w:br w:type="textWrapping"/>
      </w:r>
      <w:r>
        <w:rPr>
          <w:rFonts w:ascii="Times New Roman" w:hAnsi="Times New Roman" w:eastAsia="宋体"/>
        </w:rPr>
        <w:t xml:space="preserve">    from datetime import datetime</w:t>
      </w:r>
      <w:r>
        <w:rPr>
          <w:rFonts w:ascii="Times New Roman" w:hAnsi="Times New Roman" w:eastAsia="宋体"/>
        </w:rPr>
        <w:br w:type="textWrapping"/>
      </w:r>
      <w:r>
        <w:rPr>
          <w:rFonts w:ascii="Times New Roman" w:hAnsi="Times New Roman" w:eastAsia="宋体"/>
        </w:rPr>
        <w:t xml:space="preserve">    current_hour = datetime.now().hour</w:t>
      </w:r>
      <w:r>
        <w:rPr>
          <w:rFonts w:ascii="Times New Roman" w:hAnsi="Times New Roman" w:eastAsia="宋体"/>
        </w:rPr>
        <w:br w:type="textWrapping"/>
      </w:r>
      <w:r>
        <w:rPr>
          <w:rFonts w:ascii="Times New Roman" w:hAnsi="Times New Roman" w:eastAsia="宋体"/>
        </w:rPr>
        <w:t xml:space="preserve">    if activity_period and 'peak' in activity_period:</w:t>
      </w:r>
      <w:r>
        <w:rPr>
          <w:rFonts w:ascii="Times New Roman" w:hAnsi="Times New Roman" w:eastAsia="宋体"/>
        </w:rPr>
        <w:br w:type="textWrapping"/>
      </w:r>
      <w:r>
        <w:rPr>
          <w:rFonts w:ascii="Times New Roman" w:hAnsi="Times New Roman" w:eastAsia="宋体"/>
        </w:rPr>
        <w:t xml:space="preserve">        peak_hours = activity_period['peak']</w:t>
      </w:r>
      <w:r>
        <w:rPr>
          <w:rFonts w:ascii="Times New Roman" w:hAnsi="Times New Roman" w:eastAsia="宋体"/>
        </w:rPr>
        <w:br w:type="textWrapping"/>
      </w:r>
      <w:r>
        <w:rPr>
          <w:rFonts w:ascii="Times New Roman" w:hAnsi="Times New Roman" w:eastAsia="宋体"/>
        </w:rPr>
        <w:t xml:space="preserve">        return current_hour in peak_hours</w:t>
      </w:r>
      <w:r>
        <w:rPr>
          <w:rFonts w:ascii="Times New Roman" w:hAnsi="Times New Roman" w:eastAsia="宋体"/>
        </w:rPr>
        <w:br w:type="textWrapping"/>
      </w:r>
      <w:r>
        <w:rPr>
          <w:rFonts w:ascii="Times New Roman" w:hAnsi="Times New Roman" w:eastAsia="宋体"/>
        </w:rPr>
        <w:t xml:space="preserve">    return 8 &lt;= current_hour &lt;= 18</w:t>
      </w:r>
      <w:r>
        <w:rPr>
          <w:rFonts w:ascii="Times New Roman" w:hAnsi="Times New Roman" w:eastAsia="宋体"/>
        </w:rPr>
        <w:br w:type="textWrapping"/>
      </w:r>
      <w:r>
        <w:rPr>
          <w:rFonts w:ascii="Times New Roman" w:hAnsi="Times New Roman" w:eastAsia="宋体"/>
        </w:rPr>
        <w:t>def iterative_closest_point(source_points, target_map, initial_guess):</w:t>
      </w:r>
      <w:r>
        <w:rPr>
          <w:rFonts w:ascii="Times New Roman" w:hAnsi="Times New Roman" w:eastAsia="宋体"/>
        </w:rPr>
        <w:br w:type="textWrapping"/>
      </w:r>
      <w:r>
        <w:rPr>
          <w:rFonts w:ascii="Times New Roman" w:hAnsi="Times New Roman" w:eastAsia="宋体"/>
        </w:rPr>
        <w:t xml:space="preserve">    # ICP，应使用库如Open3D</w:t>
      </w:r>
      <w:r>
        <w:rPr>
          <w:rFonts w:ascii="Times New Roman" w:hAnsi="Times New Roman" w:eastAsia="宋体"/>
        </w:rPr>
        <w:br w:type="textWrapping"/>
      </w:r>
      <w:r>
        <w:rPr>
          <w:rFonts w:ascii="Times New Roman" w:hAnsi="Times New Roman" w:eastAsia="宋体"/>
        </w:rPr>
        <w:t xml:space="preserve">    import numpy as np</w:t>
      </w:r>
      <w:r>
        <w:rPr>
          <w:rFonts w:ascii="Times New Roman" w:hAnsi="Times New Roman" w:eastAsia="宋体"/>
        </w:rPr>
        <w:br w:type="textWrapping"/>
      </w:r>
      <w:r>
        <w:rPr>
          <w:rFonts w:ascii="Times New Roman" w:hAnsi="Times New Roman" w:eastAsia="宋体"/>
        </w:rPr>
        <w:t xml:space="preserve">    from scipy.spatial import KDTree</w:t>
      </w:r>
      <w:r>
        <w:rPr>
          <w:rFonts w:ascii="Times New Roman" w:hAnsi="Times New Roman" w:eastAsia="宋体"/>
        </w:rPr>
        <w:br w:type="textWrapping"/>
      </w:r>
      <w:r>
        <w:rPr>
          <w:rFonts w:ascii="Times New Roman" w:hAnsi="Times New Roman" w:eastAsia="宋体"/>
        </w:rPr>
        <w:t xml:space="preserve">    if len(source_points) &lt; 5:</w:t>
      </w:r>
      <w:r>
        <w:rPr>
          <w:rFonts w:ascii="Times New Roman" w:hAnsi="Times New Roman" w:eastAsia="宋体"/>
        </w:rPr>
        <w:br w:type="textWrapping"/>
      </w:r>
      <w:r>
        <w:rPr>
          <w:rFonts w:ascii="Times New Roman" w:hAnsi="Times New Roman" w:eastAsia="宋体"/>
        </w:rPr>
        <w:t xml:space="preserve">        return {'converged': False, 'pose': initial_guess}</w:t>
      </w:r>
      <w:r>
        <w:rPr>
          <w:rFonts w:ascii="Times New Roman" w:hAnsi="Times New Roman" w:eastAsia="宋体"/>
        </w:rPr>
        <w:br w:type="textWrapping"/>
      </w:r>
      <w:r>
        <w:rPr>
          <w:rFonts w:ascii="Times New Roman" w:hAnsi="Times New Roman" w:eastAsia="宋体"/>
        </w:rPr>
        <w:t xml:space="preserve">    # 构建目标点云KD树</w:t>
      </w:r>
      <w:r>
        <w:rPr>
          <w:rFonts w:ascii="Times New Roman" w:hAnsi="Times New Roman" w:eastAsia="宋体"/>
        </w:rPr>
        <w:br w:type="textWrapping"/>
      </w:r>
      <w:r>
        <w:rPr>
          <w:rFonts w:ascii="Times New Roman" w:hAnsi="Times New Roman" w:eastAsia="宋体"/>
        </w:rPr>
        <w:t xml:space="preserve">    target_tree = KDTree(target_map['points'])</w:t>
      </w:r>
      <w:r>
        <w:rPr>
          <w:rFonts w:ascii="Times New Roman" w:hAnsi="Times New Roman" w:eastAsia="宋体"/>
        </w:rPr>
        <w:br w:type="textWrapping"/>
      </w:r>
      <w:r>
        <w:rPr>
          <w:rFonts w:ascii="Times New Roman" w:hAnsi="Times New Roman" w:eastAsia="宋体"/>
        </w:rPr>
        <w:t xml:space="preserve">    current_pose = np.array(initial_guess)</w:t>
      </w:r>
      <w:r>
        <w:rPr>
          <w:rFonts w:ascii="Times New Roman" w:hAnsi="Times New Roman" w:eastAsia="宋体"/>
        </w:rPr>
        <w:br w:type="textWrapping"/>
      </w:r>
      <w:r>
        <w:rPr>
          <w:rFonts w:ascii="Times New Roman" w:hAnsi="Times New Roman" w:eastAsia="宋体"/>
        </w:rPr>
        <w:t xml:space="preserve">    for iteration in range(20):</w:t>
      </w:r>
      <w:r>
        <w:rPr>
          <w:rFonts w:ascii="Times New Roman" w:hAnsi="Times New Roman" w:eastAsia="宋体"/>
        </w:rPr>
        <w:br w:type="textWrapping"/>
      </w:r>
      <w:r>
        <w:rPr>
          <w:rFonts w:ascii="Times New Roman" w:hAnsi="Times New Roman" w:eastAsia="宋体"/>
        </w:rPr>
        <w:t xml:space="preserve">        # 变换源点云到当前位姿</w:t>
      </w:r>
      <w:r>
        <w:rPr>
          <w:rFonts w:ascii="Times New Roman" w:hAnsi="Times New Roman" w:eastAsia="宋体"/>
        </w:rPr>
        <w:br w:type="textWrapping"/>
      </w:r>
      <w:r>
        <w:rPr>
          <w:rFonts w:ascii="Times New Roman" w:hAnsi="Times New Roman" w:eastAsia="宋体"/>
        </w:rPr>
        <w:t xml:space="preserve">        transformed_points = transform_points(source_points, current_pose)</w:t>
      </w:r>
      <w:r>
        <w:rPr>
          <w:rFonts w:ascii="Times New Roman" w:hAnsi="Times New Roman" w:eastAsia="宋体"/>
        </w:rPr>
        <w:br w:type="textWrapping"/>
      </w:r>
      <w:r>
        <w:rPr>
          <w:rFonts w:ascii="Times New Roman" w:hAnsi="Times New Roman" w:eastAsia="宋体"/>
        </w:rPr>
        <w:t xml:space="preserve">        # 寻找最近邻点</w:t>
      </w:r>
      <w:r>
        <w:rPr>
          <w:rFonts w:ascii="Times New Roman" w:hAnsi="Times New Roman" w:eastAsia="宋体"/>
        </w:rPr>
        <w:br w:type="textWrapping"/>
      </w:r>
      <w:r>
        <w:rPr>
          <w:rFonts w:ascii="Times New Roman" w:hAnsi="Times New Roman" w:eastAsia="宋体"/>
        </w:rPr>
        <w:t xml:space="preserve">        distances, indices = target_tree.query(transformed_points)</w:t>
      </w:r>
      <w:r>
        <w:rPr>
          <w:rFonts w:ascii="Times New Roman" w:hAnsi="Times New Roman" w:eastAsia="宋体"/>
        </w:rPr>
        <w:br w:type="textWrapping"/>
      </w:r>
      <w:r>
        <w:rPr>
          <w:rFonts w:ascii="Times New Roman" w:hAnsi="Times New Roman" w:eastAsia="宋体"/>
        </w:rPr>
        <w:t xml:space="preserve">        # 计算最佳变换</w:t>
      </w:r>
      <w:r>
        <w:rPr>
          <w:rFonts w:ascii="Times New Roman" w:hAnsi="Times New Roman" w:eastAsia="宋体"/>
        </w:rPr>
        <w:br w:type="textWrapping"/>
      </w:r>
      <w:r>
        <w:rPr>
          <w:rFonts w:ascii="Times New Roman" w:hAnsi="Times New Roman" w:eastAsia="宋体"/>
        </w:rPr>
        <w:t xml:space="preserve">        target_points = target_map['points'][indices]</w:t>
      </w:r>
      <w:r>
        <w:rPr>
          <w:rFonts w:ascii="Times New Roman" w:hAnsi="Times New Roman" w:eastAsia="宋体"/>
        </w:rPr>
        <w:br w:type="textWrapping"/>
      </w:r>
      <w:r>
        <w:rPr>
          <w:rFonts w:ascii="Times New Roman" w:hAnsi="Times New Roman" w:eastAsia="宋体"/>
        </w:rPr>
        <w:t xml:space="preserve">        if len(target_points) &lt; 5:</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t xml:space="preserve">        # 使用SVD计算旋转和平移</w:t>
      </w:r>
      <w:r>
        <w:rPr>
          <w:rFonts w:ascii="Times New Roman" w:hAnsi="Times New Roman" w:eastAsia="宋体"/>
        </w:rPr>
        <w:br w:type="textWrapping"/>
      </w:r>
      <w:r>
        <w:rPr>
          <w:rFonts w:ascii="Times New Roman" w:hAnsi="Times New Roman" w:eastAsia="宋体"/>
        </w:rPr>
        <w:t xml:space="preserve">        H = np.dot(transformed_points.T, target_points)</w:t>
      </w:r>
      <w:r>
        <w:rPr>
          <w:rFonts w:ascii="Times New Roman" w:hAnsi="Times New Roman" w:eastAsia="宋体"/>
        </w:rPr>
        <w:br w:type="textWrapping"/>
      </w:r>
      <w:r>
        <w:rPr>
          <w:rFonts w:ascii="Times New Roman" w:hAnsi="Times New Roman" w:eastAsia="宋体"/>
        </w:rPr>
        <w:t xml:space="preserve">        U, S, Vt = np.linalg.svd(H)</w:t>
      </w:r>
      <w:r>
        <w:rPr>
          <w:rFonts w:ascii="Times New Roman" w:hAnsi="Times New Roman" w:eastAsia="宋体"/>
        </w:rPr>
        <w:br w:type="textWrapping"/>
      </w:r>
      <w:r>
        <w:rPr>
          <w:rFonts w:ascii="Times New Roman" w:hAnsi="Times New Roman" w:eastAsia="宋体"/>
        </w:rPr>
        <w:t xml:space="preserve">        R = np.dot(Vt.T, U.T)</w:t>
      </w:r>
      <w:r>
        <w:rPr>
          <w:rFonts w:ascii="Times New Roman" w:hAnsi="Times New Roman" w:eastAsia="宋体"/>
        </w:rPr>
        <w:br w:type="textWrapping"/>
      </w:r>
      <w:r>
        <w:rPr>
          <w:rFonts w:ascii="Times New Roman" w:hAnsi="Times New Roman" w:eastAsia="宋体"/>
        </w:rPr>
        <w:t xml:space="preserve">        t = np.mean(target_points, axis=0) - np.dot(R, np.mean(transformed_points, axis=0))</w:t>
      </w:r>
      <w:r>
        <w:rPr>
          <w:rFonts w:ascii="Times New Roman" w:hAnsi="Times New Roman" w:eastAsia="宋体"/>
        </w:rPr>
        <w:br w:type="textWrapping"/>
      </w:r>
      <w:r>
        <w:rPr>
          <w:rFonts w:ascii="Times New Roman" w:hAnsi="Times New Roman" w:eastAsia="宋体"/>
        </w:rPr>
        <w:t xml:space="preserve">        # 更新位姿</w:t>
      </w:r>
      <w:r>
        <w:rPr>
          <w:rFonts w:ascii="Times New Roman" w:hAnsi="Times New Roman" w:eastAsia="宋体"/>
        </w:rPr>
        <w:br w:type="textWrapping"/>
      </w:r>
      <w:r>
        <w:rPr>
          <w:rFonts w:ascii="Times New Roman" w:hAnsi="Times New Roman" w:eastAsia="宋体"/>
        </w:rPr>
        <w:t xml:space="preserve">        current_pose[:3] += t</w:t>
      </w:r>
      <w:r>
        <w:rPr>
          <w:rFonts w:ascii="Times New Roman" w:hAnsi="Times New Roman" w:eastAsia="宋体"/>
        </w:rPr>
        <w:br w:type="textWrapping"/>
      </w:r>
      <w:r>
        <w:rPr>
          <w:rFonts w:ascii="Times New Roman" w:hAnsi="Times New Roman" w:eastAsia="宋体"/>
        </w:rPr>
        <w:t xml:space="preserve">        current_pose[3:] = rotation_matrix_to_euler(R)</w:t>
      </w:r>
      <w:r>
        <w:rPr>
          <w:rFonts w:ascii="Times New Roman" w:hAnsi="Times New Roman" w:eastAsia="宋体"/>
        </w:rPr>
        <w:br w:type="textWrapping"/>
      </w:r>
      <w:r>
        <w:rPr>
          <w:rFonts w:ascii="Times New Roman" w:hAnsi="Times New Roman" w:eastAsia="宋体"/>
        </w:rPr>
        <w:t xml:space="preserve">        if np.linalg.norm(t) &lt; 0.01:</w:t>
      </w:r>
      <w:r>
        <w:rPr>
          <w:rFonts w:ascii="Times New Roman" w:hAnsi="Times New Roman" w:eastAsia="宋体"/>
        </w:rPr>
        <w:br w:type="textWrapping"/>
      </w:r>
      <w:r>
        <w:rPr>
          <w:rFonts w:ascii="Times New Roman" w:hAnsi="Times New Roman" w:eastAsia="宋体"/>
        </w:rPr>
        <w:t xml:space="preserve">            return {'converged': True, 'pose': current_pose}</w:t>
      </w:r>
      <w:r>
        <w:rPr>
          <w:rFonts w:ascii="Times New Roman" w:hAnsi="Times New Roman" w:eastAsia="宋体"/>
        </w:rPr>
        <w:br w:type="textWrapping"/>
      </w:r>
      <w:r>
        <w:rPr>
          <w:rFonts w:ascii="Times New Roman" w:hAnsi="Times New Roman" w:eastAsia="宋体"/>
        </w:rPr>
        <w:t xml:space="preserve">    return {'converged': False, 'pose': current_pose}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triangulate_uwb_position(uwb_signals):</w:t>
      </w:r>
      <w:r>
        <w:rPr>
          <w:rFonts w:ascii="Times New Roman" w:hAnsi="Times New Roman" w:eastAsia="宋体"/>
        </w:rPr>
        <w:br w:type="textWrapping"/>
      </w:r>
      <w:r>
        <w:rPr>
          <w:rFonts w:ascii="Times New Roman" w:hAnsi="Times New Roman" w:eastAsia="宋体"/>
        </w:rPr>
        <w:t xml:space="preserve">    # UWB信号三角定位</w:t>
      </w:r>
      <w:r>
        <w:rPr>
          <w:rFonts w:ascii="Times New Roman" w:hAnsi="Times New Roman" w:eastAsia="宋体"/>
        </w:rPr>
        <w:br w:type="textWrapping"/>
      </w:r>
      <w:r>
        <w:rPr>
          <w:rFonts w:ascii="Times New Roman" w:hAnsi="Times New Roman" w:eastAsia="宋体"/>
        </w:rPr>
        <w:t xml:space="preserve">    if len(uwb_signals) &lt; 3:</w:t>
      </w:r>
      <w:r>
        <w:rPr>
          <w:rFonts w:ascii="Times New Roman" w:hAnsi="Times New Roman" w:eastAsia="宋体"/>
        </w:rPr>
        <w:br w:type="textWrapping"/>
      </w:r>
      <w:r>
        <w:rPr>
          <w:rFonts w:ascii="Times New Roman" w:hAnsi="Times New Roman" w:eastAsia="宋体"/>
        </w:rPr>
        <w:t xml:space="preserve">        return None</w:t>
      </w:r>
      <w:r>
        <w:rPr>
          <w:rFonts w:ascii="Times New Roman" w:hAnsi="Times New Roman" w:eastAsia="宋体"/>
        </w:rPr>
        <w:br w:type="textWrapping"/>
      </w:r>
      <w:r>
        <w:rPr>
          <w:rFonts w:ascii="Times New Roman" w:hAnsi="Times New Roman" w:eastAsia="宋体"/>
        </w:rPr>
        <w:t xml:space="preserve">    import numpy as np</w:t>
      </w:r>
      <w:r>
        <w:rPr>
          <w:rFonts w:ascii="Times New Roman" w:hAnsi="Times New Roman" w:eastAsia="宋体"/>
        </w:rPr>
        <w:br w:type="textWrapping"/>
      </w:r>
      <w:r>
        <w:rPr>
          <w:rFonts w:ascii="Times New Roman" w:hAnsi="Times New Roman" w:eastAsia="宋体"/>
        </w:rPr>
        <w:t xml:space="preserve">    anchors = []</w:t>
      </w:r>
      <w:r>
        <w:rPr>
          <w:rFonts w:ascii="Times New Roman" w:hAnsi="Times New Roman" w:eastAsia="宋体"/>
        </w:rPr>
        <w:br w:type="textWrapping"/>
      </w:r>
      <w:r>
        <w:rPr>
          <w:rFonts w:ascii="Times New Roman" w:hAnsi="Times New Roman" w:eastAsia="宋体"/>
        </w:rPr>
        <w:t xml:space="preserve">    distances = []</w:t>
      </w:r>
      <w:r>
        <w:rPr>
          <w:rFonts w:ascii="Times New Roman" w:hAnsi="Times New Roman" w:eastAsia="宋体"/>
        </w:rPr>
        <w:br w:type="textWrapping"/>
      </w:r>
      <w:r>
        <w:rPr>
          <w:rFonts w:ascii="Times New Roman" w:hAnsi="Times New Roman" w:eastAsia="宋体"/>
        </w:rPr>
        <w:t xml:space="preserve">    for signal in uwb_signals:</w:t>
      </w:r>
      <w:r>
        <w:rPr>
          <w:rFonts w:ascii="Times New Roman" w:hAnsi="Times New Roman" w:eastAsia="宋体"/>
        </w:rPr>
        <w:br w:type="textWrapping"/>
      </w:r>
      <w:r>
        <w:rPr>
          <w:rFonts w:ascii="Times New Roman" w:hAnsi="Times New Roman" w:eastAsia="宋体"/>
        </w:rPr>
        <w:t xml:space="preserve">        anchors.append(signal['anchor_position'])</w:t>
      </w:r>
      <w:r>
        <w:rPr>
          <w:rFonts w:ascii="Times New Roman" w:hAnsi="Times New Roman" w:eastAsia="宋体"/>
        </w:rPr>
        <w:br w:type="textWrapping"/>
      </w:r>
      <w:r>
        <w:rPr>
          <w:rFonts w:ascii="Times New Roman" w:hAnsi="Times New Roman" w:eastAsia="宋体"/>
        </w:rPr>
        <w:t xml:space="preserve">        distances.append(signal['distance'])</w:t>
      </w:r>
      <w:r>
        <w:rPr>
          <w:rFonts w:ascii="Times New Roman" w:hAnsi="Times New Roman" w:eastAsia="宋体"/>
        </w:rPr>
        <w:br w:type="textWrapping"/>
      </w:r>
      <w:r>
        <w:rPr>
          <w:rFonts w:ascii="Times New Roman" w:hAnsi="Times New Roman" w:eastAsia="宋体"/>
        </w:rPr>
        <w:t xml:space="preserve">    # 使用最小二乘法求解位置</w:t>
      </w:r>
      <w:r>
        <w:rPr>
          <w:rFonts w:ascii="Times New Roman" w:hAnsi="Times New Roman" w:eastAsia="宋体"/>
        </w:rPr>
        <w:br w:type="textWrapping"/>
      </w:r>
      <w:r>
        <w:rPr>
          <w:rFonts w:ascii="Times New Roman" w:hAnsi="Times New Roman" w:eastAsia="宋体"/>
        </w:rPr>
        <w:t xml:space="preserve">    A = []</w:t>
      </w:r>
      <w:r>
        <w:rPr>
          <w:rFonts w:ascii="Times New Roman" w:hAnsi="Times New Roman" w:eastAsia="宋体"/>
        </w:rPr>
        <w:br w:type="textWrapping"/>
      </w:r>
      <w:r>
        <w:rPr>
          <w:rFonts w:ascii="Times New Roman" w:hAnsi="Times New Roman" w:eastAsia="宋体"/>
        </w:rPr>
        <w:t xml:space="preserve">    b = []</w:t>
      </w:r>
      <w:r>
        <w:rPr>
          <w:rFonts w:ascii="Times New Roman" w:hAnsi="Times New Roman" w:eastAsia="宋体"/>
        </w:rPr>
        <w:br w:type="textWrapping"/>
      </w:r>
      <w:r>
        <w:rPr>
          <w:rFonts w:ascii="Times New Roman" w:hAnsi="Times New Roman" w:eastAsia="宋体"/>
        </w:rPr>
        <w:t xml:space="preserve">    for i in range(1, len(anchors)):</w:t>
      </w:r>
      <w:r>
        <w:rPr>
          <w:rFonts w:ascii="Times New Roman" w:hAnsi="Times New Roman" w:eastAsia="宋体"/>
        </w:rPr>
        <w:br w:type="textWrapping"/>
      </w:r>
      <w:r>
        <w:rPr>
          <w:rFonts w:ascii="Times New Roman" w:hAnsi="Times New Roman" w:eastAsia="宋体"/>
        </w:rPr>
        <w:t xml:space="preserve">        A.append([2*(anchors[i][0] - anchors[0][0]), 2*(anchors[i][1] - anchors[0][1])])</w:t>
      </w:r>
      <w:r>
        <w:rPr>
          <w:rFonts w:ascii="Times New Roman" w:hAnsi="Times New Roman" w:eastAsia="宋体"/>
        </w:rPr>
        <w:br w:type="textWrapping"/>
      </w:r>
      <w:r>
        <w:rPr>
          <w:rFonts w:ascii="Times New Roman" w:hAnsi="Times New Roman" w:eastAsia="宋体"/>
        </w:rPr>
        <w:t xml:space="preserve">        b.append([distances[0]**2 - distances[i]**2 - anchors[0][0]**2 + anchors[i][0]**2 - anchors[0][1]**2 + anchors[i][1]**2])</w:t>
      </w:r>
      <w:r>
        <w:rPr>
          <w:rFonts w:ascii="Times New Roman" w:hAnsi="Times New Roman" w:eastAsia="宋体"/>
        </w:rPr>
        <w:br w:type="textWrapping"/>
      </w:r>
      <w:r>
        <w:rPr>
          <w:rFonts w:ascii="Times New Roman" w:hAnsi="Times New Roman" w:eastAsia="宋体"/>
        </w:rPr>
        <w:t xml:space="preserve">    A = np.array(A)</w:t>
      </w:r>
      <w:r>
        <w:rPr>
          <w:rFonts w:ascii="Times New Roman" w:hAnsi="Times New Roman" w:eastAsia="宋体"/>
        </w:rPr>
        <w:br w:type="textWrapping"/>
      </w:r>
      <w:r>
        <w:rPr>
          <w:rFonts w:ascii="Times New Roman" w:hAnsi="Times New Roman" w:eastAsia="宋体"/>
        </w:rPr>
        <w:t xml:space="preserve">    b = np.array(b)</w:t>
      </w:r>
      <w:r>
        <w:rPr>
          <w:rFonts w:ascii="Times New Roman" w:hAnsi="Times New Roman" w:eastAsia="宋体"/>
        </w:rPr>
        <w:br w:type="textWrapping"/>
      </w:r>
      <w:r>
        <w:rPr>
          <w:rFonts w:ascii="Times New Roman" w:hAnsi="Times New Roman" w:eastAsia="宋体"/>
        </w:rPr>
        <w:t xml:space="preserve">    try:</w:t>
      </w:r>
      <w:r>
        <w:rPr>
          <w:rFonts w:ascii="Times New Roman" w:hAnsi="Times New Roman" w:eastAsia="宋体"/>
        </w:rPr>
        <w:br w:type="textWrapping"/>
      </w:r>
      <w:r>
        <w:rPr>
          <w:rFonts w:ascii="Times New Roman" w:hAnsi="Times New Roman" w:eastAsia="宋体"/>
        </w:rPr>
        <w:t xml:space="preserve">        result = np.linalg.lstsq(A, b, rcond=None)[0]</w:t>
      </w:r>
      <w:r>
        <w:rPr>
          <w:rFonts w:ascii="Times New Roman" w:hAnsi="Times New Roman" w:eastAsia="宋体"/>
        </w:rPr>
        <w:br w:type="textWrapping"/>
      </w:r>
      <w:r>
        <w:rPr>
          <w:rFonts w:ascii="Times New Roman" w:hAnsi="Times New Roman" w:eastAsia="宋体"/>
        </w:rPr>
        <w:t xml:space="preserve">        return result.flatten()</w:t>
      </w:r>
      <w:r>
        <w:rPr>
          <w:rFonts w:ascii="Times New Roman" w:hAnsi="Times New Roman" w:eastAsia="宋体"/>
        </w:rPr>
        <w:br w:type="textWrapping"/>
      </w:r>
      <w:r>
        <w:rPr>
          <w:rFonts w:ascii="Times New Roman" w:hAnsi="Times New Roman" w:eastAsia="宋体"/>
        </w:rPr>
        <w:t xml:space="preserve">    except:</w:t>
      </w:r>
      <w:r>
        <w:rPr>
          <w:rFonts w:ascii="Times New Roman" w:hAnsi="Times New Roman" w:eastAsia="宋体"/>
        </w:rPr>
        <w:br w:type="textWrapping"/>
      </w:r>
      <w:r>
        <w:rPr>
          <w:rFonts w:ascii="Times New Roman" w:hAnsi="Times New Roman" w:eastAsia="宋体"/>
        </w:rPr>
        <w:t xml:space="preserve">        return None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is_feature_scarce_region(position, current_map):</w:t>
      </w:r>
      <w:r>
        <w:rPr>
          <w:rFonts w:ascii="Times New Roman" w:hAnsi="Times New Roman" w:eastAsia="宋体"/>
        </w:rPr>
        <w:br w:type="textWrapping"/>
      </w:r>
      <w:r>
        <w:rPr>
          <w:rFonts w:ascii="Times New Roman" w:hAnsi="Times New Roman" w:eastAsia="宋体"/>
        </w:rPr>
        <w:t xml:space="preserve">    from scipy.spatial import KDTree</w:t>
      </w:r>
      <w:r>
        <w:rPr>
          <w:rFonts w:ascii="Times New Roman" w:hAnsi="Times New Roman" w:eastAsia="宋体"/>
        </w:rPr>
        <w:br w:type="textWrapping"/>
      </w:r>
      <w:r>
        <w:rPr>
          <w:rFonts w:ascii="Times New Roman" w:hAnsi="Times New Roman" w:eastAsia="宋体"/>
        </w:rPr>
        <w:t xml:space="preserve">    if 'points' not in current_map:</w:t>
      </w:r>
      <w:r>
        <w:rPr>
          <w:rFonts w:ascii="Times New Roman" w:hAnsi="Times New Roman" w:eastAsia="宋体"/>
        </w:rPr>
        <w:br w:type="textWrapping"/>
      </w:r>
      <w:r>
        <w:rPr>
          <w:rFonts w:ascii="Times New Roman" w:hAnsi="Times New Roman" w:eastAsia="宋体"/>
        </w:rPr>
        <w:t xml:space="preserve">        return False</w:t>
      </w:r>
      <w:r>
        <w:rPr>
          <w:rFonts w:ascii="Times New Roman" w:hAnsi="Times New Roman" w:eastAsia="宋体"/>
        </w:rPr>
        <w:br w:type="textWrapping"/>
      </w:r>
      <w:r>
        <w:rPr>
          <w:rFonts w:ascii="Times New Roman" w:hAnsi="Times New Roman" w:eastAsia="宋体"/>
        </w:rPr>
        <w:t xml:space="preserve">    tree = KDTree(current_map['points'])</w:t>
      </w:r>
      <w:r>
        <w:rPr>
          <w:rFonts w:ascii="Times New Roman" w:hAnsi="Times New Roman" w:eastAsia="宋体"/>
        </w:rPr>
        <w:br w:type="textWrapping"/>
      </w:r>
      <w:r>
        <w:rPr>
          <w:rFonts w:ascii="Times New Roman" w:hAnsi="Times New Roman" w:eastAsia="宋体"/>
        </w:rPr>
        <w:t xml:space="preserve">    count = tree.query_ball_point(position, 3.0)</w:t>
      </w:r>
      <w:r>
        <w:rPr>
          <w:rFonts w:ascii="Times New Roman" w:hAnsi="Times New Roman" w:eastAsia="宋体"/>
        </w:rPr>
        <w:br w:type="textWrapping"/>
      </w:r>
      <w:r>
        <w:rPr>
          <w:rFonts w:ascii="Times New Roman" w:hAnsi="Times New Roman" w:eastAsia="宋体"/>
        </w:rPr>
        <w:t xml:space="preserve">    return len(count) &lt; 10</w:t>
      </w:r>
      <w:r>
        <w:rPr>
          <w:rFonts w:ascii="Times New Roman" w:hAnsi="Times New Roman" w:eastAsia="宋体"/>
        </w:rPr>
        <w:br w:type="textWrapping"/>
      </w:r>
      <w:r>
        <w:rPr>
          <w:rFonts w:ascii="Times New Roman" w:hAnsi="Times New Roman" w:eastAsia="宋体"/>
        </w:rPr>
        <w:t>def calculate_localization_confidence(lidar_points, uwb_signals, wifi_fingerprints):</w:t>
      </w:r>
      <w:r>
        <w:rPr>
          <w:rFonts w:ascii="Times New Roman" w:hAnsi="Times New Roman" w:eastAsia="宋体"/>
        </w:rPr>
        <w:br w:type="textWrapping"/>
      </w:r>
      <w:r>
        <w:rPr>
          <w:rFonts w:ascii="Times New Roman" w:hAnsi="Times New Roman" w:eastAsia="宋体"/>
        </w:rPr>
        <w:t xml:space="preserve">    # 计算定位置信度，基于多传感器一致性</w:t>
      </w:r>
      <w:r>
        <w:rPr>
          <w:rFonts w:ascii="Times New Roman" w:hAnsi="Times New Roman" w:eastAsia="宋体"/>
        </w:rPr>
        <w:br w:type="textWrapping"/>
      </w:r>
      <w:r>
        <w:rPr>
          <w:rFonts w:ascii="Times New Roman" w:hAnsi="Times New Roman" w:eastAsia="宋体"/>
        </w:rPr>
        <w:t xml:space="preserve">    confidence = 1.0</w:t>
      </w:r>
      <w:r>
        <w:rPr>
          <w:rFonts w:ascii="Times New Roman" w:hAnsi="Times New Roman" w:eastAsia="宋体"/>
        </w:rPr>
        <w:br w:type="textWrapping"/>
      </w:r>
      <w:r>
        <w:rPr>
          <w:rFonts w:ascii="Times New Roman" w:hAnsi="Times New Roman" w:eastAsia="宋体"/>
        </w:rPr>
        <w:t xml:space="preserve">    # 激光雷达点云质量</w:t>
      </w:r>
      <w:r>
        <w:rPr>
          <w:rFonts w:ascii="Times New Roman" w:hAnsi="Times New Roman" w:eastAsia="宋体"/>
        </w:rPr>
        <w:br w:type="textWrapping"/>
      </w:r>
      <w:r>
        <w:rPr>
          <w:rFonts w:ascii="Times New Roman" w:hAnsi="Times New Roman" w:eastAsia="宋体"/>
        </w:rPr>
        <w:t xml:space="preserve">    if len(lidar_points) &lt; 100:</w:t>
      </w:r>
      <w:r>
        <w:rPr>
          <w:rFonts w:ascii="Times New Roman" w:hAnsi="Times New Roman" w:eastAsia="宋体"/>
        </w:rPr>
        <w:br w:type="textWrapping"/>
      </w:r>
      <w:r>
        <w:rPr>
          <w:rFonts w:ascii="Times New Roman" w:hAnsi="Times New Roman" w:eastAsia="宋体"/>
        </w:rPr>
        <w:t xml:space="preserve">        confidence *= 0.7</w:t>
      </w:r>
      <w:r>
        <w:rPr>
          <w:rFonts w:ascii="Times New Roman" w:hAnsi="Times New Roman" w:eastAsia="宋体"/>
        </w:rPr>
        <w:br w:type="textWrapping"/>
      </w:r>
      <w:r>
        <w:rPr>
          <w:rFonts w:ascii="Times New Roman" w:hAnsi="Times New Roman" w:eastAsia="宋体"/>
        </w:rPr>
        <w:t xml:space="preserve">    # UWB信号数量和质量</w:t>
      </w:r>
      <w:r>
        <w:rPr>
          <w:rFonts w:ascii="Times New Roman" w:hAnsi="Times New Roman" w:eastAsia="宋体"/>
        </w:rPr>
        <w:br w:type="textWrapping"/>
      </w:r>
      <w:r>
        <w:rPr>
          <w:rFonts w:ascii="Times New Roman" w:hAnsi="Times New Roman" w:eastAsia="宋体"/>
        </w:rPr>
        <w:t xml:space="preserve">    if len(uwb_signals) &gt;= 3:</w:t>
      </w:r>
      <w:r>
        <w:rPr>
          <w:rFonts w:ascii="Times New Roman" w:hAnsi="Times New Roman" w:eastAsia="宋体"/>
        </w:rPr>
        <w:br w:type="textWrapping"/>
      </w:r>
      <w:r>
        <w:rPr>
          <w:rFonts w:ascii="Times New Roman" w:hAnsi="Times New Roman" w:eastAsia="宋体"/>
        </w:rPr>
        <w:t xml:space="preserve">        confidence *= 1.2</w:t>
      </w:r>
      <w:r>
        <w:rPr>
          <w:rFonts w:ascii="Times New Roman" w:hAnsi="Times New Roman" w:eastAsia="宋体"/>
        </w:rPr>
        <w:br w:type="textWrapping"/>
      </w:r>
      <w:r>
        <w:rPr>
          <w:rFonts w:ascii="Times New Roman" w:hAnsi="Times New Roman" w:eastAsia="宋体"/>
        </w:rPr>
        <w:t xml:space="preserve">    elif len(uwb_signals) == 0:</w:t>
      </w:r>
      <w:r>
        <w:rPr>
          <w:rFonts w:ascii="Times New Roman" w:hAnsi="Times New Roman" w:eastAsia="宋体"/>
        </w:rPr>
        <w:br w:type="textWrapping"/>
      </w:r>
      <w:r>
        <w:rPr>
          <w:rFonts w:ascii="Times New Roman" w:hAnsi="Times New Roman" w:eastAsia="宋体"/>
        </w:rPr>
        <w:t xml:space="preserve">        confidence *= 0.8</w:t>
      </w:r>
      <w:r>
        <w:rPr>
          <w:rFonts w:ascii="Times New Roman" w:hAnsi="Times New Roman" w:eastAsia="宋体"/>
        </w:rPr>
        <w:br w:type="textWrapping"/>
      </w:r>
      <w:r>
        <w:rPr>
          <w:rFonts w:ascii="Times New Roman" w:hAnsi="Times New Roman" w:eastAsia="宋体"/>
        </w:rPr>
        <w:t xml:space="preserve">    # Wi-Fi指纹匹配度</w:t>
      </w:r>
      <w:r>
        <w:rPr>
          <w:rFonts w:ascii="Times New Roman" w:hAnsi="Times New Roman" w:eastAsia="宋体"/>
        </w:rPr>
        <w:br w:type="textWrapping"/>
      </w:r>
      <w:r>
        <w:rPr>
          <w:rFonts w:ascii="Times New Roman" w:hAnsi="Times New Roman" w:eastAsia="宋体"/>
        </w:rPr>
        <w:t xml:space="preserve">    if wifi_fingerprints:</w:t>
      </w:r>
      <w:r>
        <w:rPr>
          <w:rFonts w:ascii="Times New Roman" w:hAnsi="Times New Roman" w:eastAsia="宋体"/>
        </w:rPr>
        <w:br w:type="textWrapping"/>
      </w:r>
      <w:r>
        <w:rPr>
          <w:rFonts w:ascii="Times New Roman" w:hAnsi="Times New Roman" w:eastAsia="宋体"/>
        </w:rPr>
        <w:t xml:space="preserve">        match_score = calculate_wifi_match_score(wifi_fingerprints)</w:t>
      </w:r>
      <w:r>
        <w:rPr>
          <w:rFonts w:ascii="Times New Roman" w:hAnsi="Times New Roman" w:eastAsia="宋体"/>
        </w:rPr>
        <w:br w:type="textWrapping"/>
      </w:r>
      <w:r>
        <w:rPr>
          <w:rFonts w:ascii="Times New Roman" w:hAnsi="Times New Roman" w:eastAsia="宋体"/>
        </w:rPr>
        <w:t xml:space="preserve">        confidence *= match_score</w:t>
      </w:r>
      <w:r>
        <w:rPr>
          <w:rFonts w:ascii="Times New Roman" w:hAnsi="Times New Roman" w:eastAsia="宋体"/>
        </w:rPr>
        <w:br w:type="textWrapping"/>
      </w:r>
      <w:r>
        <w:rPr>
          <w:rFonts w:ascii="Times New Roman" w:hAnsi="Times New Roman" w:eastAsia="宋体"/>
        </w:rPr>
        <w:t xml:space="preserve">    return min(confidence, 1.0)</w:t>
      </w:r>
      <w:r>
        <w:rPr>
          <w:rFonts w:ascii="Times New Roman" w:hAnsi="Times New Roman" w:eastAsia="宋体"/>
        </w:rPr>
        <w:br w:type="textWrapping"/>
      </w:r>
      <w:r>
        <w:rPr>
          <w:rFonts w:ascii="Times New Roman" w:hAnsi="Times New Roman" w:eastAsia="宋体"/>
        </w:rPr>
        <w:t>def reconstruct_path(came_from, current):</w:t>
      </w:r>
      <w:r>
        <w:rPr>
          <w:rFonts w:ascii="Times New Roman" w:hAnsi="Times New Roman" w:eastAsia="宋体"/>
        </w:rPr>
        <w:br w:type="textWrapping"/>
      </w:r>
      <w:r>
        <w:rPr>
          <w:rFonts w:ascii="Times New Roman" w:hAnsi="Times New Roman" w:eastAsia="宋体"/>
        </w:rPr>
        <w:t xml:space="preserve">    path = [current]</w:t>
      </w:r>
      <w:r>
        <w:rPr>
          <w:rFonts w:ascii="Times New Roman" w:hAnsi="Times New Roman" w:eastAsia="宋体"/>
        </w:rPr>
        <w:br w:type="textWrapping"/>
      </w:r>
      <w:r>
        <w:rPr>
          <w:rFonts w:ascii="Times New Roman" w:hAnsi="Times New Roman" w:eastAsia="宋体"/>
        </w:rPr>
        <w:t xml:space="preserve">    while current in came_from:</w:t>
      </w:r>
      <w:r>
        <w:rPr>
          <w:rFonts w:ascii="Times New Roman" w:hAnsi="Times New Roman" w:eastAsia="宋体"/>
        </w:rPr>
        <w:br w:type="textWrapping"/>
      </w:r>
      <w:r>
        <w:rPr>
          <w:rFonts w:ascii="Times New Roman" w:hAnsi="Times New Roman" w:eastAsia="宋体"/>
        </w:rPr>
        <w:t xml:space="preserve">        current = came_from[current]</w:t>
      </w:r>
      <w:r>
        <w:rPr>
          <w:rFonts w:ascii="Times New Roman" w:hAnsi="Times New Roman" w:eastAsia="宋体"/>
        </w:rPr>
        <w:br w:type="textWrapping"/>
      </w:r>
      <w:r>
        <w:rPr>
          <w:rFonts w:ascii="Times New Roman" w:hAnsi="Times New Roman" w:eastAsia="宋体"/>
        </w:rPr>
        <w:t xml:space="preserve">        path.append(current)</w:t>
      </w:r>
      <w:r>
        <w:rPr>
          <w:rFonts w:ascii="Times New Roman" w:hAnsi="Times New Roman" w:eastAsia="宋体"/>
        </w:rPr>
        <w:br w:type="textWrapping"/>
      </w:r>
      <w:r>
        <w:rPr>
          <w:rFonts w:ascii="Times New Roman" w:hAnsi="Times New Roman" w:eastAsia="宋体"/>
        </w:rPr>
        <w:t xml:space="preserve">    path.reverse()</w:t>
      </w:r>
      <w:r>
        <w:rPr>
          <w:rFonts w:ascii="Times New Roman" w:hAnsi="Times New Roman" w:eastAsia="宋体"/>
        </w:rPr>
        <w:br w:type="textWrapping"/>
      </w:r>
      <w:r>
        <w:rPr>
          <w:rFonts w:ascii="Times New Roman" w:hAnsi="Times New Roman" w:eastAsia="宋体"/>
        </w:rPr>
        <w:t xml:space="preserve">    return path</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get_neighbors(node, static_map):</w:t>
      </w:r>
      <w:r>
        <w:rPr>
          <w:rFonts w:ascii="Times New Roman" w:hAnsi="Times New Roman" w:eastAsia="宋体"/>
        </w:rPr>
        <w:br w:type="textWrapping"/>
      </w:r>
      <w:r>
        <w:rPr>
          <w:rFonts w:ascii="Times New Roman" w:hAnsi="Times New Roman" w:eastAsia="宋体"/>
        </w:rPr>
        <w:t xml:space="preserve">    # 获取可行走的邻居节点</w:t>
      </w:r>
      <w:r>
        <w:rPr>
          <w:rFonts w:ascii="Times New Roman" w:hAnsi="Times New Roman" w:eastAsia="宋体"/>
        </w:rPr>
        <w:br w:type="textWrapping"/>
      </w:r>
      <w:r>
        <w:rPr>
          <w:rFonts w:ascii="Times New Roman" w:hAnsi="Times New Roman" w:eastAsia="宋体"/>
        </w:rPr>
        <w:t xml:space="preserve">    neighbors = []</w:t>
      </w:r>
      <w:r>
        <w:rPr>
          <w:rFonts w:ascii="Times New Roman" w:hAnsi="Times New Roman" w:eastAsia="宋体"/>
        </w:rPr>
        <w:br w:type="textWrapping"/>
      </w:r>
      <w:r>
        <w:rPr>
          <w:rFonts w:ascii="Times New Roman" w:hAnsi="Times New Roman" w:eastAsia="宋体"/>
        </w:rPr>
        <w:t xml:space="preserve">    directions = [(0,1), (1,0), (0,-1), (-1,0), (1,1), (1,-1), (-1,1), (-1,-1)]</w:t>
      </w:r>
      <w:r>
        <w:rPr>
          <w:rFonts w:ascii="Times New Roman" w:hAnsi="Times New Roman" w:eastAsia="宋体"/>
        </w:rPr>
        <w:br w:type="textWrapping"/>
      </w:r>
      <w:r>
        <w:rPr>
          <w:rFonts w:ascii="Times New Roman" w:hAnsi="Times New Roman" w:eastAsia="宋体"/>
        </w:rPr>
        <w:t xml:space="preserve">    for dx, dy in directions:</w:t>
      </w:r>
      <w:r>
        <w:rPr>
          <w:rFonts w:ascii="Times New Roman" w:hAnsi="Times New Roman" w:eastAsia="宋体"/>
        </w:rPr>
        <w:br w:type="textWrapping"/>
      </w:r>
      <w:r>
        <w:rPr>
          <w:rFonts w:ascii="Times New Roman" w:hAnsi="Times New Roman" w:eastAsia="宋体"/>
        </w:rPr>
        <w:t xml:space="preserve">        neighbor = (node[0] + dx, node[1] + dy)</w:t>
      </w:r>
      <w:r>
        <w:rPr>
          <w:rFonts w:ascii="Times New Roman" w:hAnsi="Times New Roman" w:eastAsia="宋体"/>
        </w:rPr>
        <w:br w:type="textWrapping"/>
      </w:r>
      <w:r>
        <w:rPr>
          <w:rFonts w:ascii="Times New Roman" w:hAnsi="Times New Roman" w:eastAsia="宋体"/>
        </w:rPr>
        <w:t xml:space="preserve">        if is_walkable(neighbor, static_map):</w:t>
      </w:r>
      <w:r>
        <w:rPr>
          <w:rFonts w:ascii="Times New Roman" w:hAnsi="Times New Roman" w:eastAsia="宋体"/>
        </w:rPr>
        <w:br w:type="textWrapping"/>
      </w:r>
      <w:r>
        <w:rPr>
          <w:rFonts w:ascii="Times New Roman" w:hAnsi="Times New Roman" w:eastAsia="宋体"/>
        </w:rPr>
        <w:t xml:space="preserve">            neighbors.append(neighbor)</w:t>
      </w:r>
      <w:r>
        <w:rPr>
          <w:rFonts w:ascii="Times New Roman" w:hAnsi="Times New Roman" w:eastAsia="宋体"/>
        </w:rPr>
        <w:br w:type="textWrapping"/>
      </w:r>
      <w:r>
        <w:rPr>
          <w:rFonts w:ascii="Times New Roman" w:hAnsi="Times New Roman" w:eastAsia="宋体"/>
        </w:rPr>
        <w:t xml:space="preserve">    return neighbors</w:t>
      </w:r>
      <w:r>
        <w:rPr>
          <w:rFonts w:ascii="Times New Roman" w:hAnsi="Times New Roman" w:eastAsia="宋体"/>
        </w:rPr>
        <w:br w:type="textWrapping"/>
      </w:r>
      <w:r>
        <w:rPr>
          <w:rFonts w:ascii="Times New Roman" w:hAnsi="Times New Roman" w:eastAsia="宋体"/>
        </w:rPr>
        <w:t>def find_nearest_node(tree, point):</w:t>
      </w:r>
      <w:r>
        <w:rPr>
          <w:rFonts w:ascii="Times New Roman" w:hAnsi="Times New Roman" w:eastAsia="宋体"/>
        </w:rPr>
        <w:br w:type="textWrapping"/>
      </w:r>
      <w:r>
        <w:rPr>
          <w:rFonts w:ascii="Times New Roman" w:hAnsi="Times New Roman" w:eastAsia="宋体"/>
        </w:rPr>
        <w:t xml:space="preserve">    min_dist = float('inf')</w:t>
      </w:r>
      <w:r>
        <w:rPr>
          <w:rFonts w:ascii="Times New Roman" w:hAnsi="Times New Roman" w:eastAsia="宋体"/>
        </w:rPr>
        <w:br w:type="textWrapping"/>
      </w:r>
      <w:r>
        <w:rPr>
          <w:rFonts w:ascii="Times New Roman" w:hAnsi="Times New Roman" w:eastAsia="宋体"/>
        </w:rPr>
        <w:t xml:space="preserve">    nearest = None</w:t>
      </w:r>
      <w:r>
        <w:rPr>
          <w:rFonts w:ascii="Times New Roman" w:hAnsi="Times New Roman" w:eastAsia="宋体"/>
        </w:rPr>
        <w:br w:type="textWrapping"/>
      </w:r>
      <w:r>
        <w:rPr>
          <w:rFonts w:ascii="Times New Roman" w:hAnsi="Times New Roman" w:eastAsia="宋体"/>
        </w:rPr>
        <w:t xml:space="preserve">    for node in tree:</w:t>
      </w:r>
      <w:r>
        <w:rPr>
          <w:rFonts w:ascii="Times New Roman" w:hAnsi="Times New Roman" w:eastAsia="宋体"/>
        </w:rPr>
        <w:br w:type="textWrapping"/>
      </w:r>
      <w:r>
        <w:rPr>
          <w:rFonts w:ascii="Times New Roman" w:hAnsi="Times New Roman" w:eastAsia="宋体"/>
        </w:rPr>
        <w:t xml:space="preserve">        dist = distance_between(node['pose'][:2], point)</w:t>
      </w:r>
      <w:r>
        <w:rPr>
          <w:rFonts w:ascii="Times New Roman" w:hAnsi="Times New Roman" w:eastAsia="宋体"/>
        </w:rPr>
        <w:br w:type="textWrapping"/>
      </w:r>
      <w:r>
        <w:rPr>
          <w:rFonts w:ascii="Times New Roman" w:hAnsi="Times New Roman" w:eastAsia="宋体"/>
        </w:rPr>
        <w:t xml:space="preserve">        if dist &lt; min_dist:</w:t>
      </w:r>
      <w:r>
        <w:rPr>
          <w:rFonts w:ascii="Times New Roman" w:hAnsi="Times New Roman" w:eastAsia="宋体"/>
        </w:rPr>
        <w:br w:type="textWrapping"/>
      </w:r>
      <w:r>
        <w:rPr>
          <w:rFonts w:ascii="Times New Roman" w:hAnsi="Times New Roman" w:eastAsia="宋体"/>
        </w:rPr>
        <w:t xml:space="preserve">            min_dist = dist</w:t>
      </w:r>
      <w:r>
        <w:rPr>
          <w:rFonts w:ascii="Times New Roman" w:hAnsi="Times New Roman" w:eastAsia="宋体"/>
        </w:rPr>
        <w:br w:type="textWrapping"/>
      </w:r>
      <w:r>
        <w:rPr>
          <w:rFonts w:ascii="Times New Roman" w:hAnsi="Times New Roman" w:eastAsia="宋体"/>
        </w:rPr>
        <w:t xml:space="preserve">            nearest = node</w:t>
      </w:r>
      <w:r>
        <w:rPr>
          <w:rFonts w:ascii="Times New Roman" w:hAnsi="Times New Roman" w:eastAsia="宋体"/>
        </w:rPr>
        <w:br w:type="textWrapping"/>
      </w:r>
      <w:r>
        <w:rPr>
          <w:rFonts w:ascii="Times New Roman" w:hAnsi="Times New Roman" w:eastAsia="宋体"/>
        </w:rPr>
        <w:t xml:space="preserve">    return nearest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steer(from_pose, to_point, step_size):</w:t>
      </w:r>
      <w:r>
        <w:rPr>
          <w:rFonts w:ascii="Times New Roman" w:hAnsi="Times New Roman" w:eastAsia="宋体"/>
        </w:rPr>
        <w:br w:type="textWrapping"/>
      </w:r>
      <w:r>
        <w:rPr>
          <w:rFonts w:ascii="Times New Roman" w:hAnsi="Times New Roman" w:eastAsia="宋体"/>
        </w:rPr>
        <w:t xml:space="preserve">    import numpy as np</w:t>
      </w:r>
      <w:r>
        <w:rPr>
          <w:rFonts w:ascii="Times New Roman" w:hAnsi="Times New Roman" w:eastAsia="宋体"/>
        </w:rPr>
        <w:br w:type="textWrapping"/>
      </w:r>
      <w:r>
        <w:rPr>
          <w:rFonts w:ascii="Times New Roman" w:hAnsi="Times New Roman" w:eastAsia="宋体"/>
        </w:rPr>
        <w:t xml:space="preserve">    direction = np.array(to_point) - np.array(from_pose[:2])</w:t>
      </w:r>
      <w:r>
        <w:rPr>
          <w:rFonts w:ascii="Times New Roman" w:hAnsi="Times New Roman" w:eastAsia="宋体"/>
        </w:rPr>
        <w:br w:type="textWrapping"/>
      </w:r>
      <w:r>
        <w:rPr>
          <w:rFonts w:ascii="Times New Roman" w:hAnsi="Times New Roman" w:eastAsia="宋体"/>
        </w:rPr>
        <w:t xml:space="preserve">    distance = np.linalg.norm(direction)</w:t>
      </w:r>
      <w:r>
        <w:rPr>
          <w:rFonts w:ascii="Times New Roman" w:hAnsi="Times New Roman" w:eastAsia="宋体"/>
        </w:rPr>
        <w:br w:type="textWrapping"/>
      </w:r>
      <w:r>
        <w:rPr>
          <w:rFonts w:ascii="Times New Roman" w:hAnsi="Times New Roman" w:eastAsia="宋体"/>
        </w:rPr>
        <w:t xml:space="preserve">    if distance == 0:</w:t>
      </w:r>
      <w:r>
        <w:rPr>
          <w:rFonts w:ascii="Times New Roman" w:hAnsi="Times New Roman" w:eastAsia="宋体"/>
        </w:rPr>
        <w:br w:type="textWrapping"/>
      </w:r>
      <w:r>
        <w:rPr>
          <w:rFonts w:ascii="Times New Roman" w:hAnsi="Times New Roman" w:eastAsia="宋体"/>
        </w:rPr>
        <w:t xml:space="preserve">        return from_pose</w:t>
      </w:r>
      <w:r>
        <w:rPr>
          <w:rFonts w:ascii="Times New Roman" w:hAnsi="Times New Roman" w:eastAsia="宋体"/>
        </w:rPr>
        <w:br w:type="textWrapping"/>
      </w:r>
      <w:r>
        <w:rPr>
          <w:rFonts w:ascii="Times New Roman" w:hAnsi="Times New Roman" w:eastAsia="宋体"/>
        </w:rPr>
        <w:t xml:space="preserve">    direction = direction / distance</w:t>
      </w:r>
      <w:r>
        <w:rPr>
          <w:rFonts w:ascii="Times New Roman" w:hAnsi="Times New Roman" w:eastAsia="宋体"/>
        </w:rPr>
        <w:br w:type="textWrapping"/>
      </w:r>
      <w:r>
        <w:rPr>
          <w:rFonts w:ascii="Times New Roman" w:hAnsi="Times New Roman" w:eastAsia="宋体"/>
        </w:rPr>
        <w:t xml:space="preserve">    new_point = np.array(from_pose[:2]) + direction * min(step_size, distance)</w:t>
      </w:r>
      <w:r>
        <w:rPr>
          <w:rFonts w:ascii="Times New Roman" w:hAnsi="Times New Roman" w:eastAsia="宋体"/>
        </w:rPr>
        <w:br w:type="textWrapping"/>
      </w:r>
      <w:r>
        <w:rPr>
          <w:rFonts w:ascii="Times New Roman" w:hAnsi="Times New Roman" w:eastAsia="宋体"/>
        </w:rPr>
        <w:t xml:space="preserve">    return (new_point[0], new_point[1], from_pose[2])</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check_collision(pose, static_map, dynamic_obstacles):</w:t>
      </w:r>
      <w:r>
        <w:rPr>
          <w:rFonts w:ascii="Times New Roman" w:hAnsi="Times New Roman" w:eastAsia="宋体"/>
        </w:rPr>
        <w:br w:type="textWrapping"/>
      </w:r>
      <w:r>
        <w:rPr>
          <w:rFonts w:ascii="Times New Roman" w:hAnsi="Times New Roman" w:eastAsia="宋体"/>
        </w:rPr>
        <w:t xml:space="preserve">    if not is_walkable(pose[:2], static_map):</w:t>
      </w:r>
      <w:r>
        <w:rPr>
          <w:rFonts w:ascii="Times New Roman" w:hAnsi="Times New Roman" w:eastAsia="宋体"/>
        </w:rPr>
        <w:br w:type="textWrapping"/>
      </w:r>
      <w:r>
        <w:rPr>
          <w:rFonts w:ascii="Times New Roman" w:hAnsi="Times New Roman" w:eastAsia="宋体"/>
        </w:rPr>
        <w:t xml:space="preserve">        return True</w:t>
      </w:r>
      <w:r>
        <w:rPr>
          <w:rFonts w:ascii="Times New Roman" w:hAnsi="Times New Roman" w:eastAsia="宋体"/>
        </w:rPr>
        <w:br w:type="textWrapping"/>
      </w:r>
      <w:r>
        <w:rPr>
          <w:rFonts w:ascii="Times New Roman" w:hAnsi="Times New Roman" w:eastAsia="宋体"/>
        </w:rPr>
        <w:t xml:space="preserve">    # 动态障碍物检查</w:t>
      </w:r>
      <w:r>
        <w:rPr>
          <w:rFonts w:ascii="Times New Roman" w:hAnsi="Times New Roman" w:eastAsia="宋体"/>
        </w:rPr>
        <w:br w:type="textWrapping"/>
      </w:r>
      <w:r>
        <w:rPr>
          <w:rFonts w:ascii="Times New Roman" w:hAnsi="Times New Roman" w:eastAsia="宋体"/>
        </w:rPr>
        <w:t xml:space="preserve">    for obs in dynamic_obstacles:</w:t>
      </w:r>
      <w:r>
        <w:rPr>
          <w:rFonts w:ascii="Times New Roman" w:hAnsi="Times New Roman" w:eastAsia="宋体"/>
        </w:rPr>
        <w:br w:type="textWrapping"/>
      </w:r>
      <w:r>
        <w:rPr>
          <w:rFonts w:ascii="Times New Roman" w:hAnsi="Times New Roman" w:eastAsia="宋体"/>
        </w:rPr>
        <w:t xml:space="preserve">        if calculate_distance(pose[:2], obs['position']) &lt; 0.5:</w:t>
      </w:r>
      <w:r>
        <w:rPr>
          <w:rFonts w:ascii="Times New Roman" w:hAnsi="Times New Roman" w:eastAsia="宋体"/>
        </w:rPr>
        <w:br w:type="textWrapping"/>
      </w:r>
      <w:r>
        <w:rPr>
          <w:rFonts w:ascii="Times New Roman" w:hAnsi="Times New Roman" w:eastAsia="宋体"/>
        </w:rPr>
        <w:t xml:space="preserve">            return True</w:t>
      </w:r>
      <w:r>
        <w:rPr>
          <w:rFonts w:ascii="Times New Roman" w:hAnsi="Times New Roman" w:eastAsia="宋体"/>
        </w:rPr>
        <w:br w:type="textWrapping"/>
      </w:r>
      <w:r>
        <w:rPr>
          <w:rFonts w:ascii="Times New Roman" w:hAnsi="Times New Roman" w:eastAsia="宋体"/>
        </w:rPr>
        <w:t xml:space="preserve">    return False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check_collision_edge(pose1, pose2, static_map, dynamic_obstacles):</w:t>
      </w:r>
      <w:r>
        <w:rPr>
          <w:rFonts w:ascii="Times New Roman" w:hAnsi="Times New Roman" w:eastAsia="宋体"/>
        </w:rPr>
        <w:br w:type="textWrapping"/>
      </w:r>
      <w:r>
        <w:rPr>
          <w:rFonts w:ascii="Times New Roman" w:hAnsi="Times New Roman" w:eastAsia="宋体"/>
        </w:rPr>
        <w:t xml:space="preserve">    # 检查路径线段是否碰撞</w:t>
      </w:r>
      <w:r>
        <w:rPr>
          <w:rFonts w:ascii="Times New Roman" w:hAnsi="Times New Roman" w:eastAsia="宋体"/>
        </w:rPr>
        <w:br w:type="textWrapping"/>
      </w:r>
      <w:r>
        <w:rPr>
          <w:rFonts w:ascii="Times New Roman" w:hAnsi="Times New Roman" w:eastAsia="宋体"/>
        </w:rPr>
        <w:t xml:space="preserve">    import numpy as np</w:t>
      </w:r>
      <w:r>
        <w:rPr>
          <w:rFonts w:ascii="Times New Roman" w:hAnsi="Times New Roman" w:eastAsia="宋体"/>
        </w:rPr>
        <w:br w:type="textWrapping"/>
      </w:r>
      <w:r>
        <w:rPr>
          <w:rFonts w:ascii="Times New Roman" w:hAnsi="Times New Roman" w:eastAsia="宋体"/>
        </w:rPr>
        <w:t xml:space="preserve">    num_checks = 10</w:t>
      </w:r>
      <w:r>
        <w:rPr>
          <w:rFonts w:ascii="Times New Roman" w:hAnsi="Times New Roman" w:eastAsia="宋体"/>
        </w:rPr>
        <w:br w:type="textWrapping"/>
      </w:r>
      <w:r>
        <w:rPr>
          <w:rFonts w:ascii="Times New Roman" w:hAnsi="Times New Roman" w:eastAsia="宋体"/>
        </w:rPr>
        <w:t xml:space="preserve">    for i in range(num_checks + 1):</w:t>
      </w:r>
      <w:r>
        <w:rPr>
          <w:rFonts w:ascii="Times New Roman" w:hAnsi="Times New Roman" w:eastAsia="宋体"/>
        </w:rPr>
        <w:br w:type="textWrapping"/>
      </w:r>
      <w:r>
        <w:rPr>
          <w:rFonts w:ascii="Times New Roman" w:hAnsi="Times New Roman" w:eastAsia="宋体"/>
        </w:rPr>
        <w:t xml:space="preserve">        t = i / num_checks</w:t>
      </w:r>
      <w:r>
        <w:rPr>
          <w:rFonts w:ascii="Times New Roman" w:hAnsi="Times New Roman" w:eastAsia="宋体"/>
        </w:rPr>
        <w:br w:type="textWrapping"/>
      </w:r>
      <w:r>
        <w:rPr>
          <w:rFonts w:ascii="Times New Roman" w:hAnsi="Times New Roman" w:eastAsia="宋体"/>
        </w:rPr>
        <w:t xml:space="preserve">        interp_pose = (</w:t>
      </w:r>
      <w:r>
        <w:rPr>
          <w:rFonts w:ascii="Times New Roman" w:hAnsi="Times New Roman" w:eastAsia="宋体"/>
        </w:rPr>
        <w:br w:type="textWrapping"/>
      </w:r>
      <w:r>
        <w:rPr>
          <w:rFonts w:ascii="Times New Roman" w:hAnsi="Times New Roman" w:eastAsia="宋体"/>
        </w:rPr>
        <w:t xml:space="preserve">            pose1[0] + t * (pose2[0] - pose1[0]),</w:t>
      </w:r>
      <w:r>
        <w:rPr>
          <w:rFonts w:ascii="Times New Roman" w:hAnsi="Times New Roman" w:eastAsia="宋体"/>
        </w:rPr>
        <w:br w:type="textWrapping"/>
      </w:r>
      <w:r>
        <w:rPr>
          <w:rFonts w:ascii="Times New Roman" w:hAnsi="Times New Roman" w:eastAsia="宋体"/>
        </w:rPr>
        <w:t xml:space="preserve">            pose1[1] + t * (pose2[1] - pose1[1]),</w:t>
      </w:r>
      <w:r>
        <w:rPr>
          <w:rFonts w:ascii="Times New Roman" w:hAnsi="Times New Roman" w:eastAsia="宋体"/>
        </w:rPr>
        <w:br w:type="textWrapping"/>
      </w:r>
      <w:r>
        <w:rPr>
          <w:rFonts w:ascii="Times New Roman" w:hAnsi="Times New Roman" w:eastAsia="宋体"/>
        </w:rPr>
        <w:t xml:space="preserve">            pose1[2]</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if check_collision(interp_pose, static_map, dynamic_obstacles):</w:t>
      </w:r>
      <w:r>
        <w:rPr>
          <w:rFonts w:ascii="Times New Roman" w:hAnsi="Times New Roman" w:eastAsia="宋体"/>
        </w:rPr>
        <w:br w:type="textWrapping"/>
      </w:r>
      <w:r>
        <w:rPr>
          <w:rFonts w:ascii="Times New Roman" w:hAnsi="Times New Roman" w:eastAsia="宋体"/>
        </w:rPr>
        <w:t xml:space="preserve">            return True</w:t>
      </w:r>
      <w:r>
        <w:rPr>
          <w:rFonts w:ascii="Times New Roman" w:hAnsi="Times New Roman" w:eastAsia="宋体"/>
        </w:rPr>
        <w:br w:type="textWrapping"/>
      </w:r>
      <w:r>
        <w:rPr>
          <w:rFonts w:ascii="Times New Roman" w:hAnsi="Times New Roman" w:eastAsia="宋体"/>
        </w:rPr>
        <w:t xml:space="preserve">    return False</w:t>
      </w:r>
      <w:r>
        <w:rPr>
          <w:rFonts w:ascii="Times New Roman" w:hAnsi="Times New Roman" w:eastAsia="宋体"/>
        </w:rPr>
        <w:br w:type="textWrapping"/>
      </w:r>
      <w:r>
        <w:rPr>
          <w:rFonts w:ascii="Times New Roman" w:hAnsi="Times New Roman" w:eastAsia="宋体"/>
        </w:rPr>
        <w:t>def reconstruct_rrt_path(tree, goal_node):</w:t>
      </w:r>
      <w:r>
        <w:rPr>
          <w:rFonts w:ascii="Times New Roman" w:hAnsi="Times New Roman" w:eastAsia="宋体"/>
        </w:rPr>
        <w:br w:type="textWrapping"/>
      </w:r>
      <w:r>
        <w:rPr>
          <w:rFonts w:ascii="Times New Roman" w:hAnsi="Times New Roman" w:eastAsia="宋体"/>
        </w:rPr>
        <w:t xml:space="preserve">    path = []</w:t>
      </w:r>
      <w:r>
        <w:rPr>
          <w:rFonts w:ascii="Times New Roman" w:hAnsi="Times New Roman" w:eastAsia="宋体"/>
        </w:rPr>
        <w:br w:type="textWrapping"/>
      </w:r>
      <w:r>
        <w:rPr>
          <w:rFonts w:ascii="Times New Roman" w:hAnsi="Times New Roman" w:eastAsia="宋体"/>
        </w:rPr>
        <w:t xml:space="preserve">    current = goal_node</w:t>
      </w:r>
      <w:r>
        <w:rPr>
          <w:rFonts w:ascii="Times New Roman" w:hAnsi="Times New Roman" w:eastAsia="宋体"/>
        </w:rPr>
        <w:br w:type="textWrapping"/>
      </w:r>
      <w:r>
        <w:rPr>
          <w:rFonts w:ascii="Times New Roman" w:hAnsi="Times New Roman" w:eastAsia="宋体"/>
        </w:rPr>
        <w:t xml:space="preserve">    while current is not None:</w:t>
      </w:r>
      <w:r>
        <w:rPr>
          <w:rFonts w:ascii="Times New Roman" w:hAnsi="Times New Roman" w:eastAsia="宋体"/>
        </w:rPr>
        <w:br w:type="textWrapping"/>
      </w:r>
      <w:r>
        <w:rPr>
          <w:rFonts w:ascii="Times New Roman" w:hAnsi="Times New Roman" w:eastAsia="宋体"/>
        </w:rPr>
        <w:t xml:space="preserve">        path.append(current['pose'])</w:t>
      </w:r>
      <w:r>
        <w:rPr>
          <w:rFonts w:ascii="Times New Roman" w:hAnsi="Times New Roman" w:eastAsia="宋体"/>
        </w:rPr>
        <w:br w:type="textWrapping"/>
      </w:r>
      <w:r>
        <w:rPr>
          <w:rFonts w:ascii="Times New Roman" w:hAnsi="Times New Roman" w:eastAsia="宋体"/>
        </w:rPr>
        <w:t xml:space="preserve">        current = current['parent']</w:t>
      </w:r>
      <w:r>
        <w:rPr>
          <w:rFonts w:ascii="Times New Roman" w:hAnsi="Times New Roman" w:eastAsia="宋体"/>
        </w:rPr>
        <w:br w:type="textWrapping"/>
      </w:r>
      <w:r>
        <w:rPr>
          <w:rFonts w:ascii="Times New Roman" w:hAnsi="Times New Roman" w:eastAsia="宋体"/>
        </w:rPr>
        <w:t xml:space="preserve">    path.reverse()</w:t>
      </w:r>
      <w:r>
        <w:rPr>
          <w:rFonts w:ascii="Times New Roman" w:hAnsi="Times New Roman" w:eastAsia="宋体"/>
        </w:rPr>
        <w:br w:type="textWrapping"/>
      </w:r>
      <w:r>
        <w:rPr>
          <w:rFonts w:ascii="Times New Roman" w:hAnsi="Times New Roman" w:eastAsia="宋体"/>
        </w:rPr>
        <w:t xml:space="preserve">    return path</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transform_points(points, pose):</w:t>
      </w:r>
      <w:r>
        <w:rPr>
          <w:rFonts w:ascii="Times New Roman" w:hAnsi="Times New Roman" w:eastAsia="宋体"/>
        </w:rPr>
        <w:br w:type="textWrapping"/>
      </w:r>
      <w:r>
        <w:rPr>
          <w:rFonts w:ascii="Times New Roman" w:hAnsi="Times New Roman" w:eastAsia="宋体"/>
        </w:rPr>
        <w:t xml:space="preserve">    # 位姿变换到点云</w:t>
      </w:r>
      <w:r>
        <w:rPr>
          <w:rFonts w:ascii="Times New Roman" w:hAnsi="Times New Roman" w:eastAsia="宋体"/>
        </w:rPr>
        <w:br w:type="textWrapping"/>
      </w:r>
      <w:r>
        <w:rPr>
          <w:rFonts w:ascii="Times New Roman" w:hAnsi="Times New Roman" w:eastAsia="宋体"/>
        </w:rPr>
        <w:t xml:space="preserve">    import numpy as np</w:t>
      </w:r>
      <w:r>
        <w:rPr>
          <w:rFonts w:ascii="Times New Roman" w:hAnsi="Times New Roman" w:eastAsia="宋体"/>
        </w:rPr>
        <w:br w:type="textWrapping"/>
      </w:r>
      <w:r>
        <w:rPr>
          <w:rFonts w:ascii="Times New Roman" w:hAnsi="Times New Roman" w:eastAsia="宋体"/>
        </w:rPr>
        <w:t xml:space="preserve">    from scipy.spatial.transform import Rotation as R</w:t>
      </w:r>
      <w:r>
        <w:rPr>
          <w:rFonts w:ascii="Times New Roman" w:hAnsi="Times New Roman" w:eastAsia="宋体"/>
        </w:rPr>
        <w:br w:type="textWrapping"/>
      </w:r>
      <w:r>
        <w:rPr>
          <w:rFonts w:ascii="Times New Roman" w:hAnsi="Times New Roman" w:eastAsia="宋体"/>
        </w:rPr>
        <w:t xml:space="preserve">    rotation = R.from_euler('z', pose[5])</w:t>
      </w:r>
      <w:r>
        <w:rPr>
          <w:rFonts w:ascii="Times New Roman" w:hAnsi="Times New Roman" w:eastAsia="宋体"/>
        </w:rPr>
        <w:br w:type="textWrapping"/>
      </w:r>
      <w:r>
        <w:rPr>
          <w:rFonts w:ascii="Times New Roman" w:hAnsi="Times New Roman" w:eastAsia="宋体"/>
        </w:rPr>
        <w:t xml:space="preserve">    translated = points - np.array(pose[:3])</w:t>
      </w:r>
      <w:r>
        <w:rPr>
          <w:rFonts w:ascii="Times New Roman" w:hAnsi="Times New Roman" w:eastAsia="宋体"/>
        </w:rPr>
        <w:br w:type="textWrapping"/>
      </w:r>
      <w:r>
        <w:rPr>
          <w:rFonts w:ascii="Times New Roman" w:hAnsi="Times New Roman" w:eastAsia="宋体"/>
        </w:rPr>
        <w:t xml:space="preserve">    rotated = rotation.apply(translated)</w:t>
      </w:r>
      <w:r>
        <w:rPr>
          <w:rFonts w:ascii="Times New Roman" w:hAnsi="Times New Roman" w:eastAsia="宋体"/>
        </w:rPr>
        <w:br w:type="textWrapping"/>
      </w:r>
      <w:r>
        <w:rPr>
          <w:rFonts w:ascii="Times New Roman" w:hAnsi="Times New Roman" w:eastAsia="宋体"/>
        </w:rPr>
        <w:t xml:space="preserve">    return rotated</w:t>
      </w:r>
      <w:r>
        <w:rPr>
          <w:rFonts w:ascii="Times New Roman" w:hAnsi="Times New Roman" w:eastAsia="宋体"/>
        </w:rPr>
        <w:br w:type="textWrapping"/>
      </w:r>
      <w:r>
        <w:rPr>
          <w:rFonts w:ascii="Times New Roman" w:hAnsi="Times New Roman" w:eastAsia="宋体"/>
        </w:rPr>
        <w:t>def dynamic_path_planning_multi_objective(robot_position, target_position, map_topology, dynamic_obstacles, balance_mode):</w:t>
      </w:r>
      <w:r>
        <w:rPr>
          <w:rFonts w:ascii="Times New Roman" w:hAnsi="Times New Roman" w:eastAsia="宋体"/>
        </w:rPr>
        <w:br w:type="textWrapping"/>
      </w:r>
      <w:r>
        <w:rPr>
          <w:rFonts w:ascii="Times New Roman" w:hAnsi="Times New Roman" w:eastAsia="宋体"/>
        </w:rPr>
        <w:t xml:space="preserve">    # 初始化多目标权重，平衡模式调整权重因子</w:t>
      </w:r>
      <w:r>
        <w:rPr>
          <w:rFonts w:ascii="Times New Roman" w:hAnsi="Times New Roman" w:eastAsia="宋体"/>
        </w:rPr>
        <w:br w:type="textWrapping"/>
      </w:r>
      <w:r>
        <w:rPr>
          <w:rFonts w:ascii="Times New Roman" w:hAnsi="Times New Roman" w:eastAsia="宋体"/>
        </w:rPr>
        <w:t xml:space="preserve">    time_weight = 0.0</w:t>
      </w:r>
      <w:r>
        <w:rPr>
          <w:rFonts w:ascii="Times New Roman" w:hAnsi="Times New Roman" w:eastAsia="宋体"/>
        </w:rPr>
        <w:br w:type="textWrapping"/>
      </w:r>
      <w:r>
        <w:rPr>
          <w:rFonts w:ascii="Times New Roman" w:hAnsi="Times New Roman" w:eastAsia="宋体"/>
        </w:rPr>
        <w:t xml:space="preserve">    energy_weight = 0.0</w:t>
      </w:r>
      <w:r>
        <w:rPr>
          <w:rFonts w:ascii="Times New Roman" w:hAnsi="Times New Roman" w:eastAsia="宋体"/>
        </w:rPr>
        <w:br w:type="textWrapping"/>
      </w:r>
      <w:r>
        <w:rPr>
          <w:rFonts w:ascii="Times New Roman" w:hAnsi="Times New Roman" w:eastAsia="宋体"/>
        </w:rPr>
        <w:t xml:space="preserve">    smoothness_weight = 0.0</w:t>
      </w:r>
      <w:r>
        <w:rPr>
          <w:rFonts w:ascii="Times New Roman" w:hAnsi="Times New Roman" w:eastAsia="宋体"/>
        </w:rPr>
        <w:br w:type="textWrapping"/>
      </w:r>
      <w:r>
        <w:rPr>
          <w:rFonts w:ascii="Times New Roman" w:hAnsi="Times New Roman" w:eastAsia="宋体"/>
        </w:rPr>
        <w:t xml:space="preserve">    if balance_mode == 'time_priority':</w:t>
      </w:r>
      <w:r>
        <w:rPr>
          <w:rFonts w:ascii="Times New Roman" w:hAnsi="Times New Roman" w:eastAsia="宋体"/>
        </w:rPr>
        <w:br w:type="textWrapping"/>
      </w:r>
      <w:r>
        <w:rPr>
          <w:rFonts w:ascii="Times New Roman" w:hAnsi="Times New Roman" w:eastAsia="宋体"/>
        </w:rPr>
        <w:t xml:space="preserve">        time_weight = 0.7</w:t>
      </w:r>
      <w:r>
        <w:rPr>
          <w:rFonts w:ascii="Times New Roman" w:hAnsi="Times New Roman" w:eastAsia="宋体"/>
        </w:rPr>
        <w:br w:type="textWrapping"/>
      </w:r>
      <w:r>
        <w:rPr>
          <w:rFonts w:ascii="Times New Roman" w:hAnsi="Times New Roman" w:eastAsia="宋体"/>
        </w:rPr>
        <w:t xml:space="preserve">        energy_weight = 0.2</w:t>
      </w:r>
      <w:r>
        <w:rPr>
          <w:rFonts w:ascii="Times New Roman" w:hAnsi="Times New Roman" w:eastAsia="宋体"/>
        </w:rPr>
        <w:br w:type="textWrapping"/>
      </w:r>
      <w:r>
        <w:rPr>
          <w:rFonts w:ascii="Times New Roman" w:hAnsi="Times New Roman" w:eastAsia="宋体"/>
        </w:rPr>
        <w:t xml:space="preserve">        smoothness_weight = 0.1</w:t>
      </w:r>
      <w:r>
        <w:rPr>
          <w:rFonts w:ascii="Times New Roman" w:hAnsi="Times New Roman" w:eastAsia="宋体"/>
        </w:rPr>
        <w:br w:type="textWrapping"/>
      </w:r>
      <w:r>
        <w:rPr>
          <w:rFonts w:ascii="Times New Roman" w:hAnsi="Times New Roman" w:eastAsia="宋体"/>
        </w:rPr>
        <w:t xml:space="preserve">    elif balance_mode == 'energy_priority':</w:t>
      </w:r>
      <w:r>
        <w:rPr>
          <w:rFonts w:ascii="Times New Roman" w:hAnsi="Times New Roman" w:eastAsia="宋体"/>
        </w:rPr>
        <w:br w:type="textWrapping"/>
      </w:r>
      <w:r>
        <w:rPr>
          <w:rFonts w:ascii="Times New Roman" w:hAnsi="Times New Roman" w:eastAsia="宋体"/>
        </w:rPr>
        <w:t xml:space="preserve">        time_weight = 0.2</w:t>
      </w:r>
      <w:r>
        <w:rPr>
          <w:rFonts w:ascii="Times New Roman" w:hAnsi="Times New Roman" w:eastAsia="宋体"/>
        </w:rPr>
        <w:br w:type="textWrapping"/>
      </w:r>
      <w:r>
        <w:rPr>
          <w:rFonts w:ascii="Times New Roman" w:hAnsi="Times New Roman" w:eastAsia="宋体"/>
        </w:rPr>
        <w:t xml:space="preserve">        energy_weight = 0.7</w:t>
      </w:r>
      <w:r>
        <w:rPr>
          <w:rFonts w:ascii="Times New Roman" w:hAnsi="Times New Roman" w:eastAsia="宋体"/>
        </w:rPr>
        <w:br w:type="textWrapping"/>
      </w:r>
      <w:r>
        <w:rPr>
          <w:rFonts w:ascii="Times New Roman" w:hAnsi="Times New Roman" w:eastAsia="宋体"/>
        </w:rPr>
        <w:t xml:space="preserve">        smoothness_weight = 0.1</w:t>
      </w:r>
      <w:r>
        <w:rPr>
          <w:rFonts w:ascii="Times New Roman" w:hAnsi="Times New Roman" w:eastAsia="宋体"/>
        </w:rPr>
        <w:br w:type="textWrapping"/>
      </w:r>
      <w:r>
        <w:rPr>
          <w:rFonts w:ascii="Times New Roman" w:hAnsi="Times New Roman" w:eastAsia="宋体"/>
        </w:rPr>
        <w:t xml:space="preserve">    elif balance_mode == 'smooth_priority':</w:t>
      </w:r>
      <w:r>
        <w:rPr>
          <w:rFonts w:ascii="Times New Roman" w:hAnsi="Times New Roman" w:eastAsia="宋体"/>
        </w:rPr>
        <w:br w:type="textWrapping"/>
      </w:r>
      <w:r>
        <w:rPr>
          <w:rFonts w:ascii="Times New Roman" w:hAnsi="Times New Roman" w:eastAsia="宋体"/>
        </w:rPr>
        <w:t xml:space="preserve">        time_weight = 0.1</w:t>
      </w:r>
      <w:r>
        <w:rPr>
          <w:rFonts w:ascii="Times New Roman" w:hAnsi="Times New Roman" w:eastAsia="宋体"/>
        </w:rPr>
        <w:br w:type="textWrapping"/>
      </w:r>
      <w:r>
        <w:rPr>
          <w:rFonts w:ascii="Times New Roman" w:hAnsi="Times New Roman" w:eastAsia="宋体"/>
        </w:rPr>
        <w:t xml:space="preserve">        energy_weight = 0.2</w:t>
      </w:r>
      <w:r>
        <w:rPr>
          <w:rFonts w:ascii="Times New Roman" w:hAnsi="Times New Roman" w:eastAsia="宋体"/>
        </w:rPr>
        <w:br w:type="textWrapping"/>
      </w:r>
      <w:r>
        <w:rPr>
          <w:rFonts w:ascii="Times New Roman" w:hAnsi="Times New Roman" w:eastAsia="宋体"/>
        </w:rPr>
        <w:t xml:space="preserve">        smoothness_weight = 0.7</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time_weight = 0.4</w:t>
      </w:r>
      <w:r>
        <w:rPr>
          <w:rFonts w:ascii="Times New Roman" w:hAnsi="Times New Roman" w:eastAsia="宋体"/>
        </w:rPr>
        <w:br w:type="textWrapping"/>
      </w:r>
      <w:r>
        <w:rPr>
          <w:rFonts w:ascii="Times New Roman" w:hAnsi="Times New Roman" w:eastAsia="宋体"/>
        </w:rPr>
        <w:t xml:space="preserve">        energy_weight = 0.3</w:t>
      </w:r>
      <w:r>
        <w:rPr>
          <w:rFonts w:ascii="Times New Roman" w:hAnsi="Times New Roman" w:eastAsia="宋体"/>
        </w:rPr>
        <w:br w:type="textWrapping"/>
      </w:r>
      <w:r>
        <w:rPr>
          <w:rFonts w:ascii="Times New Roman" w:hAnsi="Times New Roman" w:eastAsia="宋体"/>
        </w:rPr>
        <w:t xml:space="preserve">        smoothness_weight = 0.3</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构建启发式函数，考虑动态障碍物的影响半径</w:t>
      </w:r>
      <w:r>
        <w:rPr>
          <w:rFonts w:ascii="Times New Roman" w:hAnsi="Times New Roman" w:eastAsia="宋体"/>
        </w:rPr>
        <w:br w:type="textWrapping"/>
      </w:r>
      <w:r>
        <w:rPr>
          <w:rFonts w:ascii="Times New Roman" w:hAnsi="Times New Roman" w:eastAsia="宋体"/>
        </w:rPr>
        <w:t xml:space="preserve">    heuristic_map = {}</w:t>
      </w:r>
      <w:r>
        <w:rPr>
          <w:rFonts w:ascii="Times New Roman" w:hAnsi="Times New Roman" w:eastAsia="宋体"/>
        </w:rPr>
        <w:br w:type="textWrapping"/>
      </w:r>
      <w:r>
        <w:rPr>
          <w:rFonts w:ascii="Times New Roman" w:hAnsi="Times New Roman" w:eastAsia="宋体"/>
        </w:rPr>
        <w:t xml:space="preserve">    for node in map_topology['nodes']:</w:t>
      </w:r>
      <w:r>
        <w:rPr>
          <w:rFonts w:ascii="Times New Roman" w:hAnsi="Times New Roman" w:eastAsia="宋体"/>
        </w:rPr>
        <w:br w:type="textWrapping"/>
      </w:r>
      <w:r>
        <w:rPr>
          <w:rFonts w:ascii="Times New Roman" w:hAnsi="Times New Roman" w:eastAsia="宋体"/>
        </w:rPr>
        <w:t xml:space="preserve">        base_cost = 0.0</w:t>
      </w:r>
      <w:r>
        <w:rPr>
          <w:rFonts w:ascii="Times New Roman" w:hAnsi="Times New Roman" w:eastAsia="宋体"/>
        </w:rPr>
        <w:br w:type="textWrapping"/>
      </w:r>
      <w:r>
        <w:rPr>
          <w:rFonts w:ascii="Times New Roman" w:hAnsi="Times New Roman" w:eastAsia="宋体"/>
        </w:rPr>
        <w:t xml:space="preserve">        if node['type'] == 'narrow_corridor':</w:t>
      </w:r>
      <w:r>
        <w:rPr>
          <w:rFonts w:ascii="Times New Roman" w:hAnsi="Times New Roman" w:eastAsia="宋体"/>
        </w:rPr>
        <w:br w:type="textWrapping"/>
      </w:r>
      <w:r>
        <w:rPr>
          <w:rFonts w:ascii="Times New Roman" w:hAnsi="Times New Roman" w:eastAsia="宋体"/>
        </w:rPr>
        <w:t xml:space="preserve">            base_cost = 5.0</w:t>
      </w:r>
      <w:r>
        <w:rPr>
          <w:rFonts w:ascii="Times New Roman" w:hAnsi="Times New Roman" w:eastAsia="宋体"/>
        </w:rPr>
        <w:br w:type="textWrapping"/>
      </w:r>
      <w:r>
        <w:rPr>
          <w:rFonts w:ascii="Times New Roman" w:hAnsi="Times New Roman" w:eastAsia="宋体"/>
        </w:rPr>
        <w:t xml:space="preserve">        elif node['type'] == 'main_corridor':</w:t>
      </w:r>
      <w:r>
        <w:rPr>
          <w:rFonts w:ascii="Times New Roman" w:hAnsi="Times New Roman" w:eastAsia="宋体"/>
        </w:rPr>
        <w:br w:type="textWrapping"/>
      </w:r>
      <w:r>
        <w:rPr>
          <w:rFonts w:ascii="Times New Roman" w:hAnsi="Times New Roman" w:eastAsia="宋体"/>
        </w:rPr>
        <w:t xml:space="preserve">            base_cost = 1.0</w:t>
      </w:r>
      <w:r>
        <w:rPr>
          <w:rFonts w:ascii="Times New Roman" w:hAnsi="Times New Roman" w:eastAsia="宋体"/>
        </w:rPr>
        <w:br w:type="textWrapping"/>
      </w:r>
      <w:r>
        <w:rPr>
          <w:rFonts w:ascii="Times New Roman" w:hAnsi="Times New Roman" w:eastAsia="宋体"/>
        </w:rPr>
        <w:t xml:space="preserve">        elif node['type'] == 'elevator_lobby':</w:t>
      </w:r>
      <w:r>
        <w:rPr>
          <w:rFonts w:ascii="Times New Roman" w:hAnsi="Times New Roman" w:eastAsia="宋体"/>
        </w:rPr>
        <w:br w:type="textWrapping"/>
      </w:r>
      <w:r>
        <w:rPr>
          <w:rFonts w:ascii="Times New Roman" w:hAnsi="Times New Roman" w:eastAsia="宋体"/>
        </w:rPr>
        <w:t xml:space="preserve">            base_cost = 2.0</w:t>
      </w:r>
      <w:r>
        <w:rPr>
          <w:rFonts w:ascii="Times New Roman" w:hAnsi="Times New Roman" w:eastAsia="宋体"/>
        </w:rPr>
        <w:br w:type="textWrapping"/>
      </w:r>
      <w:r>
        <w:rPr>
          <w:rFonts w:ascii="Times New Roman" w:hAnsi="Times New Roman" w:eastAsia="宋体"/>
        </w:rPr>
        <w:t xml:space="preserve">        dynamic_penalty = 0.0</w:t>
      </w:r>
      <w:r>
        <w:rPr>
          <w:rFonts w:ascii="Times New Roman" w:hAnsi="Times New Roman" w:eastAsia="宋体"/>
        </w:rPr>
        <w:br w:type="textWrapping"/>
      </w:r>
      <w:r>
        <w:rPr>
          <w:rFonts w:ascii="Times New Roman" w:hAnsi="Times New Roman" w:eastAsia="宋体"/>
        </w:rPr>
        <w:t xml:space="preserve">        for obstacle in dynamic_obstacles:</w:t>
      </w:r>
      <w:r>
        <w:rPr>
          <w:rFonts w:ascii="Times New Roman" w:hAnsi="Times New Roman" w:eastAsia="宋体"/>
        </w:rPr>
        <w:br w:type="textWrapping"/>
      </w:r>
      <w:r>
        <w:rPr>
          <w:rFonts w:ascii="Times New Roman" w:hAnsi="Times New Roman" w:eastAsia="宋体"/>
        </w:rPr>
        <w:t xml:space="preserve">            distance = ((node['x'] - obstacle['x'])**2 + (node['y'] - obstacle['y'])**2)**0.5</w:t>
      </w:r>
      <w:r>
        <w:rPr>
          <w:rFonts w:ascii="Times New Roman" w:hAnsi="Times New Roman" w:eastAsia="宋体"/>
        </w:rPr>
        <w:br w:type="textWrapping"/>
      </w:r>
      <w:r>
        <w:rPr>
          <w:rFonts w:ascii="Times New Roman" w:hAnsi="Times New Roman" w:eastAsia="宋体"/>
        </w:rPr>
        <w:t xml:space="preserve">            if distance &lt; obstacle['influence_radius']:</w:t>
      </w:r>
      <w:r>
        <w:rPr>
          <w:rFonts w:ascii="Times New Roman" w:hAnsi="Times New Roman" w:eastAsia="宋体"/>
        </w:rPr>
        <w:br w:type="textWrapping"/>
      </w:r>
      <w:r>
        <w:rPr>
          <w:rFonts w:ascii="Times New Roman" w:hAnsi="Times New Roman" w:eastAsia="宋体"/>
        </w:rPr>
        <w:t xml:space="preserve">                dynamic_penalty += (obstacle['influence_radius'] - distance) * 10</w:t>
      </w:r>
      <w:r>
        <w:rPr>
          <w:rFonts w:ascii="Times New Roman" w:hAnsi="Times New Roman" w:eastAsia="宋体"/>
        </w:rPr>
        <w:br w:type="textWrapping"/>
      </w:r>
      <w:r>
        <w:rPr>
          <w:rFonts w:ascii="Times New Roman" w:hAnsi="Times New Roman" w:eastAsia="宋体"/>
        </w:rPr>
        <w:t xml:space="preserve">        heuristic_map[node['id']] = base_cost + dynamic_penalty</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使用改进的A*算法进行图搜索，考虑多目标代价</w:t>
      </w:r>
      <w:r>
        <w:rPr>
          <w:rFonts w:ascii="Times New Roman" w:hAnsi="Times New Roman" w:eastAsia="宋体"/>
        </w:rPr>
        <w:br w:type="textWrapping"/>
      </w:r>
      <w:r>
        <w:rPr>
          <w:rFonts w:ascii="Times New Roman" w:hAnsi="Times New Roman" w:eastAsia="宋体"/>
        </w:rPr>
        <w:t xml:space="preserve">    open_set = []</w:t>
      </w:r>
      <w:r>
        <w:rPr>
          <w:rFonts w:ascii="Times New Roman" w:hAnsi="Times New Roman" w:eastAsia="宋体"/>
        </w:rPr>
        <w:br w:type="textWrapping"/>
      </w:r>
      <w:r>
        <w:rPr>
          <w:rFonts w:ascii="Times New Roman" w:hAnsi="Times New Roman" w:eastAsia="宋体"/>
        </w:rPr>
        <w:t xml:space="preserve">    closed_set = set()</w:t>
      </w:r>
      <w:r>
        <w:rPr>
          <w:rFonts w:ascii="Times New Roman" w:hAnsi="Times New Roman" w:eastAsia="宋体"/>
        </w:rPr>
        <w:br w:type="textWrapping"/>
      </w:r>
      <w:r>
        <w:rPr>
          <w:rFonts w:ascii="Times New Roman" w:hAnsi="Times New Roman" w:eastAsia="宋体"/>
        </w:rPr>
        <w:t xml:space="preserve">    start_node = {'id': robot_position['node_id'], 'g': 0, 'h': 0, 'f': 0, 'parent': None}</w:t>
      </w:r>
      <w:r>
        <w:rPr>
          <w:rFonts w:ascii="Times New Roman" w:hAnsi="Times New Roman" w:eastAsia="宋体"/>
        </w:rPr>
        <w:br w:type="textWrapping"/>
      </w:r>
      <w:r>
        <w:rPr>
          <w:rFonts w:ascii="Times New Roman" w:hAnsi="Times New Roman" w:eastAsia="宋体"/>
        </w:rPr>
        <w:t xml:space="preserve">    heapq.heappush(open_set, (start_node['f'], start_node['id']))</w:t>
      </w:r>
      <w:r>
        <w:rPr>
          <w:rFonts w:ascii="Times New Roman" w:hAnsi="Times New Roman" w:eastAsia="宋体"/>
        </w:rPr>
        <w:br w:type="textWrapping"/>
      </w:r>
      <w:r>
        <w:rPr>
          <w:rFonts w:ascii="Times New Roman" w:hAnsi="Times New Roman" w:eastAsia="宋体"/>
        </w:rPr>
        <w:t xml:space="preserve">    node_info = {start_node['id']: start_node}</w:t>
      </w:r>
      <w:r>
        <w:rPr>
          <w:rFonts w:ascii="Times New Roman" w:hAnsi="Times New Roman" w:eastAsia="宋体"/>
        </w:rPr>
        <w:br w:type="textWrapping"/>
      </w:r>
      <w:r>
        <w:rPr>
          <w:rFonts w:ascii="Times New Roman" w:hAnsi="Times New Roman" w:eastAsia="宋体"/>
        </w:rPr>
        <w:t xml:space="preserve">    target_node_id = target_position['node_id']</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while open_set:</w:t>
      </w:r>
      <w:r>
        <w:rPr>
          <w:rFonts w:ascii="Times New Roman" w:hAnsi="Times New Roman" w:eastAsia="宋体"/>
        </w:rPr>
        <w:br w:type="textWrapping"/>
      </w:r>
      <w:r>
        <w:rPr>
          <w:rFonts w:ascii="Times New Roman" w:hAnsi="Times New Roman" w:eastAsia="宋体"/>
        </w:rPr>
        <w:t xml:space="preserve">        current_f, current_id = heapq.heappop(open_set)</w:t>
      </w:r>
      <w:r>
        <w:rPr>
          <w:rFonts w:ascii="Times New Roman" w:hAnsi="Times New Roman" w:eastAsia="宋体"/>
        </w:rPr>
        <w:br w:type="textWrapping"/>
      </w:r>
      <w:r>
        <w:rPr>
          <w:rFonts w:ascii="Times New Roman" w:hAnsi="Times New Roman" w:eastAsia="宋体"/>
        </w:rPr>
        <w:t xml:space="preserve">        current_node = node_info[current_id]</w:t>
      </w:r>
      <w:r>
        <w:rPr>
          <w:rFonts w:ascii="Times New Roman" w:hAnsi="Times New Roman" w:eastAsia="宋体"/>
        </w:rPr>
        <w:br w:type="textWrapping"/>
      </w:r>
      <w:r>
        <w:rPr>
          <w:rFonts w:ascii="Times New Roman" w:hAnsi="Times New Roman" w:eastAsia="宋体"/>
        </w:rPr>
        <w:t xml:space="preserve">        if current_id == target_node_id:</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t xml:space="preserve">        closed_set.add(current_id)</w:t>
      </w:r>
      <w:r>
        <w:rPr>
          <w:rFonts w:ascii="Times New Roman" w:hAnsi="Times New Roman" w:eastAsia="宋体"/>
        </w:rPr>
        <w:br w:type="textWrapping"/>
      </w:r>
      <w:r>
        <w:rPr>
          <w:rFonts w:ascii="Times New Roman" w:hAnsi="Times New Roman" w:eastAsia="宋体"/>
        </w:rPr>
        <w:t xml:space="preserve">        for neighbor in map_topology['edges'].get(current_id, []):</w:t>
      </w:r>
      <w:r>
        <w:rPr>
          <w:rFonts w:ascii="Times New Roman" w:hAnsi="Times New Roman" w:eastAsia="宋体"/>
        </w:rPr>
        <w:br w:type="textWrapping"/>
      </w:r>
      <w:r>
        <w:rPr>
          <w:rFonts w:ascii="Times New Roman" w:hAnsi="Times New Roman" w:eastAsia="宋体"/>
        </w:rPr>
        <w:t xml:space="preserve">            if neighbor['target'] in closed_set:</w:t>
      </w:r>
      <w:r>
        <w:rPr>
          <w:rFonts w:ascii="Times New Roman" w:hAnsi="Times New Roman" w:eastAsia="宋体"/>
        </w:rPr>
        <w:br w:type="textWrapping"/>
      </w:r>
      <w:r>
        <w:rPr>
          <w:rFonts w:ascii="Times New Roman" w:hAnsi="Times New Roman" w:eastAsia="宋体"/>
        </w:rPr>
        <w:t xml:space="preserve">                continue</w:t>
      </w:r>
      <w:r>
        <w:rPr>
          <w:rFonts w:ascii="Times New Roman" w:hAnsi="Times New Roman" w:eastAsia="宋体"/>
        </w:rPr>
        <w:br w:type="textWrapping"/>
      </w:r>
      <w:r>
        <w:rPr>
          <w:rFonts w:ascii="Times New Roman" w:hAnsi="Times New Roman" w:eastAsia="宋体"/>
        </w:rPr>
        <w:t xml:space="preserve">            tentative_g = current_node['g'] + neighbor['base_length']</w:t>
      </w:r>
      <w:r>
        <w:rPr>
          <w:rFonts w:ascii="Times New Roman" w:hAnsi="Times New Roman" w:eastAsia="宋体"/>
        </w:rPr>
        <w:br w:type="textWrapping"/>
      </w:r>
      <w:r>
        <w:rPr>
          <w:rFonts w:ascii="Times New Roman" w:hAnsi="Times New Roman" w:eastAsia="宋体"/>
        </w:rPr>
        <w:t xml:space="preserve">            time_cost = tentative_g * time_weight</w:t>
      </w:r>
      <w:r>
        <w:rPr>
          <w:rFonts w:ascii="Times New Roman" w:hAnsi="Times New Roman" w:eastAsia="宋体"/>
        </w:rPr>
        <w:br w:type="textWrapping"/>
      </w:r>
      <w:r>
        <w:rPr>
          <w:rFonts w:ascii="Times New Roman" w:hAnsi="Times New Roman" w:eastAsia="宋体"/>
        </w:rPr>
        <w:t xml:space="preserve">            energy_cost = tentative_g * neighbor['energy_factor'] * energy_weight</w:t>
      </w:r>
      <w:r>
        <w:rPr>
          <w:rFonts w:ascii="Times New Roman" w:hAnsi="Times New Roman" w:eastAsia="宋体"/>
        </w:rPr>
        <w:br w:type="textWrapping"/>
      </w:r>
      <w:r>
        <w:rPr>
          <w:rFonts w:ascii="Times New Roman" w:hAnsi="Times New Roman" w:eastAsia="宋体"/>
        </w:rPr>
        <w:t xml:space="preserve">            smoothness_cost = 0.0</w:t>
      </w:r>
      <w:r>
        <w:rPr>
          <w:rFonts w:ascii="Times New Roman" w:hAnsi="Times New Roman" w:eastAsia="宋体"/>
        </w:rPr>
        <w:br w:type="textWrapping"/>
      </w:r>
      <w:r>
        <w:rPr>
          <w:rFonts w:ascii="Times New Roman" w:hAnsi="Times New Roman" w:eastAsia="宋体"/>
        </w:rPr>
        <w:t xml:space="preserve">            if current_node['parent'] is not None:</w:t>
      </w:r>
      <w:r>
        <w:rPr>
          <w:rFonts w:ascii="Times New Roman" w:hAnsi="Times New Roman" w:eastAsia="宋体"/>
        </w:rPr>
        <w:br w:type="textWrapping"/>
      </w:r>
      <w:r>
        <w:rPr>
          <w:rFonts w:ascii="Times New Roman" w:hAnsi="Times New Roman" w:eastAsia="宋体"/>
        </w:rPr>
        <w:t xml:space="preserve">                prev_edge = None</w:t>
      </w:r>
      <w:r>
        <w:rPr>
          <w:rFonts w:ascii="Times New Roman" w:hAnsi="Times New Roman" w:eastAsia="宋体"/>
        </w:rPr>
        <w:br w:type="textWrapping"/>
      </w:r>
      <w:r>
        <w:rPr>
          <w:rFonts w:ascii="Times New Roman" w:hAnsi="Times New Roman" w:eastAsia="宋体"/>
        </w:rPr>
        <w:t xml:space="preserve">                for edge in map_topology['edges'].get(current_node['parent'], []):</w:t>
      </w:r>
      <w:r>
        <w:rPr>
          <w:rFonts w:ascii="Times New Roman" w:hAnsi="Times New Roman" w:eastAsia="宋体"/>
        </w:rPr>
        <w:br w:type="textWrapping"/>
      </w:r>
      <w:r>
        <w:rPr>
          <w:rFonts w:ascii="Times New Roman" w:hAnsi="Times New Roman" w:eastAsia="宋体"/>
        </w:rPr>
        <w:t xml:space="preserve">                    if edge['target'] == current_id:</w:t>
      </w:r>
      <w:r>
        <w:rPr>
          <w:rFonts w:ascii="Times New Roman" w:hAnsi="Times New Roman" w:eastAsia="宋体"/>
        </w:rPr>
        <w:br w:type="textWrapping"/>
      </w:r>
      <w:r>
        <w:rPr>
          <w:rFonts w:ascii="Times New Roman" w:hAnsi="Times New Roman" w:eastAsia="宋体"/>
        </w:rPr>
        <w:t xml:space="preserve">                        prev_edge = edge</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t xml:space="preserve">                if prev_edge is not None:</w:t>
      </w:r>
      <w:r>
        <w:rPr>
          <w:rFonts w:ascii="Times New Roman" w:hAnsi="Times New Roman" w:eastAsia="宋体"/>
        </w:rPr>
        <w:br w:type="textWrapping"/>
      </w:r>
      <w:r>
        <w:rPr>
          <w:rFonts w:ascii="Times New Roman" w:hAnsi="Times New Roman" w:eastAsia="宋体"/>
        </w:rPr>
        <w:t xml:space="preserve">                    angle_diff = abs(prev_edge['direction'] - neighbor['direction'])</w:t>
      </w:r>
      <w:r>
        <w:rPr>
          <w:rFonts w:ascii="Times New Roman" w:hAnsi="Times New Roman" w:eastAsia="宋体"/>
        </w:rPr>
        <w:br w:type="textWrapping"/>
      </w:r>
      <w:r>
        <w:rPr>
          <w:rFonts w:ascii="Times New Roman" w:hAnsi="Times New Roman" w:eastAsia="宋体"/>
        </w:rPr>
        <w:t xml:space="preserve">                    smoothness_cost = angle_diff * smoothness_weight</w:t>
      </w:r>
      <w:r>
        <w:rPr>
          <w:rFonts w:ascii="Times New Roman" w:hAnsi="Times New Roman" w:eastAsia="宋体"/>
        </w:rPr>
        <w:br w:type="textWrapping"/>
      </w:r>
      <w:r>
        <w:rPr>
          <w:rFonts w:ascii="Times New Roman" w:hAnsi="Times New Roman" w:eastAsia="宋体"/>
        </w:rPr>
        <w:t xml:space="preserve">            total_cost = time_cost + energy_cost + smoothness_cost</w:t>
      </w:r>
      <w:r>
        <w:rPr>
          <w:rFonts w:ascii="Times New Roman" w:hAnsi="Times New Roman" w:eastAsia="宋体"/>
        </w:rPr>
        <w:br w:type="textWrapping"/>
      </w:r>
      <w:r>
        <w:rPr>
          <w:rFonts w:ascii="Times New Roman" w:hAnsi="Times New Roman" w:eastAsia="宋体"/>
        </w:rPr>
        <w:t xml:space="preserve">            if neighbor['target'] not in node_info or tentative_g &lt; node_info[neighbor['target']]['g']:</w:t>
      </w:r>
      <w:r>
        <w:rPr>
          <w:rFonts w:ascii="Times New Roman" w:hAnsi="Times New Roman" w:eastAsia="宋体"/>
        </w:rPr>
        <w:br w:type="textWrapping"/>
      </w:r>
      <w:r>
        <w:rPr>
          <w:rFonts w:ascii="Times New Roman" w:hAnsi="Times New Roman" w:eastAsia="宋体"/>
        </w:rPr>
        <w:t xml:space="preserve">                neighbor_node = {'id': neighbor['target'], 'g': tentative_g, 'h': heuristic_map[neighbor['target']], 'f': tentative_g + heuristic_map[neighbor['target']], 'parent': current_id}</w:t>
      </w:r>
      <w:r>
        <w:rPr>
          <w:rFonts w:ascii="Times New Roman" w:hAnsi="Times New Roman" w:eastAsia="宋体"/>
        </w:rPr>
        <w:br w:type="textWrapping"/>
      </w:r>
      <w:r>
        <w:rPr>
          <w:rFonts w:ascii="Times New Roman" w:hAnsi="Times New Roman" w:eastAsia="宋体"/>
        </w:rPr>
        <w:t xml:space="preserve">                node_info[neighbor['target']] = neighbor_node</w:t>
      </w:r>
      <w:r>
        <w:rPr>
          <w:rFonts w:ascii="Times New Roman" w:hAnsi="Times New Roman" w:eastAsia="宋体"/>
        </w:rPr>
        <w:br w:type="textWrapping"/>
      </w:r>
      <w:r>
        <w:rPr>
          <w:rFonts w:ascii="Times New Roman" w:hAnsi="Times New Roman" w:eastAsia="宋体"/>
        </w:rPr>
        <w:t xml:space="preserve">                heapq.heappush(open_set, (neighbor_node['f'], neighbor_node['id']))</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回溯路径并生成路径点列表</w:t>
      </w:r>
      <w:r>
        <w:rPr>
          <w:rFonts w:ascii="Times New Roman" w:hAnsi="Times New Roman" w:eastAsia="宋体"/>
        </w:rPr>
        <w:br w:type="textWrapping"/>
      </w:r>
      <w:r>
        <w:rPr>
          <w:rFonts w:ascii="Times New Roman" w:hAnsi="Times New Roman" w:eastAsia="宋体"/>
        </w:rPr>
        <w:t xml:space="preserve">    path_points = []</w:t>
      </w:r>
      <w:r>
        <w:rPr>
          <w:rFonts w:ascii="Times New Roman" w:hAnsi="Times New Roman" w:eastAsia="宋体"/>
        </w:rPr>
        <w:br w:type="textWrapping"/>
      </w:r>
      <w:r>
        <w:rPr>
          <w:rFonts w:ascii="Times New Roman" w:hAnsi="Times New Roman" w:eastAsia="宋体"/>
        </w:rPr>
        <w:t xml:space="preserve">    if target_node_id in node_info:</w:t>
      </w:r>
      <w:r>
        <w:rPr>
          <w:rFonts w:ascii="Times New Roman" w:hAnsi="Times New Roman" w:eastAsia="宋体"/>
        </w:rPr>
        <w:br w:type="textWrapping"/>
      </w:r>
      <w:r>
        <w:rPr>
          <w:rFonts w:ascii="Times New Roman" w:hAnsi="Times New Roman" w:eastAsia="宋体"/>
        </w:rPr>
        <w:t xml:space="preserve">        current = target_node_id</w:t>
      </w:r>
      <w:r>
        <w:rPr>
          <w:rFonts w:ascii="Times New Roman" w:hAnsi="Times New Roman" w:eastAsia="宋体"/>
        </w:rPr>
        <w:br w:type="textWrapping"/>
      </w:r>
      <w:r>
        <w:rPr>
          <w:rFonts w:ascii="Times New Roman" w:hAnsi="Times New Roman" w:eastAsia="宋体"/>
        </w:rPr>
        <w:t xml:space="preserve">        while current is not None:</w:t>
      </w:r>
      <w:r>
        <w:rPr>
          <w:rFonts w:ascii="Times New Roman" w:hAnsi="Times New Roman" w:eastAsia="宋体"/>
        </w:rPr>
        <w:br w:type="textWrapping"/>
      </w:r>
      <w:r>
        <w:rPr>
          <w:rFonts w:ascii="Times New Roman" w:hAnsi="Times New Roman" w:eastAsia="宋体"/>
        </w:rPr>
        <w:t xml:space="preserve">            node = next(n for n in map_topology['nodes'] if n['id'] == current)</w:t>
      </w:r>
      <w:r>
        <w:rPr>
          <w:rFonts w:ascii="Times New Roman" w:hAnsi="Times New Roman" w:eastAsia="宋体"/>
        </w:rPr>
        <w:br w:type="textWrapping"/>
      </w:r>
      <w:r>
        <w:rPr>
          <w:rFonts w:ascii="Times New Roman" w:hAnsi="Times New Roman" w:eastAsia="宋体"/>
        </w:rPr>
        <w:t xml:space="preserve">            path_points.insert(0, (node['x'], node['y']))</w:t>
      </w:r>
      <w:r>
        <w:rPr>
          <w:rFonts w:ascii="Times New Roman" w:hAnsi="Times New Roman" w:eastAsia="宋体"/>
        </w:rPr>
        <w:br w:type="textWrapping"/>
      </w:r>
      <w:r>
        <w:rPr>
          <w:rFonts w:ascii="Times New Roman" w:hAnsi="Times New Roman" w:eastAsia="宋体"/>
        </w:rPr>
        <w:t xml:space="preserve">            current = node_info[current]['parent']</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path_points =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使用三次样条曲线对路径进行平滑处理</w:t>
      </w:r>
      <w:r>
        <w:rPr>
          <w:rFonts w:ascii="Times New Roman" w:hAnsi="Times New Roman" w:eastAsia="宋体"/>
        </w:rPr>
        <w:br w:type="textWrapping"/>
      </w:r>
      <w:r>
        <w:rPr>
          <w:rFonts w:ascii="Times New Roman" w:hAnsi="Times New Roman" w:eastAsia="宋体"/>
        </w:rPr>
        <w:t xml:space="preserve">    if len(path_points) &gt; 2:</w:t>
      </w:r>
      <w:r>
        <w:rPr>
          <w:rFonts w:ascii="Times New Roman" w:hAnsi="Times New Roman" w:eastAsia="宋体"/>
        </w:rPr>
        <w:br w:type="textWrapping"/>
      </w:r>
      <w:r>
        <w:rPr>
          <w:rFonts w:ascii="Times New Roman" w:hAnsi="Times New Roman" w:eastAsia="宋体"/>
        </w:rPr>
        <w:t xml:space="preserve">        x_coords = [p[0] for p in path_points]</w:t>
      </w:r>
      <w:r>
        <w:rPr>
          <w:rFonts w:ascii="Times New Roman" w:hAnsi="Times New Roman" w:eastAsia="宋体"/>
        </w:rPr>
        <w:br w:type="textWrapping"/>
      </w:r>
      <w:r>
        <w:rPr>
          <w:rFonts w:ascii="Times New Roman" w:hAnsi="Times New Roman" w:eastAsia="宋体"/>
        </w:rPr>
        <w:t xml:space="preserve">        y_coords = [p[1] for p in path_points]</w:t>
      </w:r>
      <w:r>
        <w:rPr>
          <w:rFonts w:ascii="Times New Roman" w:hAnsi="Times New Roman" w:eastAsia="宋体"/>
        </w:rPr>
        <w:br w:type="textWrapping"/>
      </w:r>
      <w:r>
        <w:rPr>
          <w:rFonts w:ascii="Times New Roman" w:hAnsi="Times New Roman" w:eastAsia="宋体"/>
        </w:rPr>
        <w:t xml:space="preserve">        t = range(len(path_points))</w:t>
      </w:r>
      <w:r>
        <w:rPr>
          <w:rFonts w:ascii="Times New Roman" w:hAnsi="Times New Roman" w:eastAsia="宋体"/>
        </w:rPr>
        <w:br w:type="textWrapping"/>
      </w:r>
      <w:r>
        <w:rPr>
          <w:rFonts w:ascii="Times New Roman" w:hAnsi="Times New Roman" w:eastAsia="宋体"/>
        </w:rPr>
        <w:t xml:space="preserve">        cs_x = CubicSpline(t, x_coords)</w:t>
      </w:r>
      <w:r>
        <w:rPr>
          <w:rFonts w:ascii="Times New Roman" w:hAnsi="Times New Roman" w:eastAsia="宋体"/>
        </w:rPr>
        <w:br w:type="textWrapping"/>
      </w:r>
      <w:r>
        <w:rPr>
          <w:rFonts w:ascii="Times New Roman" w:hAnsi="Times New Roman" w:eastAsia="宋体"/>
        </w:rPr>
        <w:t xml:space="preserve">        cs_y = CubicSpline(t, y_coords)</w:t>
      </w:r>
      <w:r>
        <w:rPr>
          <w:rFonts w:ascii="Times New Roman" w:hAnsi="Times New Roman" w:eastAsia="宋体"/>
        </w:rPr>
        <w:br w:type="textWrapping"/>
      </w:r>
      <w:r>
        <w:rPr>
          <w:rFonts w:ascii="Times New Roman" w:hAnsi="Times New Roman" w:eastAsia="宋体"/>
        </w:rPr>
        <w:t xml:space="preserve">        smooth_t = np.linspace(0, len(path_points)-1, num=len(path_points)*10)</w:t>
      </w:r>
      <w:r>
        <w:rPr>
          <w:rFonts w:ascii="Times New Roman" w:hAnsi="Times New Roman" w:eastAsia="宋体"/>
        </w:rPr>
        <w:br w:type="textWrapping"/>
      </w:r>
      <w:r>
        <w:rPr>
          <w:rFonts w:ascii="Times New Roman" w:hAnsi="Times New Roman" w:eastAsia="宋体"/>
        </w:rPr>
        <w:t xml:space="preserve">        smooth_x = cs_x(smooth_t)</w:t>
      </w:r>
      <w:r>
        <w:rPr>
          <w:rFonts w:ascii="Times New Roman" w:hAnsi="Times New Roman" w:eastAsia="宋体"/>
        </w:rPr>
        <w:br w:type="textWrapping"/>
      </w:r>
      <w:r>
        <w:rPr>
          <w:rFonts w:ascii="Times New Roman" w:hAnsi="Times New Roman" w:eastAsia="宋体"/>
        </w:rPr>
        <w:t xml:space="preserve">        smooth_y = cs_y(smooth_t)</w:t>
      </w:r>
      <w:r>
        <w:rPr>
          <w:rFonts w:ascii="Times New Roman" w:hAnsi="Times New Roman" w:eastAsia="宋体"/>
        </w:rPr>
        <w:br w:type="textWrapping"/>
      </w:r>
      <w:r>
        <w:rPr>
          <w:rFonts w:ascii="Times New Roman" w:hAnsi="Times New Roman" w:eastAsia="宋体"/>
        </w:rPr>
        <w:t xml:space="preserve">        smooth_path = list(zip(smooth_x, smooth_y))</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smooth_path = path_points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计算预计时间和预估能耗</w:t>
      </w:r>
      <w:r>
        <w:rPr>
          <w:rFonts w:ascii="Times New Roman" w:hAnsi="Times New Roman" w:eastAsia="宋体"/>
        </w:rPr>
        <w:br w:type="textWrapping"/>
      </w:r>
      <w:r>
        <w:rPr>
          <w:rFonts w:ascii="Times New Roman" w:hAnsi="Times New Roman" w:eastAsia="宋体"/>
        </w:rPr>
        <w:t xml:space="preserve">    estimated_time = 0.0</w:t>
      </w:r>
      <w:r>
        <w:rPr>
          <w:rFonts w:ascii="Times New Roman" w:hAnsi="Times New Roman" w:eastAsia="宋体"/>
        </w:rPr>
        <w:br w:type="textWrapping"/>
      </w:r>
      <w:r>
        <w:rPr>
          <w:rFonts w:ascii="Times New Roman" w:hAnsi="Times New Roman" w:eastAsia="宋体"/>
        </w:rPr>
        <w:t xml:space="preserve">    estimated_energy = 0.0</w:t>
      </w:r>
      <w:r>
        <w:rPr>
          <w:rFonts w:ascii="Times New Roman" w:hAnsi="Times New Roman" w:eastAsia="宋体"/>
        </w:rPr>
        <w:br w:type="textWrapping"/>
      </w:r>
      <w:r>
        <w:rPr>
          <w:rFonts w:ascii="Times New Roman" w:hAnsi="Times New Roman" w:eastAsia="宋体"/>
        </w:rPr>
        <w:t xml:space="preserve">    if path_points:</w:t>
      </w:r>
      <w:r>
        <w:rPr>
          <w:rFonts w:ascii="Times New Roman" w:hAnsi="Times New Roman" w:eastAsia="宋体"/>
        </w:rPr>
        <w:br w:type="textWrapping"/>
      </w:r>
      <w:r>
        <w:rPr>
          <w:rFonts w:ascii="Times New Roman" w:hAnsi="Times New Roman" w:eastAsia="宋体"/>
        </w:rPr>
        <w:t xml:space="preserve">        for i in range(len(path_points)-1):</w:t>
      </w:r>
      <w:r>
        <w:rPr>
          <w:rFonts w:ascii="Times New Roman" w:hAnsi="Times New Roman" w:eastAsia="宋体"/>
        </w:rPr>
        <w:br w:type="textWrapping"/>
      </w:r>
      <w:r>
        <w:rPr>
          <w:rFonts w:ascii="Times New Roman" w:hAnsi="Times New Roman" w:eastAsia="宋体"/>
        </w:rPr>
        <w:t xml:space="preserve">            x1, y1 = path_points[i]</w:t>
      </w:r>
      <w:r>
        <w:rPr>
          <w:rFonts w:ascii="Times New Roman" w:hAnsi="Times New Roman" w:eastAsia="宋体"/>
        </w:rPr>
        <w:br w:type="textWrapping"/>
      </w:r>
      <w:r>
        <w:rPr>
          <w:rFonts w:ascii="Times New Roman" w:hAnsi="Times New Roman" w:eastAsia="宋体"/>
        </w:rPr>
        <w:t xml:space="preserve">            x2, y2 = path_points[i+1]</w:t>
      </w:r>
      <w:r>
        <w:rPr>
          <w:rFonts w:ascii="Times New Roman" w:hAnsi="Times New Roman" w:eastAsia="宋体"/>
        </w:rPr>
        <w:br w:type="textWrapping"/>
      </w:r>
      <w:r>
        <w:rPr>
          <w:rFonts w:ascii="Times New Roman" w:hAnsi="Times New Roman" w:eastAsia="宋体"/>
        </w:rPr>
        <w:t xml:space="preserve">            segment_length = ((x2-x1)**2 + (y2-y1)**2)**0.5</w:t>
      </w:r>
      <w:r>
        <w:rPr>
          <w:rFonts w:ascii="Times New Roman" w:hAnsi="Times New Roman" w:eastAsia="宋体"/>
        </w:rPr>
        <w:br w:type="textWrapping"/>
      </w:r>
      <w:r>
        <w:rPr>
          <w:rFonts w:ascii="Times New Roman" w:hAnsi="Times New Roman" w:eastAsia="宋体"/>
        </w:rPr>
        <w:t xml:space="preserve">            estimated_time += segment_length / 1.0  # 平均速度1m/s</w:t>
      </w:r>
      <w:r>
        <w:rPr>
          <w:rFonts w:ascii="Times New Roman" w:hAnsi="Times New Roman" w:eastAsia="宋体"/>
        </w:rPr>
        <w:br w:type="textWrapping"/>
      </w:r>
      <w:r>
        <w:rPr>
          <w:rFonts w:ascii="Times New Roman" w:hAnsi="Times New Roman" w:eastAsia="宋体"/>
        </w:rPr>
        <w:t xml:space="preserve">            estimated_energy += segment_length * 0.5  # 单位距离能耗0.5</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{'trajectory': smooth_path, 'estimated_time': estimated_time, 'estimated_energy': estimated_energy}</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elevator_booking_conflict_resolution(robot_tasks, elevator_status, booking_strategy):</w:t>
      </w:r>
      <w:r>
        <w:rPr>
          <w:rFonts w:ascii="Times New Roman" w:hAnsi="Times New Roman" w:eastAsia="宋体"/>
        </w:rPr>
        <w:br w:type="textWrapping"/>
      </w:r>
      <w:r>
        <w:rPr>
          <w:rFonts w:ascii="Times New Roman" w:hAnsi="Times New Roman" w:eastAsia="宋体"/>
        </w:rPr>
        <w:t xml:space="preserve">    # 初始化电梯预约表，记录每个电梯的时间-空间占用</w:t>
      </w:r>
      <w:r>
        <w:rPr>
          <w:rFonts w:ascii="Times New Roman" w:hAnsi="Times New Roman" w:eastAsia="宋体"/>
        </w:rPr>
        <w:br w:type="textWrapping"/>
      </w:r>
      <w:r>
        <w:rPr>
          <w:rFonts w:ascii="Times New Roman" w:hAnsi="Times New Roman" w:eastAsia="宋体"/>
        </w:rPr>
        <w:t xml:space="preserve">    elevator_schedule = {}</w:t>
      </w:r>
      <w:r>
        <w:rPr>
          <w:rFonts w:ascii="Times New Roman" w:hAnsi="Times New Roman" w:eastAsia="宋体"/>
        </w:rPr>
        <w:br w:type="textWrapping"/>
      </w:r>
      <w:r>
        <w:rPr>
          <w:rFonts w:ascii="Times New Roman" w:hAnsi="Times New Roman" w:eastAsia="宋体"/>
        </w:rPr>
        <w:t xml:space="preserve">    for elevator in elevator_status:</w:t>
      </w:r>
      <w:r>
        <w:rPr>
          <w:rFonts w:ascii="Times New Roman" w:hAnsi="Times New Roman" w:eastAsia="宋体"/>
        </w:rPr>
        <w:br w:type="textWrapping"/>
      </w:r>
      <w:r>
        <w:rPr>
          <w:rFonts w:ascii="Times New Roman" w:hAnsi="Times New Roman" w:eastAsia="宋体"/>
        </w:rPr>
        <w:t xml:space="preserve">        elevator_schedule[elevator['id']] =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策略处理每个机器人任务</w:t>
      </w:r>
      <w:r>
        <w:rPr>
          <w:rFonts w:ascii="Times New Roman" w:hAnsi="Times New Roman" w:eastAsia="宋体"/>
        </w:rPr>
        <w:br w:type="textWrapping"/>
      </w:r>
      <w:r>
        <w:rPr>
          <w:rFonts w:ascii="Times New Roman" w:hAnsi="Times New Roman" w:eastAsia="宋体"/>
        </w:rPr>
        <w:t xml:space="preserve">    assignments = []</w:t>
      </w:r>
      <w:r>
        <w:rPr>
          <w:rFonts w:ascii="Times New Roman" w:hAnsi="Times New Roman" w:eastAsia="宋体"/>
        </w:rPr>
        <w:br w:type="textWrapping"/>
      </w:r>
      <w:r>
        <w:rPr>
          <w:rFonts w:ascii="Times New Roman" w:hAnsi="Times New Roman" w:eastAsia="宋体"/>
        </w:rPr>
        <w:t xml:space="preserve">    for task in robot_tasks:</w:t>
      </w:r>
      <w:r>
        <w:rPr>
          <w:rFonts w:ascii="Times New Roman" w:hAnsi="Times New Roman" w:eastAsia="宋体"/>
        </w:rPr>
        <w:br w:type="textWrapping"/>
      </w:r>
      <w:r>
        <w:rPr>
          <w:rFonts w:ascii="Times New Roman" w:hAnsi="Times New Roman" w:eastAsia="宋体"/>
        </w:rPr>
        <w:t xml:space="preserve">        robot_id = task['robot_id']</w:t>
      </w:r>
      <w:r>
        <w:rPr>
          <w:rFonts w:ascii="Times New Roman" w:hAnsi="Times New Roman" w:eastAsia="宋体"/>
        </w:rPr>
        <w:br w:type="textWrapping"/>
      </w:r>
      <w:r>
        <w:rPr>
          <w:rFonts w:ascii="Times New Roman" w:hAnsi="Times New Roman" w:eastAsia="宋体"/>
        </w:rPr>
        <w:t xml:space="preserve">        from_floor = task['from_floor']</w:t>
      </w:r>
      <w:r>
        <w:rPr>
          <w:rFonts w:ascii="Times New Roman" w:hAnsi="Times New Roman" w:eastAsia="宋体"/>
        </w:rPr>
        <w:br w:type="textWrapping"/>
      </w:r>
      <w:r>
        <w:rPr>
          <w:rFonts w:ascii="Times New Roman" w:hAnsi="Times New Roman" w:eastAsia="宋体"/>
        </w:rPr>
        <w:t xml:space="preserve">        to_floor = task['to_floor']</w:t>
      </w:r>
      <w:r>
        <w:rPr>
          <w:rFonts w:ascii="Times New Roman" w:hAnsi="Times New Roman" w:eastAsia="宋体"/>
        </w:rPr>
        <w:br w:type="textWrapping"/>
      </w:r>
      <w:r>
        <w:rPr>
          <w:rFonts w:ascii="Times New Roman" w:hAnsi="Times New Roman" w:eastAsia="宋体"/>
        </w:rPr>
        <w:t xml:space="preserve">        priority = task.get('priority', 'normal')</w:t>
      </w:r>
      <w:r>
        <w:rPr>
          <w:rFonts w:ascii="Times New Roman" w:hAnsi="Times New Roman" w:eastAsia="宋体"/>
        </w:rPr>
        <w:br w:type="textWrapping"/>
      </w:r>
      <w:r>
        <w:rPr>
          <w:rFonts w:ascii="Times New Roman" w:hAnsi="Times New Roman" w:eastAsia="宋体"/>
        </w:rPr>
        <w:t xml:space="preserve">        best_elevator = None</w:t>
      </w:r>
      <w:r>
        <w:rPr>
          <w:rFonts w:ascii="Times New Roman" w:hAnsi="Times New Roman" w:eastAsia="宋体"/>
        </w:rPr>
        <w:br w:type="textWrapping"/>
      </w:r>
      <w:r>
        <w:rPr>
          <w:rFonts w:ascii="Times New Roman" w:hAnsi="Times New Roman" w:eastAsia="宋体"/>
        </w:rPr>
        <w:t xml:space="preserve">        best_time_slot = None</w:t>
      </w:r>
      <w:r>
        <w:rPr>
          <w:rFonts w:ascii="Times New Roman" w:hAnsi="Times New Roman" w:eastAsia="宋体"/>
        </w:rPr>
        <w:br w:type="textWrapping"/>
      </w:r>
      <w:r>
        <w:rPr>
          <w:rFonts w:ascii="Times New Roman" w:hAnsi="Times New Roman" w:eastAsia="宋体"/>
        </w:rPr>
        <w:t xml:space="preserve">        min_wait_time = float('inf')</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遍历所有电梯，寻找最佳匹配</w:t>
      </w:r>
      <w:r>
        <w:rPr>
          <w:rFonts w:ascii="Times New Roman" w:hAnsi="Times New Roman" w:eastAsia="宋体"/>
        </w:rPr>
        <w:br w:type="textWrapping"/>
      </w:r>
      <w:r>
        <w:rPr>
          <w:rFonts w:ascii="Times New Roman" w:hAnsi="Times New Roman" w:eastAsia="宋体"/>
        </w:rPr>
        <w:t xml:space="preserve">        for elevator in elevator_status:</w:t>
      </w:r>
      <w:r>
        <w:rPr>
          <w:rFonts w:ascii="Times New Roman" w:hAnsi="Times New Roman" w:eastAsia="宋体"/>
        </w:rPr>
        <w:br w:type="textWrapping"/>
      </w:r>
      <w:r>
        <w:rPr>
          <w:rFonts w:ascii="Times New Roman" w:hAnsi="Times New Roman" w:eastAsia="宋体"/>
        </w:rPr>
        <w:t xml:space="preserve">            if elevator['current_floor'] == from_floor and elevator['status'] == 'idle':</w:t>
      </w:r>
      <w:r>
        <w:rPr>
          <w:rFonts w:ascii="Times New Roman" w:hAnsi="Times New Roman" w:eastAsia="宋体"/>
        </w:rPr>
        <w:br w:type="textWrapping"/>
      </w:r>
      <w:r>
        <w:rPr>
          <w:rFonts w:ascii="Times New Roman" w:hAnsi="Times New Roman" w:eastAsia="宋体"/>
        </w:rPr>
        <w:t xml:space="preserve">                # 计算直接乘坐的待时间</w:t>
      </w:r>
      <w:r>
        <w:rPr>
          <w:rFonts w:ascii="Times New Roman" w:hAnsi="Times New Roman" w:eastAsia="宋体"/>
        </w:rPr>
        <w:br w:type="textWrapping"/>
      </w:r>
      <w:r>
        <w:rPr>
          <w:rFonts w:ascii="Times New Roman" w:hAnsi="Times New Roman" w:eastAsia="宋体"/>
        </w:rPr>
        <w:t xml:space="preserve">                wait_time = 0</w:t>
      </w:r>
      <w:r>
        <w:rPr>
          <w:rFonts w:ascii="Times New Roman" w:hAnsi="Times New Roman" w:eastAsia="宋体"/>
        </w:rPr>
        <w:br w:type="textWrapping"/>
      </w:r>
      <w:r>
        <w:rPr>
          <w:rFonts w:ascii="Times New Roman" w:hAnsi="Times New Roman" w:eastAsia="宋体"/>
        </w:rPr>
        <w:t xml:space="preserve">                time_slot = {'start': 0, 'end': 10}  # 乘坐10个时间单位</w:t>
      </w:r>
      <w:r>
        <w:rPr>
          <w:rFonts w:ascii="Times New Roman" w:hAnsi="Times New Roman" w:eastAsia="宋体"/>
        </w:rPr>
        <w:br w:type="textWrapping"/>
      </w:r>
      <w:r>
        <w:rPr>
          <w:rFonts w:ascii="Times New Roman" w:hAnsi="Times New Roman" w:eastAsia="宋体"/>
        </w:rPr>
        <w:t xml:space="preserve">                if booking_strategy == 'preemptive' and priority == 'high':</w:t>
      </w:r>
      <w:r>
        <w:rPr>
          <w:rFonts w:ascii="Times New Roman" w:hAnsi="Times New Roman" w:eastAsia="宋体"/>
        </w:rPr>
        <w:br w:type="textWrapping"/>
      </w:r>
      <w:r>
        <w:rPr>
          <w:rFonts w:ascii="Times New Roman" w:hAnsi="Times New Roman" w:eastAsia="宋体"/>
        </w:rPr>
        <w:t xml:space="preserve">                    best_elevator = elevator['id']</w:t>
      </w:r>
      <w:r>
        <w:rPr>
          <w:rFonts w:ascii="Times New Roman" w:hAnsi="Times New Roman" w:eastAsia="宋体"/>
        </w:rPr>
        <w:br w:type="textWrapping"/>
      </w:r>
      <w:r>
        <w:rPr>
          <w:rFonts w:ascii="Times New Roman" w:hAnsi="Times New Roman" w:eastAsia="宋体"/>
        </w:rPr>
        <w:t xml:space="preserve">                    best_time_slot = time_slot</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t xml:space="preserve">                elif booking_strategy == 'reservation':</w:t>
      </w:r>
      <w:r>
        <w:rPr>
          <w:rFonts w:ascii="Times New Roman" w:hAnsi="Times New Roman" w:eastAsia="宋体"/>
        </w:rPr>
        <w:br w:type="textWrapping"/>
      </w:r>
      <w:r>
        <w:rPr>
          <w:rFonts w:ascii="Times New Roman" w:hAnsi="Times New Roman" w:eastAsia="宋体"/>
        </w:rPr>
        <w:t xml:space="preserve">                    # 寻找最近的可用时间片</w:t>
      </w:r>
      <w:r>
        <w:rPr>
          <w:rFonts w:ascii="Times New Roman" w:hAnsi="Times New Roman" w:eastAsia="宋体"/>
        </w:rPr>
        <w:br w:type="textWrapping"/>
      </w:r>
      <w:r>
        <w:rPr>
          <w:rFonts w:ascii="Times New Roman" w:hAnsi="Times New Roman" w:eastAsia="宋体"/>
        </w:rPr>
        <w:t xml:space="preserve">                    available_slot = find_available_slot(elevator_schedule[elevator['id']], time_slot['end'] - time_slot['start'])</w:t>
      </w:r>
      <w:r>
        <w:rPr>
          <w:rFonts w:ascii="Times New Roman" w:hAnsi="Times New Roman" w:eastAsia="宋体"/>
        </w:rPr>
        <w:br w:type="textWrapping"/>
      </w:r>
      <w:r>
        <w:rPr>
          <w:rFonts w:ascii="Times New Roman" w:hAnsi="Times New Roman" w:eastAsia="宋体"/>
        </w:rPr>
        <w:t xml:space="preserve">                    if available_slot is not None:</w:t>
      </w:r>
      <w:r>
        <w:rPr>
          <w:rFonts w:ascii="Times New Roman" w:hAnsi="Times New Roman" w:eastAsia="宋体"/>
        </w:rPr>
        <w:br w:type="textWrapping"/>
      </w:r>
      <w:r>
        <w:rPr>
          <w:rFonts w:ascii="Times New Roman" w:hAnsi="Times New Roman" w:eastAsia="宋体"/>
        </w:rPr>
        <w:t xml:space="preserve">                        if available_slot['start'] &lt; min_wait_time:</w:t>
      </w:r>
      <w:r>
        <w:rPr>
          <w:rFonts w:ascii="Times New Roman" w:hAnsi="Times New Roman" w:eastAsia="宋体"/>
        </w:rPr>
        <w:br w:type="textWrapping"/>
      </w:r>
      <w:r>
        <w:rPr>
          <w:rFonts w:ascii="Times New Roman" w:hAnsi="Times New Roman" w:eastAsia="宋体"/>
        </w:rPr>
        <w:t xml:space="preserve">                            min_wait_time = available_slot['start']</w:t>
      </w:r>
      <w:r>
        <w:rPr>
          <w:rFonts w:ascii="Times New Roman" w:hAnsi="Times New Roman" w:eastAsia="宋体"/>
        </w:rPr>
        <w:br w:type="textWrapping"/>
      </w:r>
      <w:r>
        <w:rPr>
          <w:rFonts w:ascii="Times New Roman" w:hAnsi="Times New Roman" w:eastAsia="宋体"/>
        </w:rPr>
        <w:t xml:space="preserve">                            best_elevator = elevator['id']</w:t>
      </w:r>
      <w:r>
        <w:rPr>
          <w:rFonts w:ascii="Times New Roman" w:hAnsi="Times New Roman" w:eastAsia="宋体"/>
        </w:rPr>
        <w:br w:type="textWrapping"/>
      </w:r>
      <w:r>
        <w:rPr>
          <w:rFonts w:ascii="Times New Roman" w:hAnsi="Times New Roman" w:eastAsia="宋体"/>
        </w:rPr>
        <w:t xml:space="preserve">                            best_time_slot = available_slot</w:t>
      </w:r>
      <w:r>
        <w:rPr>
          <w:rFonts w:ascii="Times New Roman" w:hAnsi="Times New Roman" w:eastAsia="宋体"/>
        </w:rPr>
        <w:br w:type="textWrapping"/>
      </w:r>
      <w:r>
        <w:rPr>
          <w:rFonts w:ascii="Times New Roman" w:hAnsi="Times New Roman" w:eastAsia="宋体"/>
        </w:rPr>
        <w:t xml:space="preserve">                elif booking_strategy == 'sharing':</w:t>
      </w:r>
      <w:r>
        <w:rPr>
          <w:rFonts w:ascii="Times New Roman" w:hAnsi="Times New Roman" w:eastAsia="宋体"/>
        </w:rPr>
        <w:br w:type="textWrapping"/>
      </w:r>
      <w:r>
        <w:rPr>
          <w:rFonts w:ascii="Times New Roman" w:hAnsi="Times New Roman" w:eastAsia="宋体"/>
        </w:rPr>
        <w:t xml:space="preserve">                    # 尝试合并同向请求</w:t>
      </w:r>
      <w:r>
        <w:rPr>
          <w:rFonts w:ascii="Times New Roman" w:hAnsi="Times New Roman" w:eastAsia="宋体"/>
        </w:rPr>
        <w:br w:type="textWrapping"/>
      </w:r>
      <w:r>
        <w:rPr>
          <w:rFonts w:ascii="Times New Roman" w:hAnsi="Times New Roman" w:eastAsia="宋体"/>
        </w:rPr>
        <w:t xml:space="preserve">                    shared_slot = find_shared_slot(elevator_schedule[elevator['id']], task, from_floor, to_floor)</w:t>
      </w:r>
      <w:r>
        <w:rPr>
          <w:rFonts w:ascii="Times New Roman" w:hAnsi="Times New Roman" w:eastAsia="宋体"/>
        </w:rPr>
        <w:br w:type="textWrapping"/>
      </w:r>
      <w:r>
        <w:rPr>
          <w:rFonts w:ascii="Times New Roman" w:hAnsi="Times New Roman" w:eastAsia="宋体"/>
        </w:rPr>
        <w:t xml:space="preserve">                    if shared_slot is not None:</w:t>
      </w:r>
      <w:r>
        <w:rPr>
          <w:rFonts w:ascii="Times New Roman" w:hAnsi="Times New Roman" w:eastAsia="宋体"/>
        </w:rPr>
        <w:br w:type="textWrapping"/>
      </w:r>
      <w:r>
        <w:rPr>
          <w:rFonts w:ascii="Times New Roman" w:hAnsi="Times New Roman" w:eastAsia="宋体"/>
        </w:rPr>
        <w:t xml:space="preserve">                        best_elevator = elevator['id']</w:t>
      </w:r>
      <w:r>
        <w:rPr>
          <w:rFonts w:ascii="Times New Roman" w:hAnsi="Times New Roman" w:eastAsia="宋体"/>
        </w:rPr>
        <w:br w:type="textWrapping"/>
      </w:r>
      <w:r>
        <w:rPr>
          <w:rFonts w:ascii="Times New Roman" w:hAnsi="Times New Roman" w:eastAsia="宋体"/>
        </w:rPr>
        <w:t xml:space="preserve">                        best_time_slot = shared_slot</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如果没有找到合适电梯，进行冲突消解</w:t>
      </w:r>
      <w:r>
        <w:rPr>
          <w:rFonts w:ascii="Times New Roman" w:hAnsi="Times New Roman" w:eastAsia="宋体"/>
        </w:rPr>
        <w:br w:type="textWrapping"/>
      </w:r>
      <w:r>
        <w:rPr>
          <w:rFonts w:ascii="Times New Roman" w:hAnsi="Times New Roman" w:eastAsia="宋体"/>
        </w:rPr>
        <w:t xml:space="preserve">        if best_elevator is None:</w:t>
      </w:r>
      <w:r>
        <w:rPr>
          <w:rFonts w:ascii="Times New Roman" w:hAnsi="Times New Roman" w:eastAsia="宋体"/>
        </w:rPr>
        <w:br w:type="textWrapping"/>
      </w:r>
      <w:r>
        <w:rPr>
          <w:rFonts w:ascii="Times New Roman" w:hAnsi="Times New Roman" w:eastAsia="宋体"/>
        </w:rPr>
        <w:t xml:space="preserve">            best_elevator, best_time_slot = resolve_conflict(robot_tasks, elevator_schedule, task, booking_strategy)</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记录分配结果并更新预约表</w:t>
      </w:r>
      <w:r>
        <w:rPr>
          <w:rFonts w:ascii="Times New Roman" w:hAnsi="Times New Roman" w:eastAsia="宋体"/>
        </w:rPr>
        <w:br w:type="textWrapping"/>
      </w:r>
      <w:r>
        <w:rPr>
          <w:rFonts w:ascii="Times New Roman" w:hAnsi="Times New Roman" w:eastAsia="宋体"/>
        </w:rPr>
        <w:t xml:space="preserve">        if best_elevator is not None:</w:t>
      </w:r>
      <w:r>
        <w:rPr>
          <w:rFonts w:ascii="Times New Roman" w:hAnsi="Times New Roman" w:eastAsia="宋体"/>
        </w:rPr>
        <w:br w:type="textWrapping"/>
      </w:r>
      <w:r>
        <w:rPr>
          <w:rFonts w:ascii="Times New Roman" w:hAnsi="Times New Roman" w:eastAsia="宋体"/>
        </w:rPr>
        <w:t xml:space="preserve">            assignments.append({'robot_id': robot_id, 'elevator_id': best_elevator, 'time_slot': best_time_slot})</w:t>
      </w:r>
      <w:r>
        <w:rPr>
          <w:rFonts w:ascii="Times New Roman" w:hAnsi="Times New Roman" w:eastAsia="宋体"/>
        </w:rPr>
        <w:br w:type="textWrapping"/>
      </w:r>
      <w:r>
        <w:rPr>
          <w:rFonts w:ascii="Times New Roman" w:hAnsi="Times New Roman" w:eastAsia="宋体"/>
        </w:rPr>
        <w:t xml:space="preserve">            elevator_schedule[best_elevator].append({'task': task, 'time_slot': best_time_slot})</w:t>
      </w:r>
      <w:r>
        <w:rPr>
          <w:rFonts w:ascii="Times New Roman" w:hAnsi="Times New Roman" w:eastAsia="宋体"/>
        </w:rPr>
        <w:br w:type="textWrapping"/>
      </w:r>
      <w:r>
        <w:rPr>
          <w:rFonts w:ascii="Times New Roman" w:hAnsi="Times New Roman" w:eastAsia="宋体"/>
        </w:rPr>
        <w:t xml:space="preserve">            # 对预约表按时间排序</w:t>
      </w:r>
      <w:r>
        <w:rPr>
          <w:rFonts w:ascii="Times New Roman" w:hAnsi="Times New Roman" w:eastAsia="宋体"/>
        </w:rPr>
        <w:br w:type="textWrapping"/>
      </w:r>
      <w:r>
        <w:rPr>
          <w:rFonts w:ascii="Times New Roman" w:hAnsi="Times New Roman" w:eastAsia="宋体"/>
        </w:rPr>
        <w:t xml:space="preserve">            elevator_schedule[best_elevator].sort(key=lambda x: x['time_slot']['start'])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assignments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find_available_slot(existing_slots, duration):</w:t>
      </w:r>
      <w:r>
        <w:rPr>
          <w:rFonts w:ascii="Times New Roman" w:hAnsi="Times New Roman" w:eastAsia="宋体"/>
        </w:rPr>
        <w:br w:type="textWrapping"/>
      </w:r>
      <w:r>
        <w:rPr>
          <w:rFonts w:ascii="Times New Roman" w:hAnsi="Times New Roman" w:eastAsia="宋体"/>
        </w:rPr>
        <w:t xml:space="preserve">    # 在现有预约寻找可用的时间窗口</w:t>
      </w:r>
      <w:r>
        <w:rPr>
          <w:rFonts w:ascii="Times New Roman" w:hAnsi="Times New Roman" w:eastAsia="宋体"/>
        </w:rPr>
        <w:br w:type="textWrapping"/>
      </w:r>
      <w:r>
        <w:rPr>
          <w:rFonts w:ascii="Times New Roman" w:hAnsi="Times New Roman" w:eastAsia="宋体"/>
        </w:rPr>
        <w:t xml:space="preserve">    if not existing_slots:</w:t>
      </w:r>
      <w:r>
        <w:rPr>
          <w:rFonts w:ascii="Times New Roman" w:hAnsi="Times New Roman" w:eastAsia="宋体"/>
        </w:rPr>
        <w:br w:type="textWrapping"/>
      </w:r>
      <w:r>
        <w:rPr>
          <w:rFonts w:ascii="Times New Roman" w:hAnsi="Times New Roman" w:eastAsia="宋体"/>
        </w:rPr>
        <w:t xml:space="preserve">        return {'start': 0, 'end': duration}</w:t>
      </w:r>
      <w:r>
        <w:rPr>
          <w:rFonts w:ascii="Times New Roman" w:hAnsi="Times New Roman" w:eastAsia="宋体"/>
        </w:rPr>
        <w:br w:type="textWrapping"/>
      </w:r>
      <w:r>
        <w:rPr>
          <w:rFonts w:ascii="Times New Roman" w:hAnsi="Times New Roman" w:eastAsia="宋体"/>
        </w:rPr>
        <w:t xml:space="preserve">    current_time = 0</w:t>
      </w:r>
      <w:r>
        <w:rPr>
          <w:rFonts w:ascii="Times New Roman" w:hAnsi="Times New Roman" w:eastAsia="宋体"/>
        </w:rPr>
        <w:br w:type="textWrapping"/>
      </w:r>
      <w:r>
        <w:rPr>
          <w:rFonts w:ascii="Times New Roman" w:hAnsi="Times New Roman" w:eastAsia="宋体"/>
        </w:rPr>
        <w:t xml:space="preserve">    for slot in existing_slots:</w:t>
      </w:r>
      <w:r>
        <w:rPr>
          <w:rFonts w:ascii="Times New Roman" w:hAnsi="Times New Roman" w:eastAsia="宋体"/>
        </w:rPr>
        <w:br w:type="textWrapping"/>
      </w:r>
      <w:r>
        <w:rPr>
          <w:rFonts w:ascii="Times New Roman" w:hAnsi="Times New Roman" w:eastAsia="宋体"/>
        </w:rPr>
        <w:t xml:space="preserve">        if slot['time_slot']['start'] - current_time &gt;= duration:</w:t>
      </w:r>
      <w:r>
        <w:rPr>
          <w:rFonts w:ascii="Times New Roman" w:hAnsi="Times New Roman" w:eastAsia="宋体"/>
        </w:rPr>
        <w:br w:type="textWrapping"/>
      </w:r>
      <w:r>
        <w:rPr>
          <w:rFonts w:ascii="Times New Roman" w:hAnsi="Times New Roman" w:eastAsia="宋体"/>
        </w:rPr>
        <w:t xml:space="preserve">            return {'start': current_time, 'end': current_time + duration}</w:t>
      </w:r>
      <w:r>
        <w:rPr>
          <w:rFonts w:ascii="Times New Roman" w:hAnsi="Times New Roman" w:eastAsia="宋体"/>
        </w:rPr>
        <w:br w:type="textWrapping"/>
      </w:r>
      <w:r>
        <w:rPr>
          <w:rFonts w:ascii="Times New Roman" w:hAnsi="Times New Roman" w:eastAsia="宋体"/>
        </w:rPr>
        <w:t xml:space="preserve">        current_time = slot['time_slot']['end']</w:t>
      </w:r>
      <w:r>
        <w:rPr>
          <w:rFonts w:ascii="Times New Roman" w:hAnsi="Times New Roman" w:eastAsia="宋体"/>
        </w:rPr>
        <w:br w:type="textWrapping"/>
      </w:r>
      <w:r>
        <w:rPr>
          <w:rFonts w:ascii="Times New Roman" w:hAnsi="Times New Roman" w:eastAsia="宋体"/>
        </w:rPr>
        <w:t xml:space="preserve">    return {'start': current_time, 'end': current_time + duration}</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find_shared_slot(existing_slots, current_task, from_floor, to_floor):</w:t>
      </w:r>
      <w:r>
        <w:rPr>
          <w:rFonts w:ascii="Times New Roman" w:hAnsi="Times New Roman" w:eastAsia="宋体"/>
        </w:rPr>
        <w:br w:type="textWrapping"/>
      </w:r>
      <w:r>
        <w:rPr>
          <w:rFonts w:ascii="Times New Roman" w:hAnsi="Times New Roman" w:eastAsia="宋体"/>
        </w:rPr>
        <w:t xml:space="preserve">    # 查找是否有同向、相近楼层的任务共享</w:t>
      </w:r>
      <w:r>
        <w:rPr>
          <w:rFonts w:ascii="Times New Roman" w:hAnsi="Times New Roman" w:eastAsia="宋体"/>
        </w:rPr>
        <w:br w:type="textWrapping"/>
      </w:r>
      <w:r>
        <w:rPr>
          <w:rFonts w:ascii="Times New Roman" w:hAnsi="Times New Roman" w:eastAsia="宋体"/>
        </w:rPr>
        <w:t xml:space="preserve">    for scheduled in existing_slots:</w:t>
      </w:r>
      <w:r>
        <w:rPr>
          <w:rFonts w:ascii="Times New Roman" w:hAnsi="Times New Roman" w:eastAsia="宋体"/>
        </w:rPr>
        <w:br w:type="textWrapping"/>
      </w:r>
      <w:r>
        <w:rPr>
          <w:rFonts w:ascii="Times New Roman" w:hAnsi="Times New Roman" w:eastAsia="宋体"/>
        </w:rPr>
        <w:t xml:space="preserve">        scheduled_task = scheduled['task']</w:t>
      </w:r>
      <w:r>
        <w:rPr>
          <w:rFonts w:ascii="Times New Roman" w:hAnsi="Times New Roman" w:eastAsia="宋体"/>
        </w:rPr>
        <w:br w:type="textWrapping"/>
      </w:r>
      <w:r>
        <w:rPr>
          <w:rFonts w:ascii="Times New Roman" w:hAnsi="Times New Roman" w:eastAsia="宋体"/>
        </w:rPr>
        <w:t xml:space="preserve">        if scheduled_task['to_floor'] == to_floor and abs(scheduled_task['from_floor'] - from_floor) &lt;= 2:</w:t>
      </w:r>
      <w:r>
        <w:rPr>
          <w:rFonts w:ascii="Times New Roman" w:hAnsi="Times New Roman" w:eastAsia="宋体"/>
        </w:rPr>
        <w:br w:type="textWrapping"/>
      </w:r>
      <w:r>
        <w:rPr>
          <w:rFonts w:ascii="Times New Roman" w:hAnsi="Times New Roman" w:eastAsia="宋体"/>
        </w:rPr>
        <w:t xml:space="preserve">            # 扩展时间窗以容纳当前任务</w:t>
      </w:r>
      <w:r>
        <w:rPr>
          <w:rFonts w:ascii="Times New Roman" w:hAnsi="Times New Roman" w:eastAsia="宋体"/>
        </w:rPr>
        <w:br w:type="textWrapping"/>
      </w:r>
      <w:r>
        <w:rPr>
          <w:rFonts w:ascii="Times New Roman" w:hAnsi="Times New Roman" w:eastAsia="宋体"/>
        </w:rPr>
        <w:t xml:space="preserve">            new_start = min(scheduled['time_slot']['start'], 0)  # 当前任务立即加入</w:t>
      </w:r>
      <w:r>
        <w:rPr>
          <w:rFonts w:ascii="Times New Roman" w:hAnsi="Times New Roman" w:eastAsia="宋体"/>
        </w:rPr>
        <w:br w:type="textWrapping"/>
      </w:r>
      <w:r>
        <w:rPr>
          <w:rFonts w:ascii="Times New Roman" w:hAnsi="Times New Roman" w:eastAsia="宋体"/>
        </w:rPr>
        <w:t xml:space="preserve">            new_end = scheduled['time_slot']['end'] + 5  # 增加5个时间单位缓冲</w:t>
      </w:r>
      <w:r>
        <w:rPr>
          <w:rFonts w:ascii="Times New Roman" w:hAnsi="Times New Roman" w:eastAsia="宋体"/>
        </w:rPr>
        <w:br w:type="textWrapping"/>
      </w:r>
      <w:r>
        <w:rPr>
          <w:rFonts w:ascii="Times New Roman" w:hAnsi="Times New Roman" w:eastAsia="宋体"/>
        </w:rPr>
        <w:t xml:space="preserve">            return {'start': new_start, 'end': new_end}</w:t>
      </w:r>
      <w:r>
        <w:rPr>
          <w:rFonts w:ascii="Times New Roman" w:hAnsi="Times New Roman" w:eastAsia="宋体"/>
        </w:rPr>
        <w:br w:type="textWrapping"/>
      </w:r>
      <w:r>
        <w:rPr>
          <w:rFonts w:ascii="Times New Roman" w:hAnsi="Times New Roman" w:eastAsia="宋体"/>
        </w:rPr>
        <w:t xml:space="preserve">    return None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resolve_conflict(robot_tasks, elevator_schedule, current_task, booking_strategy):</w:t>
      </w:r>
      <w:r>
        <w:rPr>
          <w:rFonts w:ascii="Times New Roman" w:hAnsi="Times New Roman" w:eastAsia="宋体"/>
        </w:rPr>
        <w:br w:type="textWrapping"/>
      </w:r>
      <w:r>
        <w:rPr>
          <w:rFonts w:ascii="Times New Roman" w:hAnsi="Times New Roman" w:eastAsia="宋体"/>
        </w:rPr>
        <w:t xml:space="preserve">    # 冲突消解调整已有任务的时间窗或重新分配电梯</w:t>
      </w:r>
      <w:r>
        <w:rPr>
          <w:rFonts w:ascii="Times New Roman" w:hAnsi="Times New Roman" w:eastAsia="宋体"/>
        </w:rPr>
        <w:br w:type="textWrapping"/>
      </w:r>
      <w:r>
        <w:rPr>
          <w:rFonts w:ascii="Times New Roman" w:hAnsi="Times New Roman" w:eastAsia="宋体"/>
        </w:rPr>
        <w:t xml:space="preserve">    candidate_elevators = list(elevator_schedule.keys())</w:t>
      </w:r>
      <w:r>
        <w:rPr>
          <w:rFonts w:ascii="Times New Roman" w:hAnsi="Times New Roman" w:eastAsia="宋体"/>
        </w:rPr>
        <w:br w:type="textWrapping"/>
      </w:r>
      <w:r>
        <w:rPr>
          <w:rFonts w:ascii="Times New Roman" w:hAnsi="Times New Roman" w:eastAsia="宋体"/>
        </w:rPr>
        <w:t xml:space="preserve">    best_elevator = None</w:t>
      </w:r>
      <w:r>
        <w:rPr>
          <w:rFonts w:ascii="Times New Roman" w:hAnsi="Times New Roman" w:eastAsia="宋体"/>
        </w:rPr>
        <w:br w:type="textWrapping"/>
      </w:r>
      <w:r>
        <w:rPr>
          <w:rFonts w:ascii="Times New Roman" w:hAnsi="Times New Roman" w:eastAsia="宋体"/>
        </w:rPr>
        <w:t xml:space="preserve">    best_slot = None</w:t>
      </w:r>
      <w:r>
        <w:rPr>
          <w:rFonts w:ascii="Times New Roman" w:hAnsi="Times New Roman" w:eastAsia="宋体"/>
        </w:rPr>
        <w:br w:type="textWrapping"/>
      </w:r>
      <w:r>
        <w:rPr>
          <w:rFonts w:ascii="Times New Roman" w:hAnsi="Times New Roman" w:eastAsia="宋体"/>
        </w:rPr>
        <w:t xml:space="preserve">    min_disruption = float('inf')</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for elevator_id in candidate_elevators:</w:t>
      </w:r>
      <w:r>
        <w:rPr>
          <w:rFonts w:ascii="Times New Roman" w:hAnsi="Times New Roman" w:eastAsia="宋体"/>
        </w:rPr>
        <w:br w:type="textWrapping"/>
      </w:r>
      <w:r>
        <w:rPr>
          <w:rFonts w:ascii="Times New Roman" w:hAnsi="Times New Roman" w:eastAsia="宋体"/>
        </w:rPr>
        <w:t xml:space="preserve">        # 尝试将当前任务插入该电梯的预约表</w:t>
      </w:r>
      <w:r>
        <w:rPr>
          <w:rFonts w:ascii="Times New Roman" w:hAnsi="Times New Roman" w:eastAsia="宋体"/>
        </w:rPr>
        <w:br w:type="textWrapping"/>
      </w:r>
      <w:r>
        <w:rPr>
          <w:rFonts w:ascii="Times New Roman" w:hAnsi="Times New Roman" w:eastAsia="宋体"/>
        </w:rPr>
        <w:t xml:space="preserve">        temp_schedule = elevator_schedule[elevator_id].copy()</w:t>
      </w:r>
      <w:r>
        <w:rPr>
          <w:rFonts w:ascii="Times New Roman" w:hAnsi="Times New Roman" w:eastAsia="宋体"/>
        </w:rPr>
        <w:br w:type="textWrapping"/>
      </w:r>
      <w:r>
        <w:rPr>
          <w:rFonts w:ascii="Times New Roman" w:hAnsi="Times New Roman" w:eastAsia="宋体"/>
        </w:rPr>
        <w:t xml:space="preserve">        potential_slot = find_available_slot(temp_schedule, 10)  # 10个时间单位</w:t>
      </w:r>
      <w:r>
        <w:rPr>
          <w:rFonts w:ascii="Times New Roman" w:hAnsi="Times New Roman" w:eastAsia="宋体"/>
        </w:rPr>
        <w:br w:type="textWrapping"/>
      </w:r>
      <w:r>
        <w:rPr>
          <w:rFonts w:ascii="Times New Roman" w:hAnsi="Times New Roman" w:eastAsia="宋体"/>
        </w:rPr>
        <w:t xml:space="preserve">        if potential_slot is not None:</w:t>
      </w:r>
      <w:r>
        <w:rPr>
          <w:rFonts w:ascii="Times New Roman" w:hAnsi="Times New Roman" w:eastAsia="宋体"/>
        </w:rPr>
        <w:br w:type="textWrapping"/>
      </w:r>
      <w:r>
        <w:rPr>
          <w:rFonts w:ascii="Times New Roman" w:hAnsi="Times New Roman" w:eastAsia="宋体"/>
        </w:rPr>
        <w:t xml:space="preserve">            # 计算插入后对任务的影响</w:t>
      </w:r>
      <w:r>
        <w:rPr>
          <w:rFonts w:ascii="Times New Roman" w:hAnsi="Times New Roman" w:eastAsia="宋体"/>
        </w:rPr>
        <w:br w:type="textWrapping"/>
      </w:r>
      <w:r>
        <w:rPr>
          <w:rFonts w:ascii="Times New Roman" w:hAnsi="Times New Roman" w:eastAsia="宋体"/>
        </w:rPr>
        <w:t xml:space="preserve">            disruption = 0</w:t>
      </w:r>
      <w:r>
        <w:rPr>
          <w:rFonts w:ascii="Times New Roman" w:hAnsi="Times New Roman" w:eastAsia="宋体"/>
        </w:rPr>
        <w:br w:type="textWrapping"/>
      </w:r>
      <w:r>
        <w:rPr>
          <w:rFonts w:ascii="Times New Roman" w:hAnsi="Times New Roman" w:eastAsia="宋体"/>
        </w:rPr>
        <w:t xml:space="preserve">            for scheduled in temp_schedule:</w:t>
      </w:r>
      <w:r>
        <w:rPr>
          <w:rFonts w:ascii="Times New Roman" w:hAnsi="Times New Roman" w:eastAsia="宋体"/>
        </w:rPr>
        <w:br w:type="textWrapping"/>
      </w:r>
      <w:r>
        <w:rPr>
          <w:rFonts w:ascii="Times New Roman" w:hAnsi="Times New Roman" w:eastAsia="宋体"/>
        </w:rPr>
        <w:t xml:space="preserve">                if scheduled['time_slot']['start'] &lt; potential_slot['start'] &lt; scheduled['time_slot']['end']:</w:t>
      </w:r>
      <w:r>
        <w:rPr>
          <w:rFonts w:ascii="Times New Roman" w:hAnsi="Times New Roman" w:eastAsia="宋体"/>
        </w:rPr>
        <w:br w:type="textWrapping"/>
      </w:r>
      <w:r>
        <w:rPr>
          <w:rFonts w:ascii="Times New Roman" w:hAnsi="Times New Roman" w:eastAsia="宋体"/>
        </w:rPr>
        <w:t xml:space="preserve">                    disruption += scheduled['time_slot']['end'] - potential_slot['start']</w:t>
      </w:r>
      <w:r>
        <w:rPr>
          <w:rFonts w:ascii="Times New Roman" w:hAnsi="Times New Roman" w:eastAsia="宋体"/>
        </w:rPr>
        <w:br w:type="textWrapping"/>
      </w:r>
      <w:r>
        <w:rPr>
          <w:rFonts w:ascii="Times New Roman" w:hAnsi="Times New Roman" w:eastAsia="宋体"/>
        </w:rPr>
        <w:t xml:space="preserve">            if disruption &lt; min_disruption:</w:t>
      </w:r>
      <w:r>
        <w:rPr>
          <w:rFonts w:ascii="Times New Roman" w:hAnsi="Times New Roman" w:eastAsia="宋体"/>
        </w:rPr>
        <w:br w:type="textWrapping"/>
      </w:r>
      <w:r>
        <w:rPr>
          <w:rFonts w:ascii="Times New Roman" w:hAnsi="Times New Roman" w:eastAsia="宋体"/>
        </w:rPr>
        <w:t xml:space="preserve">                min_disruption = disruption</w:t>
      </w:r>
      <w:r>
        <w:rPr>
          <w:rFonts w:ascii="Times New Roman" w:hAnsi="Times New Roman" w:eastAsia="宋体"/>
        </w:rPr>
        <w:br w:type="textWrapping"/>
      </w:r>
      <w:r>
        <w:rPr>
          <w:rFonts w:ascii="Times New Roman" w:hAnsi="Times New Roman" w:eastAsia="宋体"/>
        </w:rPr>
        <w:t xml:space="preserve">                best_elevator = elevator_id</w:t>
      </w:r>
      <w:r>
        <w:rPr>
          <w:rFonts w:ascii="Times New Roman" w:hAnsi="Times New Roman" w:eastAsia="宋体"/>
        </w:rPr>
        <w:br w:type="textWrapping"/>
      </w:r>
      <w:r>
        <w:rPr>
          <w:rFonts w:ascii="Times New Roman" w:hAnsi="Times New Roman" w:eastAsia="宋体"/>
        </w:rPr>
        <w:t xml:space="preserve">                best_slot = potential_slot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best_elevator, best_slot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dynamic_obstacle_perception_replanning(obstacle_info, robot_paths, sensitivity_slider):</w:t>
      </w:r>
      <w:r>
        <w:rPr>
          <w:rFonts w:ascii="Times New Roman" w:hAnsi="Times New Roman" w:eastAsia="宋体"/>
        </w:rPr>
        <w:br w:type="textWrapping"/>
      </w:r>
      <w:r>
        <w:rPr>
          <w:rFonts w:ascii="Times New Roman" w:hAnsi="Times New Roman" w:eastAsia="宋体"/>
        </w:rPr>
        <w:t xml:space="preserve">    # 计算动态阈值，灵敏度越高阈值越小</w:t>
      </w:r>
      <w:r>
        <w:rPr>
          <w:rFonts w:ascii="Times New Roman" w:hAnsi="Times New Roman" w:eastAsia="宋体"/>
        </w:rPr>
        <w:br w:type="textWrapping"/>
      </w:r>
      <w:r>
        <w:rPr>
          <w:rFonts w:ascii="Times New Roman" w:hAnsi="Times New Roman" w:eastAsia="宋体"/>
        </w:rPr>
        <w:t xml:space="preserve">    base_threshold = 2.0  # 基础阈值2米</w:t>
      </w:r>
      <w:r>
        <w:rPr>
          <w:rFonts w:ascii="Times New Roman" w:hAnsi="Times New Roman" w:eastAsia="宋体"/>
        </w:rPr>
        <w:br w:type="textWrapping"/>
      </w:r>
      <w:r>
        <w:rPr>
          <w:rFonts w:ascii="Times New Roman" w:hAnsi="Times New Roman" w:eastAsia="宋体"/>
        </w:rPr>
        <w:t xml:space="preserve">    dynamic_threshold = base_threshold * (1.0 - sensitivity_slider / 10.0)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replan_events = []</w:t>
      </w:r>
      <w:r>
        <w:rPr>
          <w:rFonts w:ascii="Times New Roman" w:hAnsi="Times New Roman" w:eastAsia="宋体"/>
        </w:rPr>
        <w:br w:type="textWrapping"/>
      </w:r>
      <w:r>
        <w:rPr>
          <w:rFonts w:ascii="Times New Roman" w:hAnsi="Times New Roman" w:eastAsia="宋体"/>
        </w:rPr>
        <w:t xml:space="preserve">    # 处理每个障碍物信息</w:t>
      </w:r>
      <w:r>
        <w:rPr>
          <w:rFonts w:ascii="Times New Roman" w:hAnsi="Times New Roman" w:eastAsia="宋体"/>
        </w:rPr>
        <w:br w:type="textWrapping"/>
      </w:r>
      <w:r>
        <w:rPr>
          <w:rFonts w:ascii="Times New Roman" w:hAnsi="Times New Roman" w:eastAsia="宋体"/>
        </w:rPr>
        <w:t xml:space="preserve">    for obstacle in obstacle_info:</w:t>
      </w:r>
      <w:r>
        <w:rPr>
          <w:rFonts w:ascii="Times New Roman" w:hAnsi="Times New Roman" w:eastAsia="宋体"/>
        </w:rPr>
        <w:br w:type="textWrapping"/>
      </w:r>
      <w:r>
        <w:rPr>
          <w:rFonts w:ascii="Times New Roman" w:hAnsi="Times New Roman" w:eastAsia="宋体"/>
        </w:rPr>
        <w:t xml:space="preserve">        obstacle_pos = (obstacle['x'], obstacle['y'])</w:t>
      </w:r>
      <w:r>
        <w:rPr>
          <w:rFonts w:ascii="Times New Roman" w:hAnsi="Times New Roman" w:eastAsia="宋体"/>
        </w:rPr>
        <w:br w:type="textWrapping"/>
      </w:r>
      <w:r>
        <w:rPr>
          <w:rFonts w:ascii="Times New Roman" w:hAnsi="Times New Roman" w:eastAsia="宋体"/>
        </w:rPr>
        <w:t xml:space="preserve">        obstacle_radius = obstacle.get('radius', 0.5)</w:t>
      </w:r>
      <w:r>
        <w:rPr>
          <w:rFonts w:ascii="Times New Roman" w:hAnsi="Times New Roman" w:eastAsia="宋体"/>
        </w:rPr>
        <w:br w:type="textWrapping"/>
      </w:r>
      <w:r>
        <w:rPr>
          <w:rFonts w:ascii="Times New Roman" w:hAnsi="Times New Roman" w:eastAsia="宋体"/>
        </w:rPr>
        <w:t xml:space="preserve">        affected_robots =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检查每个机器人的路径是否与障碍物干涉</w:t>
      </w:r>
      <w:r>
        <w:rPr>
          <w:rFonts w:ascii="Times New Roman" w:hAnsi="Times New Roman" w:eastAsia="宋体"/>
        </w:rPr>
        <w:br w:type="textWrapping"/>
      </w:r>
      <w:r>
        <w:rPr>
          <w:rFonts w:ascii="Times New Roman" w:hAnsi="Times New Roman" w:eastAsia="宋体"/>
        </w:rPr>
        <w:t xml:space="preserve">        for robot_id, path in robot_paths.items():</w:t>
      </w:r>
      <w:r>
        <w:rPr>
          <w:rFonts w:ascii="Times New Roman" w:hAnsi="Times New Roman" w:eastAsia="宋体"/>
        </w:rPr>
        <w:br w:type="textWrapping"/>
      </w:r>
      <w:r>
        <w:rPr>
          <w:rFonts w:ascii="Times New Roman" w:hAnsi="Times New Roman" w:eastAsia="宋体"/>
        </w:rPr>
        <w:t xml:space="preserve">            min_distance = float('inf')</w:t>
      </w:r>
      <w:r>
        <w:rPr>
          <w:rFonts w:ascii="Times New Roman" w:hAnsi="Times New Roman" w:eastAsia="宋体"/>
        </w:rPr>
        <w:br w:type="textWrapping"/>
      </w:r>
      <w:r>
        <w:rPr>
          <w:rFonts w:ascii="Times New Roman" w:hAnsi="Times New Roman" w:eastAsia="宋体"/>
        </w:rPr>
        <w:t xml:space="preserve">            for i in range(len(path)-1):</w:t>
      </w:r>
      <w:r>
        <w:rPr>
          <w:rFonts w:ascii="Times New Roman" w:hAnsi="Times New Roman" w:eastAsia="宋体"/>
        </w:rPr>
        <w:br w:type="textWrapping"/>
      </w:r>
      <w:r>
        <w:rPr>
          <w:rFonts w:ascii="Times New Roman" w:hAnsi="Times New Roman" w:eastAsia="宋体"/>
        </w:rPr>
        <w:t xml:space="preserve">                segment_start = path[i]</w:t>
      </w:r>
      <w:r>
        <w:rPr>
          <w:rFonts w:ascii="Times New Roman" w:hAnsi="Times New Roman" w:eastAsia="宋体"/>
        </w:rPr>
        <w:br w:type="textWrapping"/>
      </w:r>
      <w:r>
        <w:rPr>
          <w:rFonts w:ascii="Times New Roman" w:hAnsi="Times New Roman" w:eastAsia="宋体"/>
        </w:rPr>
        <w:t xml:space="preserve">                segment_end = path[i+1]</w:t>
      </w:r>
      <w:r>
        <w:rPr>
          <w:rFonts w:ascii="Times New Roman" w:hAnsi="Times New Roman" w:eastAsia="宋体"/>
        </w:rPr>
        <w:br w:type="textWrapping"/>
      </w:r>
      <w:r>
        <w:rPr>
          <w:rFonts w:ascii="Times New Roman" w:hAnsi="Times New Roman" w:eastAsia="宋体"/>
        </w:rPr>
        <w:t xml:space="preserve">                # 计算点到线段的最短距离</w:t>
      </w:r>
      <w:r>
        <w:rPr>
          <w:rFonts w:ascii="Times New Roman" w:hAnsi="Times New Roman" w:eastAsia="宋体"/>
        </w:rPr>
        <w:br w:type="textWrapping"/>
      </w:r>
      <w:r>
        <w:rPr>
          <w:rFonts w:ascii="Times New Roman" w:hAnsi="Times New Roman" w:eastAsia="宋体"/>
        </w:rPr>
        <w:t xml:space="preserve">                seg_vec = (segment_end[0] - segment_start[0], segment_end[1] - segment_start[1])</w:t>
      </w:r>
      <w:r>
        <w:rPr>
          <w:rFonts w:ascii="Times New Roman" w:hAnsi="Times New Roman" w:eastAsia="宋体"/>
        </w:rPr>
        <w:br w:type="textWrapping"/>
      </w:r>
      <w:r>
        <w:rPr>
          <w:rFonts w:ascii="Times New Roman" w:hAnsi="Times New Roman" w:eastAsia="宋体"/>
        </w:rPr>
        <w:t xml:space="preserve">                pt_vec = (obstacle_pos[0] - segment_start[0], obstacle_pos[1] - segment_start[1])</w:t>
      </w:r>
      <w:r>
        <w:rPr>
          <w:rFonts w:ascii="Times New Roman" w:hAnsi="Times New Roman" w:eastAsia="宋体"/>
        </w:rPr>
        <w:br w:type="textWrapping"/>
      </w:r>
      <w:r>
        <w:rPr>
          <w:rFonts w:ascii="Times New Roman" w:hAnsi="Times New Roman" w:eastAsia="宋体"/>
        </w:rPr>
        <w:t xml:space="preserve">                seg_len_squared = seg_vec[0]**2 + seg_vec[1]**2</w:t>
      </w:r>
      <w:r>
        <w:rPr>
          <w:rFonts w:ascii="Times New Roman" w:hAnsi="Times New Roman" w:eastAsia="宋体"/>
        </w:rPr>
        <w:br w:type="textWrapping"/>
      </w:r>
      <w:r>
        <w:rPr>
          <w:rFonts w:ascii="Times New Roman" w:hAnsi="Times New Roman" w:eastAsia="宋体"/>
        </w:rPr>
        <w:t xml:space="preserve">                if seg_len_squared == 0:</w:t>
      </w:r>
      <w:r>
        <w:rPr>
          <w:rFonts w:ascii="Times New Roman" w:hAnsi="Times New Roman" w:eastAsia="宋体"/>
        </w:rPr>
        <w:br w:type="textWrapping"/>
      </w:r>
      <w:r>
        <w:rPr>
          <w:rFonts w:ascii="Times New Roman" w:hAnsi="Times New Roman" w:eastAsia="宋体"/>
        </w:rPr>
        <w:t xml:space="preserve">                    distance = ((segment_start[0] - obstacle_pos[0])**2 + (segment_start[1] - obstacle_pos[1])**2)**0.5</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t = max(0, min(1, (pt_vec[0]*seg_vec[0] + pt_vec[1]*seg_vec[1]) / seg_len_squared))</w:t>
      </w:r>
      <w:r>
        <w:rPr>
          <w:rFonts w:ascii="Times New Roman" w:hAnsi="Times New Roman" w:eastAsia="宋体"/>
        </w:rPr>
        <w:br w:type="textWrapping"/>
      </w:r>
      <w:r>
        <w:rPr>
          <w:rFonts w:ascii="Times New Roman" w:hAnsi="Times New Roman" w:eastAsia="宋体"/>
        </w:rPr>
        <w:t xml:space="preserve">                    projection = (segment_start[0] + t*seg_vec[0], segment_start[1] + t*seg_vec[1])</w:t>
      </w:r>
      <w:r>
        <w:rPr>
          <w:rFonts w:ascii="Times New Roman" w:hAnsi="Times New Roman" w:eastAsia="宋体"/>
        </w:rPr>
        <w:br w:type="textWrapping"/>
      </w:r>
      <w:r>
        <w:rPr>
          <w:rFonts w:ascii="Times New Roman" w:hAnsi="Times New Roman" w:eastAsia="宋体"/>
        </w:rPr>
        <w:t xml:space="preserve">                    distance = ((projection[0] - obstacle_pos[0])**2 + (projection[1] - obstacle_pos[1])**2)**0.5</w:t>
      </w:r>
      <w:r>
        <w:rPr>
          <w:rFonts w:ascii="Times New Roman" w:hAnsi="Times New Roman" w:eastAsia="宋体"/>
        </w:rPr>
        <w:br w:type="textWrapping"/>
      </w:r>
      <w:r>
        <w:rPr>
          <w:rFonts w:ascii="Times New Roman" w:hAnsi="Times New Roman" w:eastAsia="宋体"/>
        </w:rPr>
        <w:t xml:space="preserve">                min_distance = min(min_distance, distance)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如果距离小于阈值且考虑障碍物半径，则触发重规划</w:t>
      </w:r>
      <w:r>
        <w:rPr>
          <w:rFonts w:ascii="Times New Roman" w:hAnsi="Times New Roman" w:eastAsia="宋体"/>
        </w:rPr>
        <w:br w:type="textWrapping"/>
      </w:r>
      <w:r>
        <w:rPr>
          <w:rFonts w:ascii="Times New Roman" w:hAnsi="Times New Roman" w:eastAsia="宋体"/>
        </w:rPr>
        <w:t xml:space="preserve">            if min_distance &lt; dynamic_threshold + obstacle_radius:</w:t>
      </w:r>
      <w:r>
        <w:rPr>
          <w:rFonts w:ascii="Times New Roman" w:hAnsi="Times New Roman" w:eastAsia="宋体"/>
        </w:rPr>
        <w:br w:type="textWrapping"/>
      </w:r>
      <w:r>
        <w:rPr>
          <w:rFonts w:ascii="Times New Roman" w:hAnsi="Times New Roman" w:eastAsia="宋体"/>
        </w:rPr>
        <w:t xml:space="preserve">                affected_robots.append(robot_id)</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生成重规划事件</w:t>
      </w:r>
      <w:r>
        <w:rPr>
          <w:rFonts w:ascii="Times New Roman" w:hAnsi="Times New Roman" w:eastAsia="宋体"/>
        </w:rPr>
        <w:br w:type="textWrapping"/>
      </w:r>
      <w:r>
        <w:rPr>
          <w:rFonts w:ascii="Times New Roman" w:hAnsi="Times New Roman" w:eastAsia="宋体"/>
        </w:rPr>
        <w:t xml:space="preserve">        if affected_robots:</w:t>
      </w:r>
      <w:r>
        <w:rPr>
          <w:rFonts w:ascii="Times New Roman" w:hAnsi="Times New Roman" w:eastAsia="宋体"/>
        </w:rPr>
        <w:br w:type="textWrapping"/>
      </w:r>
      <w:r>
        <w:rPr>
          <w:rFonts w:ascii="Times New Roman" w:hAnsi="Times New Roman" w:eastAsia="宋体"/>
        </w:rPr>
        <w:t xml:space="preserve">            replan_type = 'global' if obstacle.get('persistent', False) else 'local'</w:t>
      </w:r>
      <w:r>
        <w:rPr>
          <w:rFonts w:ascii="Times New Roman" w:hAnsi="Times New Roman" w:eastAsia="宋体"/>
        </w:rPr>
        <w:br w:type="textWrapping"/>
      </w:r>
      <w:r>
        <w:rPr>
          <w:rFonts w:ascii="Times New Roman" w:hAnsi="Times New Roman" w:eastAsia="宋体"/>
        </w:rPr>
        <w:t xml:space="preserve">            replan_events.append({</w:t>
      </w:r>
      <w:r>
        <w:rPr>
          <w:rFonts w:ascii="Times New Roman" w:hAnsi="Times New Roman" w:eastAsia="宋体"/>
        </w:rPr>
        <w:br w:type="textWrapping"/>
      </w:r>
      <w:r>
        <w:rPr>
          <w:rFonts w:ascii="Times New Roman" w:hAnsi="Times New Roman" w:eastAsia="宋体"/>
        </w:rPr>
        <w:t xml:space="preserve">                'obstacle_id': obstacle['id'],</w:t>
      </w:r>
      <w:r>
        <w:rPr>
          <w:rFonts w:ascii="Times New Roman" w:hAnsi="Times New Roman" w:eastAsia="宋体"/>
        </w:rPr>
        <w:br w:type="textWrapping"/>
      </w:r>
      <w:r>
        <w:rPr>
          <w:rFonts w:ascii="Times New Roman" w:hAnsi="Times New Roman" w:eastAsia="宋体"/>
        </w:rPr>
        <w:t xml:space="preserve">                'obstacle_position': obstacle_pos,</w:t>
      </w:r>
      <w:r>
        <w:rPr>
          <w:rFonts w:ascii="Times New Roman" w:hAnsi="Times New Roman" w:eastAsia="宋体"/>
        </w:rPr>
        <w:br w:type="textWrapping"/>
      </w:r>
      <w:r>
        <w:rPr>
          <w:rFonts w:ascii="Times New Roman" w:hAnsi="Times New Roman" w:eastAsia="宋体"/>
        </w:rPr>
        <w:t xml:space="preserve">                'affected_robots': affected_robots,</w:t>
      </w:r>
      <w:r>
        <w:rPr>
          <w:rFonts w:ascii="Times New Roman" w:hAnsi="Times New Roman" w:eastAsia="宋体"/>
        </w:rPr>
        <w:br w:type="textWrapping"/>
      </w:r>
      <w:r>
        <w:rPr>
          <w:rFonts w:ascii="Times New Roman" w:hAnsi="Times New Roman" w:eastAsia="宋体"/>
        </w:rPr>
        <w:t xml:space="preserve">                'replan_type': replan_type</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replan_events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path_smoothing_speed_profile(initial_path, kinematic_params):</w:t>
      </w:r>
      <w:r>
        <w:rPr>
          <w:rFonts w:ascii="Times New Roman" w:hAnsi="Times New Roman" w:eastAsia="宋体"/>
        </w:rPr>
        <w:br w:type="textWrapping"/>
      </w:r>
      <w:r>
        <w:rPr>
          <w:rFonts w:ascii="Times New Roman" w:hAnsi="Times New Roman" w:eastAsia="宋体"/>
        </w:rPr>
        <w:t xml:space="preserve">    # 提取运动学约束参数</w:t>
      </w:r>
      <w:r>
        <w:rPr>
          <w:rFonts w:ascii="Times New Roman" w:hAnsi="Times New Roman" w:eastAsia="宋体"/>
        </w:rPr>
        <w:br w:type="textWrapping"/>
      </w:r>
      <w:r>
        <w:rPr>
          <w:rFonts w:ascii="Times New Roman" w:hAnsi="Times New Roman" w:eastAsia="宋体"/>
        </w:rPr>
        <w:t xml:space="preserve">    max_speed = kinematic_params['max_speed']</w:t>
      </w:r>
      <w:r>
        <w:rPr>
          <w:rFonts w:ascii="Times New Roman" w:hAnsi="Times New Roman" w:eastAsia="宋体"/>
        </w:rPr>
        <w:br w:type="textWrapping"/>
      </w:r>
      <w:r>
        <w:rPr>
          <w:rFonts w:ascii="Times New Roman" w:hAnsi="Times New Roman" w:eastAsia="宋体"/>
        </w:rPr>
        <w:t xml:space="preserve">    max_acceleration = kinematic_params['max_acceleration']</w:t>
      </w:r>
      <w:r>
        <w:rPr>
          <w:rFonts w:ascii="Times New Roman" w:hAnsi="Times New Roman" w:eastAsia="宋体"/>
        </w:rPr>
        <w:br w:type="textWrapping"/>
      </w:r>
      <w:r>
        <w:rPr>
          <w:rFonts w:ascii="Times New Roman" w:hAnsi="Times New Roman" w:eastAsia="宋体"/>
        </w:rPr>
        <w:t xml:space="preserve">    max_angular_velocity = kinematic_params['max_angular_velocity']</w:t>
      </w:r>
      <w:r>
        <w:rPr>
          <w:rFonts w:ascii="Times New Roman" w:hAnsi="Times New Roman" w:eastAsia="宋体"/>
        </w:rPr>
        <w:br w:type="textWrapping"/>
      </w:r>
      <w:r>
        <w:rPr>
          <w:rFonts w:ascii="Times New Roman" w:hAnsi="Times New Roman" w:eastAsia="宋体"/>
        </w:rPr>
        <w:t xml:space="preserve">    min_turning_radius = kinematic_params['min_turning_radius']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使用Clothoid曲线进行路径平滑</w:t>
      </w:r>
      <w:r>
        <w:rPr>
          <w:rFonts w:ascii="Times New Roman" w:hAnsi="Times New Roman" w:eastAsia="宋体"/>
        </w:rPr>
        <w:br w:type="textWrapping"/>
      </w:r>
      <w:r>
        <w:rPr>
          <w:rFonts w:ascii="Times New Roman" w:hAnsi="Times New Roman" w:eastAsia="宋体"/>
        </w:rPr>
        <w:t xml:space="preserve">    smoothed_path = []</w:t>
      </w:r>
      <w:r>
        <w:rPr>
          <w:rFonts w:ascii="Times New Roman" w:hAnsi="Times New Roman" w:eastAsia="宋体"/>
        </w:rPr>
        <w:br w:type="textWrapping"/>
      </w:r>
      <w:r>
        <w:rPr>
          <w:rFonts w:ascii="Times New Roman" w:hAnsi="Times New Roman" w:eastAsia="宋体"/>
        </w:rPr>
        <w:t xml:space="preserve">    if len(initial_path) &gt;= 3:</w:t>
      </w:r>
      <w:r>
        <w:rPr>
          <w:rFonts w:ascii="Times New Roman" w:hAnsi="Times New Roman" w:eastAsia="宋体"/>
        </w:rPr>
        <w:br w:type="textWrapping"/>
      </w:r>
      <w:r>
        <w:rPr>
          <w:rFonts w:ascii="Times New Roman" w:hAnsi="Times New Roman" w:eastAsia="宋体"/>
        </w:rPr>
        <w:t xml:space="preserve">        for i in range(len(initial_path)-2):</w:t>
      </w:r>
      <w:r>
        <w:rPr>
          <w:rFonts w:ascii="Times New Roman" w:hAnsi="Times New Roman" w:eastAsia="宋体"/>
        </w:rPr>
        <w:br w:type="textWrapping"/>
      </w:r>
      <w:r>
        <w:rPr>
          <w:rFonts w:ascii="Times New Roman" w:hAnsi="Times New Roman" w:eastAsia="宋体"/>
        </w:rPr>
        <w:t xml:space="preserve">            p0 = initial_path[i]</w:t>
      </w:r>
      <w:r>
        <w:rPr>
          <w:rFonts w:ascii="Times New Roman" w:hAnsi="Times New Roman" w:eastAsia="宋体"/>
        </w:rPr>
        <w:br w:type="textWrapping"/>
      </w:r>
      <w:r>
        <w:rPr>
          <w:rFonts w:ascii="Times New Roman" w:hAnsi="Times New Roman" w:eastAsia="宋体"/>
        </w:rPr>
        <w:t xml:space="preserve">            p1 = initial_path[i+1]</w:t>
      </w:r>
      <w:r>
        <w:rPr>
          <w:rFonts w:ascii="Times New Roman" w:hAnsi="Times New Roman" w:eastAsia="宋体"/>
        </w:rPr>
        <w:br w:type="textWrapping"/>
      </w:r>
      <w:r>
        <w:rPr>
          <w:rFonts w:ascii="Times New Roman" w:hAnsi="Times New Roman" w:eastAsia="宋体"/>
        </w:rPr>
        <w:t xml:space="preserve">            p2 = initial_path[i+2]</w:t>
      </w:r>
      <w:r>
        <w:rPr>
          <w:rFonts w:ascii="Times New Roman" w:hAnsi="Times New Roman" w:eastAsia="宋体"/>
        </w:rPr>
        <w:br w:type="textWrapping"/>
      </w:r>
      <w:r>
        <w:rPr>
          <w:rFonts w:ascii="Times New Roman" w:hAnsi="Times New Roman" w:eastAsia="宋体"/>
        </w:rPr>
        <w:t xml:space="preserve">            # 计算间控制点</w:t>
      </w:r>
      <w:r>
        <w:rPr>
          <w:rFonts w:ascii="Times New Roman" w:hAnsi="Times New Roman" w:eastAsia="宋体"/>
        </w:rPr>
        <w:br w:type="textWrapping"/>
      </w:r>
      <w:r>
        <w:rPr>
          <w:rFonts w:ascii="Times New Roman" w:hAnsi="Times New Roman" w:eastAsia="宋体"/>
        </w:rPr>
        <w:t xml:space="preserve">            cx = (p0[0] + p1[0]) / 2.0</w:t>
      </w:r>
      <w:r>
        <w:rPr>
          <w:rFonts w:ascii="Times New Roman" w:hAnsi="Times New Roman" w:eastAsia="宋体"/>
        </w:rPr>
        <w:br w:type="textWrapping"/>
      </w:r>
      <w:r>
        <w:rPr>
          <w:rFonts w:ascii="Times New Roman" w:hAnsi="Times New Roman" w:eastAsia="宋体"/>
        </w:rPr>
        <w:t xml:space="preserve">            cy = (p0[1] + p1[1]) / 2.0</w:t>
      </w:r>
      <w:r>
        <w:rPr>
          <w:rFonts w:ascii="Times New Roman" w:hAnsi="Times New Roman" w:eastAsia="宋体"/>
        </w:rPr>
        <w:br w:type="textWrapping"/>
      </w:r>
      <w:r>
        <w:rPr>
          <w:rFonts w:ascii="Times New Roman" w:hAnsi="Times New Roman" w:eastAsia="宋体"/>
        </w:rPr>
        <w:t xml:space="preserve">            dx = (p1[0] + p2[0]) / 2.0</w:t>
      </w:r>
      <w:r>
        <w:rPr>
          <w:rFonts w:ascii="Times New Roman" w:hAnsi="Times New Roman" w:eastAsia="宋体"/>
        </w:rPr>
        <w:br w:type="textWrapping"/>
      </w:r>
      <w:r>
        <w:rPr>
          <w:rFonts w:ascii="Times New Roman" w:hAnsi="Times New Roman" w:eastAsia="宋体"/>
        </w:rPr>
        <w:t xml:space="preserve">            dy = (p1[1] + p2[1]) / 2.0</w:t>
      </w:r>
      <w:r>
        <w:rPr>
          <w:rFonts w:ascii="Times New Roman" w:hAnsi="Times New Roman" w:eastAsia="宋体"/>
        </w:rPr>
        <w:br w:type="textWrapping"/>
      </w:r>
      <w:r>
        <w:rPr>
          <w:rFonts w:ascii="Times New Roman" w:hAnsi="Times New Roman" w:eastAsia="宋体"/>
        </w:rPr>
        <w:t xml:space="preserve">            # 生成Clothoid曲线段</w:t>
      </w:r>
      <w:r>
        <w:rPr>
          <w:rFonts w:ascii="Times New Roman" w:hAnsi="Times New Roman" w:eastAsia="宋体"/>
        </w:rPr>
        <w:br w:type="textWrapping"/>
      </w:r>
      <w:r>
        <w:rPr>
          <w:rFonts w:ascii="Times New Roman" w:hAnsi="Times New Roman" w:eastAsia="宋体"/>
        </w:rPr>
        <w:t xml:space="preserve">            segment_points = generate_clothoid_segment(p0, (cx, cy), p1, (dx, dy), p2, num_points=10)</w:t>
      </w:r>
      <w:r>
        <w:rPr>
          <w:rFonts w:ascii="Times New Roman" w:hAnsi="Times New Roman" w:eastAsia="宋体"/>
        </w:rPr>
        <w:br w:type="textWrapping"/>
      </w:r>
      <w:r>
        <w:rPr>
          <w:rFonts w:ascii="Times New Roman" w:hAnsi="Times New Roman" w:eastAsia="宋体"/>
        </w:rPr>
        <w:t xml:space="preserve">            smoothed_path.extend(segment_points)</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smoothed_path = initial_path</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计算路径曲率</w:t>
      </w:r>
      <w:r>
        <w:rPr>
          <w:rFonts w:ascii="Times New Roman" w:hAnsi="Times New Roman" w:eastAsia="宋体"/>
        </w:rPr>
        <w:br w:type="textWrapping"/>
      </w:r>
      <w:r>
        <w:rPr>
          <w:rFonts w:ascii="Times New Roman" w:hAnsi="Times New Roman" w:eastAsia="宋体"/>
        </w:rPr>
        <w:t xml:space="preserve">    curvatures = []</w:t>
      </w:r>
      <w:r>
        <w:rPr>
          <w:rFonts w:ascii="Times New Roman" w:hAnsi="Times New Roman" w:eastAsia="宋体"/>
        </w:rPr>
        <w:br w:type="textWrapping"/>
      </w:r>
      <w:r>
        <w:rPr>
          <w:rFonts w:ascii="Times New Roman" w:hAnsi="Times New Roman" w:eastAsia="宋体"/>
        </w:rPr>
        <w:t xml:space="preserve">    for i in range(1, len(smoothed_path)-1):</w:t>
      </w:r>
      <w:r>
        <w:rPr>
          <w:rFonts w:ascii="Times New Roman" w:hAnsi="Times New Roman" w:eastAsia="宋体"/>
        </w:rPr>
        <w:br w:type="textWrapping"/>
      </w:r>
      <w:r>
        <w:rPr>
          <w:rFonts w:ascii="Times New Roman" w:hAnsi="Times New Roman" w:eastAsia="宋体"/>
        </w:rPr>
        <w:t xml:space="preserve">        x0, y0 = smoothed_path[i-1]</w:t>
      </w:r>
      <w:r>
        <w:rPr>
          <w:rFonts w:ascii="Times New Roman" w:hAnsi="Times New Roman" w:eastAsia="宋体"/>
        </w:rPr>
        <w:br w:type="textWrapping"/>
      </w:r>
      <w:r>
        <w:rPr>
          <w:rFonts w:ascii="Times New Roman" w:hAnsi="Times New Roman" w:eastAsia="宋体"/>
        </w:rPr>
        <w:t xml:space="preserve">        x1, y1 = smoothed_path[i]</w:t>
      </w:r>
      <w:r>
        <w:rPr>
          <w:rFonts w:ascii="Times New Roman" w:hAnsi="Times New Roman" w:eastAsia="宋体"/>
        </w:rPr>
        <w:br w:type="textWrapping"/>
      </w:r>
      <w:r>
        <w:rPr>
          <w:rFonts w:ascii="Times New Roman" w:hAnsi="Times New Roman" w:eastAsia="宋体"/>
        </w:rPr>
        <w:t xml:space="preserve">        x2, y2 = smoothed_path[i+1]</w:t>
      </w:r>
      <w:r>
        <w:rPr>
          <w:rFonts w:ascii="Times New Roman" w:hAnsi="Times New Roman" w:eastAsia="宋体"/>
        </w:rPr>
        <w:br w:type="textWrapping"/>
      </w:r>
      <w:r>
        <w:rPr>
          <w:rFonts w:ascii="Times New Roman" w:hAnsi="Times New Roman" w:eastAsia="宋体"/>
        </w:rPr>
        <w:t xml:space="preserve">        # 使用三点法估算曲率</w:t>
      </w:r>
      <w:r>
        <w:rPr>
          <w:rFonts w:ascii="Times New Roman" w:hAnsi="Times New Roman" w:eastAsia="宋体"/>
        </w:rPr>
        <w:br w:type="textWrapping"/>
      </w:r>
      <w:r>
        <w:rPr>
          <w:rFonts w:ascii="Times New Roman" w:hAnsi="Times New Roman" w:eastAsia="宋体"/>
        </w:rPr>
        <w:t xml:space="preserve">        dx1 = x1 - x0</w:t>
      </w:r>
      <w:r>
        <w:rPr>
          <w:rFonts w:ascii="Times New Roman" w:hAnsi="Times New Roman" w:eastAsia="宋体"/>
        </w:rPr>
        <w:br w:type="textWrapping"/>
      </w:r>
      <w:r>
        <w:rPr>
          <w:rFonts w:ascii="Times New Roman" w:hAnsi="Times New Roman" w:eastAsia="宋体"/>
        </w:rPr>
        <w:t xml:space="preserve">        dy1 = y1 - y0</w:t>
      </w:r>
      <w:r>
        <w:rPr>
          <w:rFonts w:ascii="Times New Roman" w:hAnsi="Times New Roman" w:eastAsia="宋体"/>
        </w:rPr>
        <w:br w:type="textWrapping"/>
      </w:r>
      <w:r>
        <w:rPr>
          <w:rFonts w:ascii="Times New Roman" w:hAnsi="Times New Roman" w:eastAsia="宋体"/>
        </w:rPr>
        <w:t xml:space="preserve">        dx2 = x2 - x1</w:t>
      </w:r>
      <w:r>
        <w:rPr>
          <w:rFonts w:ascii="Times New Roman" w:hAnsi="Times New Roman" w:eastAsia="宋体"/>
        </w:rPr>
        <w:br w:type="textWrapping"/>
      </w:r>
      <w:r>
        <w:rPr>
          <w:rFonts w:ascii="Times New Roman" w:hAnsi="Times New Roman" w:eastAsia="宋体"/>
        </w:rPr>
        <w:t xml:space="preserve">        dy2 = y2 - y1</w:t>
      </w:r>
      <w:r>
        <w:rPr>
          <w:rFonts w:ascii="Times New Roman" w:hAnsi="Times New Roman" w:eastAsia="宋体"/>
        </w:rPr>
        <w:br w:type="textWrapping"/>
      </w:r>
      <w:r>
        <w:rPr>
          <w:rFonts w:ascii="Times New Roman" w:hAnsi="Times New Roman" w:eastAsia="宋体"/>
        </w:rPr>
        <w:t xml:space="preserve">        cross_product = dx1*dy2 - dy1*dx2</w:t>
      </w:r>
      <w:r>
        <w:rPr>
          <w:rFonts w:ascii="Times New Roman" w:hAnsi="Times New Roman" w:eastAsia="宋体"/>
        </w:rPr>
        <w:br w:type="textWrapping"/>
      </w:r>
      <w:r>
        <w:rPr>
          <w:rFonts w:ascii="Times New Roman" w:hAnsi="Times New Roman" w:eastAsia="宋体"/>
        </w:rPr>
        <w:t xml:space="preserve">        dot_product = dx1*dx2 + dy1*dy2</w:t>
      </w:r>
      <w:r>
        <w:rPr>
          <w:rFonts w:ascii="Times New Roman" w:hAnsi="Times New Roman" w:eastAsia="宋体"/>
        </w:rPr>
        <w:br w:type="textWrapping"/>
      </w:r>
      <w:r>
        <w:rPr>
          <w:rFonts w:ascii="Times New Roman" w:hAnsi="Times New Roman" w:eastAsia="宋体"/>
        </w:rPr>
        <w:t xml:space="preserve">        len1 = (dx1**2 + dy1**2)**0.5</w:t>
      </w:r>
      <w:r>
        <w:rPr>
          <w:rFonts w:ascii="Times New Roman" w:hAnsi="Times New Roman" w:eastAsia="宋体"/>
        </w:rPr>
        <w:br w:type="textWrapping"/>
      </w:r>
      <w:r>
        <w:rPr>
          <w:rFonts w:ascii="Times New Roman" w:hAnsi="Times New Roman" w:eastAsia="宋体"/>
        </w:rPr>
        <w:t xml:space="preserve">        len2 = (dx2**2 + dy2**2)**0.5</w:t>
      </w:r>
      <w:r>
        <w:rPr>
          <w:rFonts w:ascii="Times New Roman" w:hAnsi="Times New Roman" w:eastAsia="宋体"/>
        </w:rPr>
        <w:br w:type="textWrapping"/>
      </w:r>
      <w:r>
        <w:rPr>
          <w:rFonts w:ascii="Times New Roman" w:hAnsi="Times New Roman" w:eastAsia="宋体"/>
        </w:rPr>
        <w:t xml:space="preserve">        if len1 * len2 &gt; 0:</w:t>
      </w:r>
      <w:r>
        <w:rPr>
          <w:rFonts w:ascii="Times New Roman" w:hAnsi="Times New Roman" w:eastAsia="宋体"/>
        </w:rPr>
        <w:br w:type="textWrapping"/>
      </w:r>
      <w:r>
        <w:rPr>
          <w:rFonts w:ascii="Times New Roman" w:hAnsi="Times New Roman" w:eastAsia="宋体"/>
        </w:rPr>
        <w:t xml:space="preserve">            curvature = 2 * cross_product / (len1 * len2 * (len1 + len2))</w:t>
      </w:r>
      <w:r>
        <w:rPr>
          <w:rFonts w:ascii="Times New Roman" w:hAnsi="Times New Roman" w:eastAsia="宋体"/>
        </w:rPr>
        <w:br w:type="textWrapping"/>
      </w:r>
      <w:r>
        <w:rPr>
          <w:rFonts w:ascii="Times New Roman" w:hAnsi="Times New Roman" w:eastAsia="宋体"/>
        </w:rPr>
        <w:t xml:space="preserve">            curvatures.append(abs(curvature))</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curvatures.append(0)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基于曲率进行速度规划</w:t>
      </w:r>
      <w:r>
        <w:rPr>
          <w:rFonts w:ascii="Times New Roman" w:hAnsi="Times New Roman" w:eastAsia="宋体"/>
        </w:rPr>
        <w:br w:type="textWrapping"/>
      </w:r>
      <w:r>
        <w:rPr>
          <w:rFonts w:ascii="Times New Roman" w:hAnsi="Times New Roman" w:eastAsia="宋体"/>
        </w:rPr>
        <w:t xml:space="preserve">    speed_profile = []</w:t>
      </w:r>
      <w:r>
        <w:rPr>
          <w:rFonts w:ascii="Times New Roman" w:hAnsi="Times New Roman" w:eastAsia="宋体"/>
        </w:rPr>
        <w:br w:type="textWrapping"/>
      </w:r>
      <w:r>
        <w:rPr>
          <w:rFonts w:ascii="Times New Roman" w:hAnsi="Times New Roman" w:eastAsia="宋体"/>
        </w:rPr>
        <w:t xml:space="preserve">    current_speed = 0.0</w:t>
      </w:r>
      <w:r>
        <w:rPr>
          <w:rFonts w:ascii="Times New Roman" w:hAnsi="Times New Roman" w:eastAsia="宋体"/>
        </w:rPr>
        <w:br w:type="textWrapping"/>
      </w:r>
      <w:r>
        <w:rPr>
          <w:rFonts w:ascii="Times New Roman" w:hAnsi="Times New Roman" w:eastAsia="宋体"/>
        </w:rPr>
        <w:t xml:space="preserve">    time_stamp = 0.0</w:t>
      </w:r>
      <w:r>
        <w:rPr>
          <w:rFonts w:ascii="Times New Roman" w:hAnsi="Times New Roman" w:eastAsia="宋体"/>
        </w:rPr>
        <w:br w:type="textWrapping"/>
      </w:r>
      <w:r>
        <w:rPr>
          <w:rFonts w:ascii="Times New Roman" w:hAnsi="Times New Roman" w:eastAsia="宋体"/>
        </w:rPr>
        <w:t xml:space="preserve">    for i, point in enumerate(smoothed_path):</w:t>
      </w:r>
      <w:r>
        <w:rPr>
          <w:rFonts w:ascii="Times New Roman" w:hAnsi="Times New Roman" w:eastAsia="宋体"/>
        </w:rPr>
        <w:br w:type="textWrapping"/>
      </w:r>
      <w:r>
        <w:rPr>
          <w:rFonts w:ascii="Times New Roman" w:hAnsi="Times New Roman" w:eastAsia="宋体"/>
        </w:rPr>
        <w:t xml:space="preserve">        if i &lt; len(curvatures):</w:t>
      </w:r>
      <w:r>
        <w:rPr>
          <w:rFonts w:ascii="Times New Roman" w:hAnsi="Times New Roman" w:eastAsia="宋体"/>
        </w:rPr>
        <w:br w:type="textWrapping"/>
      </w:r>
      <w:r>
        <w:rPr>
          <w:rFonts w:ascii="Times New Roman" w:hAnsi="Times New Roman" w:eastAsia="宋体"/>
        </w:rPr>
        <w:t xml:space="preserve">            curvature = curvatures[i]</w:t>
      </w:r>
      <w:r>
        <w:rPr>
          <w:rFonts w:ascii="Times New Roman" w:hAnsi="Times New Roman" w:eastAsia="宋体"/>
        </w:rPr>
        <w:br w:type="textWrapping"/>
      </w:r>
      <w:r>
        <w:rPr>
          <w:rFonts w:ascii="Times New Roman" w:hAnsi="Times New Roman" w:eastAsia="宋体"/>
        </w:rPr>
        <w:t xml:space="preserve">            # 曲率限制速度</w:t>
      </w:r>
      <w:r>
        <w:rPr>
          <w:rFonts w:ascii="Times New Roman" w:hAnsi="Times New Roman" w:eastAsia="宋体"/>
        </w:rPr>
        <w:br w:type="textWrapping"/>
      </w:r>
      <w:r>
        <w:rPr>
          <w:rFonts w:ascii="Times New Roman" w:hAnsi="Times New Roman" w:eastAsia="宋体"/>
        </w:rPr>
        <w:t xml:space="preserve">            max_allowed_speed = min(max_speed, max_angular_velocity / max(curvature, 0.001))</w:t>
      </w:r>
      <w:r>
        <w:rPr>
          <w:rFonts w:ascii="Times New Roman" w:hAnsi="Times New Roman" w:eastAsia="宋体"/>
        </w:rPr>
        <w:br w:type="textWrapping"/>
      </w:r>
      <w:r>
        <w:rPr>
          <w:rFonts w:ascii="Times New Roman" w:hAnsi="Times New Roman" w:eastAsia="宋体"/>
        </w:rPr>
        <w:t xml:space="preserve">            # 计算加速度限制</w:t>
      </w:r>
      <w:r>
        <w:rPr>
          <w:rFonts w:ascii="Times New Roman" w:hAnsi="Times New Roman" w:eastAsia="宋体"/>
        </w:rPr>
        <w:br w:type="textWrapping"/>
      </w:r>
      <w:r>
        <w:rPr>
          <w:rFonts w:ascii="Times New Roman" w:hAnsi="Times New Roman" w:eastAsia="宋体"/>
        </w:rPr>
        <w:t xml:space="preserve">            target_speed = min(current_speed + max_acceleration * 0.1, max_allowed_speed)  # 0.1秒时间间隔</w:t>
      </w:r>
      <w:r>
        <w:rPr>
          <w:rFonts w:ascii="Times New Roman" w:hAnsi="Times New Roman" w:eastAsia="宋体"/>
        </w:rPr>
        <w:br w:type="textWrapping"/>
      </w:r>
      <w:r>
        <w:rPr>
          <w:rFonts w:ascii="Times New Roman" w:hAnsi="Times New Roman" w:eastAsia="宋体"/>
        </w:rPr>
        <w:t xml:space="preserve">            current_speed = target_speed</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target_speed = current_speed</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记录时间戳和速度</w:t>
      </w:r>
      <w:r>
        <w:rPr>
          <w:rFonts w:ascii="Times New Roman" w:hAnsi="Times New Roman" w:eastAsia="宋体"/>
        </w:rPr>
        <w:br w:type="textWrapping"/>
      </w:r>
      <w:r>
        <w:rPr>
          <w:rFonts w:ascii="Times New Roman" w:hAnsi="Times New Roman" w:eastAsia="宋体"/>
        </w:rPr>
        <w:t xml:space="preserve">        speed_profile.append({</w:t>
      </w:r>
      <w:r>
        <w:rPr>
          <w:rFonts w:ascii="Times New Roman" w:hAnsi="Times New Roman" w:eastAsia="宋体"/>
        </w:rPr>
        <w:br w:type="textWrapping"/>
      </w:r>
      <w:r>
        <w:rPr>
          <w:rFonts w:ascii="Times New Roman" w:hAnsi="Times New Roman" w:eastAsia="宋体"/>
        </w:rPr>
        <w:t xml:space="preserve">            'position': point,</w:t>
      </w:r>
      <w:r>
        <w:rPr>
          <w:rFonts w:ascii="Times New Roman" w:hAnsi="Times New Roman" w:eastAsia="宋体"/>
        </w:rPr>
        <w:br w:type="textWrapping"/>
      </w:r>
      <w:r>
        <w:rPr>
          <w:rFonts w:ascii="Times New Roman" w:hAnsi="Times New Roman" w:eastAsia="宋体"/>
        </w:rPr>
        <w:t xml:space="preserve">            'speed': target_speed,</w:t>
      </w:r>
      <w:r>
        <w:rPr>
          <w:rFonts w:ascii="Times New Roman" w:hAnsi="Times New Roman" w:eastAsia="宋体"/>
        </w:rPr>
        <w:br w:type="textWrapping"/>
      </w:r>
      <w:r>
        <w:rPr>
          <w:rFonts w:ascii="Times New Roman" w:hAnsi="Times New Roman" w:eastAsia="宋体"/>
        </w:rPr>
        <w:t xml:space="preserve">            'timestamp': time_stamp</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 更新时间戳，每点间距离近似相</w:t>
      </w:r>
      <w:r>
        <w:rPr>
          <w:rFonts w:ascii="Times New Roman" w:hAnsi="Times New Roman" w:eastAsia="宋体"/>
        </w:rPr>
        <w:br w:type="textWrapping"/>
      </w:r>
      <w:r>
        <w:rPr>
          <w:rFonts w:ascii="Times New Roman" w:hAnsi="Times New Roman" w:eastAsia="宋体"/>
        </w:rPr>
        <w:t xml:space="preserve">        if i &gt; 0:</w:t>
      </w:r>
      <w:r>
        <w:rPr>
          <w:rFonts w:ascii="Times New Roman" w:hAnsi="Times New Roman" w:eastAsia="宋体"/>
        </w:rPr>
        <w:br w:type="textWrapping"/>
      </w:r>
      <w:r>
        <w:rPr>
          <w:rFonts w:ascii="Times New Roman" w:hAnsi="Times New Roman" w:eastAsia="宋体"/>
        </w:rPr>
        <w:t xml:space="preserve">            prev_point = smoothed_path[i-1]</w:t>
      </w:r>
      <w:r>
        <w:rPr>
          <w:rFonts w:ascii="Times New Roman" w:hAnsi="Times New Roman" w:eastAsia="宋体"/>
        </w:rPr>
        <w:br w:type="textWrapping"/>
      </w:r>
      <w:r>
        <w:rPr>
          <w:rFonts w:ascii="Times New Roman" w:hAnsi="Times New Roman" w:eastAsia="宋体"/>
        </w:rPr>
        <w:t xml:space="preserve">            distance = ((point[0]-prev_point[0])**2 + (point[1]-prev_point[1])**2)**0.5</w:t>
      </w:r>
      <w:r>
        <w:rPr>
          <w:rFonts w:ascii="Times New Roman" w:hAnsi="Times New Roman" w:eastAsia="宋体"/>
        </w:rPr>
        <w:br w:type="textWrapping"/>
      </w:r>
      <w:r>
        <w:rPr>
          <w:rFonts w:ascii="Times New Roman" w:hAnsi="Times New Roman" w:eastAsia="宋体"/>
        </w:rPr>
        <w:t xml:space="preserve">            time_stamp += distance / max(target_speed, 0.1)  # 防止除零</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speed_profile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generate_clothoid_segment(p0, c0, p1, c1, p2, num_points):</w:t>
      </w:r>
      <w:r>
        <w:rPr>
          <w:rFonts w:ascii="Times New Roman" w:hAnsi="Times New Roman" w:eastAsia="宋体"/>
        </w:rPr>
        <w:br w:type="textWrapping"/>
      </w:r>
      <w:r>
        <w:rPr>
          <w:rFonts w:ascii="Times New Roman" w:hAnsi="Times New Roman" w:eastAsia="宋体"/>
        </w:rPr>
        <w:t xml:space="preserve">    # 生成Clothoid曲线段，使用五次多项式插值</w:t>
      </w:r>
      <w:r>
        <w:rPr>
          <w:rFonts w:ascii="Times New Roman" w:hAnsi="Times New Roman" w:eastAsia="宋体"/>
        </w:rPr>
        <w:br w:type="textWrapping"/>
      </w:r>
      <w:r>
        <w:rPr>
          <w:rFonts w:ascii="Times New Roman" w:hAnsi="Times New Roman" w:eastAsia="宋体"/>
        </w:rPr>
        <w:t xml:space="preserve">    points = []</w:t>
      </w:r>
      <w:r>
        <w:rPr>
          <w:rFonts w:ascii="Times New Roman" w:hAnsi="Times New Roman" w:eastAsia="宋体"/>
        </w:rPr>
        <w:br w:type="textWrapping"/>
      </w:r>
      <w:r>
        <w:rPr>
          <w:rFonts w:ascii="Times New Roman" w:hAnsi="Times New Roman" w:eastAsia="宋体"/>
        </w:rPr>
        <w:t xml:space="preserve">    for t in np.linspace(0, 1, num_points):</w:t>
      </w:r>
      <w:r>
        <w:rPr>
          <w:rFonts w:ascii="Times New Roman" w:hAnsi="Times New Roman" w:eastAsia="宋体"/>
        </w:rPr>
        <w:br w:type="textWrapping"/>
      </w:r>
      <w:r>
        <w:rPr>
          <w:rFonts w:ascii="Times New Roman" w:hAnsi="Times New Roman" w:eastAsia="宋体"/>
        </w:rPr>
        <w:t xml:space="preserve">        # 五次Hermite插值</w:t>
      </w:r>
      <w:r>
        <w:rPr>
          <w:rFonts w:ascii="Times New Roman" w:hAnsi="Times New Roman" w:eastAsia="宋体"/>
        </w:rPr>
        <w:br w:type="textWrapping"/>
      </w:r>
      <w:r>
        <w:rPr>
          <w:rFonts w:ascii="Times New Roman" w:hAnsi="Times New Roman" w:eastAsia="宋体"/>
        </w:rPr>
        <w:t xml:space="preserve">        h00 = (1 - t)**3 * (1 + 3*t + 6*t**2)</w:t>
      </w:r>
      <w:r>
        <w:rPr>
          <w:rFonts w:ascii="Times New Roman" w:hAnsi="Times New Roman" w:eastAsia="宋体"/>
        </w:rPr>
        <w:br w:type="textWrapping"/>
      </w:r>
      <w:r>
        <w:rPr>
          <w:rFonts w:ascii="Times New Roman" w:hAnsi="Times New Roman" w:eastAsia="宋体"/>
        </w:rPr>
        <w:t xml:space="preserve">        h10 = t * (1 - t)**3</w:t>
      </w:r>
      <w:r>
        <w:rPr>
          <w:rFonts w:ascii="Times New Roman" w:hAnsi="Times New Roman" w:eastAsia="宋体"/>
        </w:rPr>
        <w:br w:type="textWrapping"/>
      </w:r>
      <w:r>
        <w:rPr>
          <w:rFonts w:ascii="Times New Roman" w:hAnsi="Times New Roman" w:eastAsia="宋体"/>
        </w:rPr>
        <w:t xml:space="preserve">        h01 = t**3 * (10 - 15*t + 6*t**2)</w:t>
      </w:r>
      <w:r>
        <w:rPr>
          <w:rFonts w:ascii="Times New Roman" w:hAnsi="Times New Roman" w:eastAsia="宋体"/>
        </w:rPr>
        <w:br w:type="textWrapping"/>
      </w:r>
      <w:r>
        <w:rPr>
          <w:rFonts w:ascii="Times New Roman" w:hAnsi="Times New Roman" w:eastAsia="宋体"/>
        </w:rPr>
        <w:t xml:space="preserve">        h11 = t**3 * (t - 1)**2</w:t>
      </w:r>
      <w:r>
        <w:rPr>
          <w:rFonts w:ascii="Times New Roman" w:hAnsi="Times New Roman" w:eastAsia="宋体"/>
        </w:rPr>
        <w:br w:type="textWrapping"/>
      </w:r>
      <w:r>
        <w:rPr>
          <w:rFonts w:ascii="Times New Roman" w:hAnsi="Times New Roman" w:eastAsia="宋体"/>
        </w:rPr>
        <w:t xml:space="preserve">        x = h00*p0[0] + h10*c0[0] + h01*p1[0] + h11*c1[0]</w:t>
      </w:r>
      <w:r>
        <w:rPr>
          <w:rFonts w:ascii="Times New Roman" w:hAnsi="Times New Roman" w:eastAsia="宋体"/>
        </w:rPr>
        <w:br w:type="textWrapping"/>
      </w:r>
      <w:r>
        <w:rPr>
          <w:rFonts w:ascii="Times New Roman" w:hAnsi="Times New Roman" w:eastAsia="宋体"/>
        </w:rPr>
        <w:t xml:space="preserve">        y = h00*p0[1] + h10*c0[1] + h01*p1[1] + h11*c1[1]</w:t>
      </w:r>
      <w:r>
        <w:rPr>
          <w:rFonts w:ascii="Times New Roman" w:hAnsi="Times New Roman" w:eastAsia="宋体"/>
        </w:rPr>
        <w:br w:type="textWrapping"/>
      </w:r>
      <w:r>
        <w:rPr>
          <w:rFonts w:ascii="Times New Roman" w:hAnsi="Times New Roman" w:eastAsia="宋体"/>
        </w:rPr>
        <w:t xml:space="preserve">        points.append((x, y))</w:t>
      </w:r>
      <w:r>
        <w:rPr>
          <w:rFonts w:ascii="Times New Roman" w:hAnsi="Times New Roman" w:eastAsia="宋体"/>
        </w:rPr>
        <w:br w:type="textWrapping"/>
      </w:r>
      <w:r>
        <w:rPr>
          <w:rFonts w:ascii="Times New Roman" w:hAnsi="Times New Roman" w:eastAsia="宋体"/>
        </w:rPr>
        <w:t xml:space="preserve">    return points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hospital_map_semantic_modeling(raw_map_data, semantic_annotations):</w:t>
      </w:r>
      <w:r>
        <w:rPr>
          <w:rFonts w:ascii="Times New Roman" w:hAnsi="Times New Roman" w:eastAsia="宋体"/>
        </w:rPr>
        <w:br w:type="textWrapping"/>
      </w:r>
      <w:r>
        <w:rPr>
          <w:rFonts w:ascii="Times New Roman" w:hAnsi="Times New Roman" w:eastAsia="宋体"/>
        </w:rPr>
        <w:t xml:space="preserve">    # 从原始地图数据提取节点和边</w:t>
      </w:r>
      <w:r>
        <w:rPr>
          <w:rFonts w:ascii="Times New Roman" w:hAnsi="Times New Roman" w:eastAsia="宋体"/>
        </w:rPr>
        <w:br w:type="textWrapping"/>
      </w:r>
      <w:r>
        <w:rPr>
          <w:rFonts w:ascii="Times New Roman" w:hAnsi="Times New Roman" w:eastAsia="宋体"/>
        </w:rPr>
        <w:t xml:space="preserve">    graph_nodes = []</w:t>
      </w:r>
      <w:r>
        <w:rPr>
          <w:rFonts w:ascii="Times New Roman" w:hAnsi="Times New Roman" w:eastAsia="宋体"/>
        </w:rPr>
        <w:br w:type="textWrapping"/>
      </w:r>
      <w:r>
        <w:rPr>
          <w:rFonts w:ascii="Times New Roman" w:hAnsi="Times New Roman" w:eastAsia="宋体"/>
        </w:rPr>
        <w:t xml:space="preserve">    graph_edges =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处理CAD图纸或点云地图，提取关键位置作节点</w:t>
      </w:r>
      <w:r>
        <w:rPr>
          <w:rFonts w:ascii="Times New Roman" w:hAnsi="Times New Roman" w:eastAsia="宋体"/>
        </w:rPr>
        <w:br w:type="textWrapping"/>
      </w:r>
      <w:r>
        <w:rPr>
          <w:rFonts w:ascii="Times New Roman" w:hAnsi="Times New Roman" w:eastAsia="宋体"/>
        </w:rPr>
        <w:t xml:space="preserve">    for feature in raw_map_data['features']:</w:t>
      </w:r>
      <w:r>
        <w:rPr>
          <w:rFonts w:ascii="Times New Roman" w:hAnsi="Times New Roman" w:eastAsia="宋体"/>
        </w:rPr>
        <w:br w:type="textWrapping"/>
      </w:r>
      <w:r>
        <w:rPr>
          <w:rFonts w:ascii="Times New Roman" w:hAnsi="Times New Roman" w:eastAsia="宋体"/>
        </w:rPr>
        <w:t xml:space="preserve">        if feature['type'] == 'doorway' or feature['type'] == 'corner' or feature['type'] == 'elevator':</w:t>
      </w:r>
      <w:r>
        <w:rPr>
          <w:rFonts w:ascii="Times New Roman" w:hAnsi="Times New Roman" w:eastAsia="宋体"/>
        </w:rPr>
        <w:br w:type="textWrapping"/>
      </w:r>
      <w:r>
        <w:rPr>
          <w:rFonts w:ascii="Times New Roman" w:hAnsi="Times New Roman" w:eastAsia="宋体"/>
        </w:rPr>
        <w:t xml:space="preserve">            node_id = f"node_{len(graph_nodes)}"</w:t>
      </w:r>
      <w:r>
        <w:rPr>
          <w:rFonts w:ascii="Times New Roman" w:hAnsi="Times New Roman" w:eastAsia="宋体"/>
        </w:rPr>
        <w:br w:type="textWrapping"/>
      </w:r>
      <w:r>
        <w:rPr>
          <w:rFonts w:ascii="Times New Roman" w:hAnsi="Times New Roman" w:eastAsia="宋体"/>
        </w:rPr>
        <w:t xml:space="preserve">            node = {</w:t>
      </w:r>
      <w:r>
        <w:rPr>
          <w:rFonts w:ascii="Times New Roman" w:hAnsi="Times New Roman" w:eastAsia="宋体"/>
        </w:rPr>
        <w:br w:type="textWrapping"/>
      </w:r>
      <w:r>
        <w:rPr>
          <w:rFonts w:ascii="Times New Roman" w:hAnsi="Times New Roman" w:eastAsia="宋体"/>
        </w:rPr>
        <w:t xml:space="preserve">                'id': node_id,</w:t>
      </w:r>
      <w:r>
        <w:rPr>
          <w:rFonts w:ascii="Times New Roman" w:hAnsi="Times New Roman" w:eastAsia="宋体"/>
        </w:rPr>
        <w:br w:type="textWrapping"/>
      </w:r>
      <w:r>
        <w:rPr>
          <w:rFonts w:ascii="Times New Roman" w:hAnsi="Times New Roman" w:eastAsia="宋体"/>
        </w:rPr>
        <w:t xml:space="preserve">                'x': feature['coordinates'][0],</w:t>
      </w:r>
      <w:r>
        <w:rPr>
          <w:rFonts w:ascii="Times New Roman" w:hAnsi="Times New Roman" w:eastAsia="宋体"/>
        </w:rPr>
        <w:br w:type="textWrapping"/>
      </w:r>
      <w:r>
        <w:rPr>
          <w:rFonts w:ascii="Times New Roman" w:hAnsi="Times New Roman" w:eastAsia="宋体"/>
        </w:rPr>
        <w:t xml:space="preserve">                'y': feature['coordinates'][1],</w:t>
      </w:r>
      <w:r>
        <w:rPr>
          <w:rFonts w:ascii="Times New Roman" w:hAnsi="Times New Roman" w:eastAsia="宋体"/>
        </w:rPr>
        <w:br w:type="textWrapping"/>
      </w:r>
      <w:r>
        <w:rPr>
          <w:rFonts w:ascii="Times New Roman" w:hAnsi="Times New Roman" w:eastAsia="宋体"/>
        </w:rPr>
        <w:t xml:space="preserve">                'type': feature['type'],</w:t>
      </w:r>
      <w:r>
        <w:rPr>
          <w:rFonts w:ascii="Times New Roman" w:hAnsi="Times New Roman" w:eastAsia="宋体"/>
        </w:rPr>
        <w:br w:type="textWrapping"/>
      </w:r>
      <w:r>
        <w:rPr>
          <w:rFonts w:ascii="Times New Roman" w:hAnsi="Times New Roman" w:eastAsia="宋体"/>
        </w:rPr>
        <w:t xml:space="preserve">                'connected': []</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graph_nodes.append(node)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基于几何邻近性构建边</w:t>
      </w:r>
      <w:r>
        <w:rPr>
          <w:rFonts w:ascii="Times New Roman" w:hAnsi="Times New Roman" w:eastAsia="宋体"/>
        </w:rPr>
        <w:br w:type="textWrapping"/>
      </w:r>
      <w:r>
        <w:rPr>
          <w:rFonts w:ascii="Times New Roman" w:hAnsi="Times New Roman" w:eastAsia="宋体"/>
        </w:rPr>
        <w:t xml:space="preserve">    for i, node1 in enumerate(graph_nodes):</w:t>
      </w:r>
      <w:r>
        <w:rPr>
          <w:rFonts w:ascii="Times New Roman" w:hAnsi="Times New Roman" w:eastAsia="宋体"/>
        </w:rPr>
        <w:br w:type="textWrapping"/>
      </w:r>
      <w:r>
        <w:rPr>
          <w:rFonts w:ascii="Times New Roman" w:hAnsi="Times New Roman" w:eastAsia="宋体"/>
        </w:rPr>
        <w:t xml:space="preserve">        for j, node2 in enumerate(graph_nodes):</w:t>
      </w:r>
      <w:r>
        <w:rPr>
          <w:rFonts w:ascii="Times New Roman" w:hAnsi="Times New Roman" w:eastAsia="宋体"/>
        </w:rPr>
        <w:br w:type="textWrapping"/>
      </w:r>
      <w:r>
        <w:rPr>
          <w:rFonts w:ascii="Times New Roman" w:hAnsi="Times New Roman" w:eastAsia="宋体"/>
        </w:rPr>
        <w:t xml:space="preserve">            if i != j:</w:t>
      </w:r>
      <w:r>
        <w:rPr>
          <w:rFonts w:ascii="Times New Roman" w:hAnsi="Times New Roman" w:eastAsia="宋体"/>
        </w:rPr>
        <w:br w:type="textWrapping"/>
      </w:r>
      <w:r>
        <w:rPr>
          <w:rFonts w:ascii="Times New Roman" w:hAnsi="Times New Roman" w:eastAsia="宋体"/>
        </w:rPr>
        <w:t xml:space="preserve">                distance = ((node1['x']-node2['x'])**2 + (node1['y']-node2['y'])**2)**0.5</w:t>
      </w:r>
      <w:r>
        <w:rPr>
          <w:rFonts w:ascii="Times New Roman" w:hAnsi="Times New Roman" w:eastAsia="宋体"/>
        </w:rPr>
        <w:br w:type="textWrapping"/>
      </w:r>
      <w:r>
        <w:rPr>
          <w:rFonts w:ascii="Times New Roman" w:hAnsi="Times New Roman" w:eastAsia="宋体"/>
        </w:rPr>
        <w:t xml:space="preserve">                if distance &lt; 20.0:  # 20米内可通行连接</w:t>
      </w:r>
      <w:r>
        <w:rPr>
          <w:rFonts w:ascii="Times New Roman" w:hAnsi="Times New Roman" w:eastAsia="宋体"/>
        </w:rPr>
        <w:br w:type="textWrapping"/>
      </w:r>
      <w:r>
        <w:rPr>
          <w:rFonts w:ascii="Times New Roman" w:hAnsi="Times New Roman" w:eastAsia="宋体"/>
        </w:rPr>
        <w:t xml:space="preserve">                    edge_id = f"edge_{i}_{j}"</w:t>
      </w:r>
      <w:r>
        <w:rPr>
          <w:rFonts w:ascii="Times New Roman" w:hAnsi="Times New Roman" w:eastAsia="宋体"/>
        </w:rPr>
        <w:br w:type="textWrapping"/>
      </w:r>
      <w:r>
        <w:rPr>
          <w:rFonts w:ascii="Times New Roman" w:hAnsi="Times New Roman" w:eastAsia="宋体"/>
        </w:rPr>
        <w:t xml:space="preserve">                    base_length = distance</w:t>
      </w:r>
      <w:r>
        <w:rPr>
          <w:rFonts w:ascii="Times New Roman" w:hAnsi="Times New Roman" w:eastAsia="宋体"/>
        </w:rPr>
        <w:br w:type="textWrapping"/>
      </w:r>
      <w:r>
        <w:rPr>
          <w:rFonts w:ascii="Times New Roman" w:hAnsi="Times New Roman" w:eastAsia="宋体"/>
        </w:rPr>
        <w:t xml:space="preserve">                    # 查找语义标注，确定区域类型</w:t>
      </w:r>
      <w:r>
        <w:rPr>
          <w:rFonts w:ascii="Times New Roman" w:hAnsi="Times New Roman" w:eastAsia="宋体"/>
        </w:rPr>
        <w:br w:type="textWrapping"/>
      </w:r>
      <w:r>
        <w:rPr>
          <w:rFonts w:ascii="Times New Roman" w:hAnsi="Times New Roman" w:eastAsia="宋体"/>
        </w:rPr>
        <w:t xml:space="preserve">                    area_type = 'default'</w:t>
      </w:r>
      <w:r>
        <w:rPr>
          <w:rFonts w:ascii="Times New Roman" w:hAnsi="Times New Roman" w:eastAsia="宋体"/>
        </w:rPr>
        <w:br w:type="textWrapping"/>
      </w:r>
      <w:r>
        <w:rPr>
          <w:rFonts w:ascii="Times New Roman" w:hAnsi="Times New Roman" w:eastAsia="宋体"/>
        </w:rPr>
        <w:t xml:space="preserve">                    for annotation in semantic_annotations:</w:t>
      </w:r>
      <w:r>
        <w:rPr>
          <w:rFonts w:ascii="Times New Roman" w:hAnsi="Times New Roman" w:eastAsia="宋体"/>
        </w:rPr>
        <w:br w:type="textWrapping"/>
      </w:r>
      <w:r>
        <w:rPr>
          <w:rFonts w:ascii="Times New Roman" w:hAnsi="Times New Roman" w:eastAsia="宋体"/>
        </w:rPr>
        <w:t xml:space="preserve">                        if point_in_polygon((node1['x'], node1['y']), annotation['polygon']):</w:t>
      </w:r>
      <w:r>
        <w:rPr>
          <w:rFonts w:ascii="Times New Roman" w:hAnsi="Times New Roman" w:eastAsia="宋体"/>
        </w:rPr>
        <w:br w:type="textWrapping"/>
      </w:r>
      <w:r>
        <w:rPr>
          <w:rFonts w:ascii="Times New Roman" w:hAnsi="Times New Roman" w:eastAsia="宋体"/>
        </w:rPr>
        <w:t xml:space="preserve">                            area_type = annotation['area_type']</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t xml:space="preserve">                    # 计算静态代价</w:t>
      </w:r>
      <w:r>
        <w:rPr>
          <w:rFonts w:ascii="Times New Roman" w:hAnsi="Times New Roman" w:eastAsia="宋体"/>
        </w:rPr>
        <w:br w:type="textWrapping"/>
      </w:r>
      <w:r>
        <w:rPr>
          <w:rFonts w:ascii="Times New Roman" w:hAnsi="Times New Roman" w:eastAsia="宋体"/>
        </w:rPr>
        <w:t xml:space="preserve">                    static_cost = 1.0</w:t>
      </w:r>
      <w:r>
        <w:rPr>
          <w:rFonts w:ascii="Times New Roman" w:hAnsi="Times New Roman" w:eastAsia="宋体"/>
        </w:rPr>
        <w:br w:type="textWrapping"/>
      </w:r>
      <w:r>
        <w:rPr>
          <w:rFonts w:ascii="Times New Roman" w:hAnsi="Times New Roman" w:eastAsia="宋体"/>
        </w:rPr>
        <w:t xml:space="preserve">                    if area_type == 'narrow_corridor':</w:t>
      </w:r>
      <w:r>
        <w:rPr>
          <w:rFonts w:ascii="Times New Roman" w:hAnsi="Times New Roman" w:eastAsia="宋体"/>
        </w:rPr>
        <w:br w:type="textWrapping"/>
      </w:r>
      <w:r>
        <w:rPr>
          <w:rFonts w:ascii="Times New Roman" w:hAnsi="Times New Roman" w:eastAsia="宋体"/>
        </w:rPr>
        <w:t xml:space="preserve">                        static_cost = 3.0</w:t>
      </w:r>
      <w:r>
        <w:rPr>
          <w:rFonts w:ascii="Times New Roman" w:hAnsi="Times New Roman" w:eastAsia="宋体"/>
        </w:rPr>
        <w:br w:type="textWrapping"/>
      </w:r>
      <w:r>
        <w:rPr>
          <w:rFonts w:ascii="Times New Roman" w:hAnsi="Times New Roman" w:eastAsia="宋体"/>
        </w:rPr>
        <w:t xml:space="preserve">                    elif area_type == 'surgery_zone':</w:t>
      </w:r>
      <w:r>
        <w:rPr>
          <w:rFonts w:ascii="Times New Roman" w:hAnsi="Times New Roman" w:eastAsia="宋体"/>
        </w:rPr>
        <w:br w:type="textWrapping"/>
      </w:r>
      <w:r>
        <w:rPr>
          <w:rFonts w:ascii="Times New Roman" w:hAnsi="Times New Roman" w:eastAsia="宋体"/>
        </w:rPr>
        <w:t xml:space="preserve">                        static_cost = 10.0</w:t>
      </w:r>
      <w:r>
        <w:rPr>
          <w:rFonts w:ascii="Times New Roman" w:hAnsi="Times New Roman" w:eastAsia="宋体"/>
        </w:rPr>
        <w:br w:type="textWrapping"/>
      </w:r>
      <w:r>
        <w:rPr>
          <w:rFonts w:ascii="Times New Roman" w:hAnsi="Times New Roman" w:eastAsia="宋体"/>
        </w:rPr>
        <w:t xml:space="preserve">                    elif area_type == 'main_hall':</w:t>
      </w:r>
      <w:r>
        <w:rPr>
          <w:rFonts w:ascii="Times New Roman" w:hAnsi="Times New Roman" w:eastAsia="宋体"/>
        </w:rPr>
        <w:br w:type="textWrapping"/>
      </w:r>
      <w:r>
        <w:rPr>
          <w:rFonts w:ascii="Times New Roman" w:hAnsi="Times New Roman" w:eastAsia="宋体"/>
        </w:rPr>
        <w:t xml:space="preserve">                        static_cost = 0.8</w:t>
      </w:r>
      <w:r>
        <w:rPr>
          <w:rFonts w:ascii="Times New Roman" w:hAnsi="Times New Roman" w:eastAsia="宋体"/>
        </w:rPr>
        <w:br w:type="textWrapping"/>
      </w:r>
      <w:r>
        <w:rPr>
          <w:rFonts w:ascii="Times New Roman" w:hAnsi="Times New Roman" w:eastAsia="宋体"/>
        </w:rPr>
        <w:t xml:space="preserve">                    # 计算动态代价（人流密度）</w:t>
      </w:r>
      <w:r>
        <w:rPr>
          <w:rFonts w:ascii="Times New Roman" w:hAnsi="Times New Roman" w:eastAsia="宋体"/>
        </w:rPr>
        <w:br w:type="textWrapping"/>
      </w:r>
      <w:r>
        <w:rPr>
          <w:rFonts w:ascii="Times New Roman" w:hAnsi="Times New Roman" w:eastAsia="宋体"/>
        </w:rPr>
        <w:t xml:space="preserve">                    dynamic_cost = calculate_pedestrian_density((node1['x'], node1['y']), (node2['x'], node2['y']))</w:t>
      </w:r>
      <w:r>
        <w:rPr>
          <w:rFonts w:ascii="Times New Roman" w:hAnsi="Times New Roman" w:eastAsia="宋体"/>
        </w:rPr>
        <w:br w:type="textWrapping"/>
      </w:r>
      <w:r>
        <w:rPr>
          <w:rFonts w:ascii="Times New Roman" w:hAnsi="Times New Roman" w:eastAsia="宋体"/>
        </w:rPr>
        <w:t xml:space="preserve">                    # 业务规则代价</w:t>
      </w:r>
      <w:r>
        <w:rPr>
          <w:rFonts w:ascii="Times New Roman" w:hAnsi="Times New Roman" w:eastAsia="宋体"/>
        </w:rPr>
        <w:br w:type="textWrapping"/>
      </w:r>
      <w:r>
        <w:rPr>
          <w:rFonts w:ascii="Times New Roman" w:hAnsi="Times New Roman" w:eastAsia="宋体"/>
        </w:rPr>
        <w:t xml:space="preserve">                    rule_cost = apply_business_rules(area_type)</w:t>
      </w:r>
      <w:r>
        <w:rPr>
          <w:rFonts w:ascii="Times New Roman" w:hAnsi="Times New Roman" w:eastAsia="宋体"/>
        </w:rPr>
        <w:br w:type="textWrapping"/>
      </w:r>
      <w:r>
        <w:rPr>
          <w:rFonts w:ascii="Times New Roman" w:hAnsi="Times New Roman" w:eastAsia="宋体"/>
        </w:rPr>
        <w:t xml:space="preserve">                    total_cost = base_length * static_cost * (1 + dynamic_cost) * rule_cost</w:t>
      </w:r>
      <w:r>
        <w:rPr>
          <w:rFonts w:ascii="Times New Roman" w:hAnsi="Times New Roman" w:eastAsia="宋体"/>
        </w:rPr>
        <w:br w:type="textWrapping"/>
      </w:r>
      <w:r>
        <w:rPr>
          <w:rFonts w:ascii="Times New Roman" w:hAnsi="Times New Roman" w:eastAsia="宋体"/>
        </w:rPr>
        <w:t xml:space="preserve">                    edge = {</w:t>
      </w:r>
      <w:r>
        <w:rPr>
          <w:rFonts w:ascii="Times New Roman" w:hAnsi="Times New Roman" w:eastAsia="宋体"/>
        </w:rPr>
        <w:br w:type="textWrapping"/>
      </w:r>
      <w:r>
        <w:rPr>
          <w:rFonts w:ascii="Times New Roman" w:hAnsi="Times New Roman" w:eastAsia="宋体"/>
        </w:rPr>
        <w:t xml:space="preserve">                        'source': node1['id'],</w:t>
      </w:r>
      <w:r>
        <w:rPr>
          <w:rFonts w:ascii="Times New Roman" w:hAnsi="Times New Roman" w:eastAsia="宋体"/>
        </w:rPr>
        <w:br w:type="textWrapping"/>
      </w:r>
      <w:r>
        <w:rPr>
          <w:rFonts w:ascii="Times New Roman" w:hAnsi="Times New Roman" w:eastAsia="宋体"/>
        </w:rPr>
        <w:t xml:space="preserve">                        'target': node2['id'],</w:t>
      </w:r>
      <w:r>
        <w:rPr>
          <w:rFonts w:ascii="Times New Roman" w:hAnsi="Times New Roman" w:eastAsia="宋体"/>
        </w:rPr>
        <w:br w:type="textWrapping"/>
      </w:r>
      <w:r>
        <w:rPr>
          <w:rFonts w:ascii="Times New Roman" w:hAnsi="Times New Roman" w:eastAsia="宋体"/>
        </w:rPr>
        <w:t xml:space="preserve">                        'length': base_length,</w:t>
      </w:r>
      <w:r>
        <w:rPr>
          <w:rFonts w:ascii="Times New Roman" w:hAnsi="Times New Roman" w:eastAsia="宋体"/>
        </w:rPr>
        <w:br w:type="textWrapping"/>
      </w:r>
      <w:r>
        <w:rPr>
          <w:rFonts w:ascii="Times New Roman" w:hAnsi="Times New Roman" w:eastAsia="宋体"/>
        </w:rPr>
        <w:t xml:space="preserve">                        'cost': total_cost,</w:t>
      </w:r>
      <w:r>
        <w:rPr>
          <w:rFonts w:ascii="Times New Roman" w:hAnsi="Times New Roman" w:eastAsia="宋体"/>
        </w:rPr>
        <w:br w:type="textWrapping"/>
      </w:r>
      <w:r>
        <w:rPr>
          <w:rFonts w:ascii="Times New Roman" w:hAnsi="Times New Roman" w:eastAsia="宋体"/>
        </w:rPr>
        <w:t xml:space="preserve">                        'direction': math.atan2(node2['y']-node1['y'], node2['x']-node1['x'])</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if node1['id'] not in graph_edges:</w:t>
      </w:r>
      <w:r>
        <w:rPr>
          <w:rFonts w:ascii="Times New Roman" w:hAnsi="Times New Roman" w:eastAsia="宋体"/>
        </w:rPr>
        <w:br w:type="textWrapping"/>
      </w:r>
      <w:r>
        <w:rPr>
          <w:rFonts w:ascii="Times New Roman" w:hAnsi="Times New Roman" w:eastAsia="宋体"/>
        </w:rPr>
        <w:t xml:space="preserve">                        graph_edges[node1['id']] = []</w:t>
      </w:r>
      <w:r>
        <w:rPr>
          <w:rFonts w:ascii="Times New Roman" w:hAnsi="Times New Roman" w:eastAsia="宋体"/>
        </w:rPr>
        <w:br w:type="textWrapping"/>
      </w:r>
      <w:r>
        <w:rPr>
          <w:rFonts w:ascii="Times New Roman" w:hAnsi="Times New Roman" w:eastAsia="宋体"/>
        </w:rPr>
        <w:t xml:space="preserve">                    graph_edges[node1['id']].append(edge)</w:t>
      </w:r>
      <w:r>
        <w:rPr>
          <w:rFonts w:ascii="Times New Roman" w:hAnsi="Times New Roman" w:eastAsia="宋体"/>
        </w:rPr>
        <w:br w:type="textWrapping"/>
      </w:r>
      <w:r>
        <w:rPr>
          <w:rFonts w:ascii="Times New Roman" w:hAnsi="Times New Roman" w:eastAsia="宋体"/>
        </w:rPr>
        <w:t xml:space="preserve">                    node1['connected'].append(node2['id'])</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{'nodes': graph_nodes, 'edges': graph_edges}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point_in_polygon(point, polygon):</w:t>
      </w:r>
      <w:r>
        <w:rPr>
          <w:rFonts w:ascii="Times New Roman" w:hAnsi="Times New Roman" w:eastAsia="宋体"/>
        </w:rPr>
        <w:br w:type="textWrapping"/>
      </w:r>
      <w:r>
        <w:rPr>
          <w:rFonts w:ascii="Times New Roman" w:hAnsi="Times New Roman" w:eastAsia="宋体"/>
        </w:rPr>
        <w:t xml:space="preserve">    # 射线法判断点是否在多边形内</w:t>
      </w:r>
      <w:r>
        <w:rPr>
          <w:rFonts w:ascii="Times New Roman" w:hAnsi="Times New Roman" w:eastAsia="宋体"/>
        </w:rPr>
        <w:br w:type="textWrapping"/>
      </w:r>
      <w:r>
        <w:rPr>
          <w:rFonts w:ascii="Times New Roman" w:hAnsi="Times New Roman" w:eastAsia="宋体"/>
        </w:rPr>
        <w:t xml:space="preserve">    x, y = point</w:t>
      </w:r>
      <w:r>
        <w:rPr>
          <w:rFonts w:ascii="Times New Roman" w:hAnsi="Times New Roman" w:eastAsia="宋体"/>
        </w:rPr>
        <w:br w:type="textWrapping"/>
      </w:r>
      <w:r>
        <w:rPr>
          <w:rFonts w:ascii="Times New Roman" w:hAnsi="Times New Roman" w:eastAsia="宋体"/>
        </w:rPr>
        <w:t xml:space="preserve">    inside = False</w:t>
      </w:r>
      <w:r>
        <w:rPr>
          <w:rFonts w:ascii="Times New Roman" w:hAnsi="Times New Roman" w:eastAsia="宋体"/>
        </w:rPr>
        <w:br w:type="textWrapping"/>
      </w:r>
      <w:r>
        <w:rPr>
          <w:rFonts w:ascii="Times New Roman" w:hAnsi="Times New Roman" w:eastAsia="宋体"/>
        </w:rPr>
        <w:t xml:space="preserve">    n = len(polygon)</w:t>
      </w:r>
      <w:r>
        <w:rPr>
          <w:rFonts w:ascii="Times New Roman" w:hAnsi="Times New Roman" w:eastAsia="宋体"/>
        </w:rPr>
        <w:br w:type="textWrapping"/>
      </w:r>
      <w:r>
        <w:rPr>
          <w:rFonts w:ascii="Times New Roman" w:hAnsi="Times New Roman" w:eastAsia="宋体"/>
        </w:rPr>
        <w:t xml:space="preserve">    p1x, p1y = polygon[0]</w:t>
      </w:r>
      <w:r>
        <w:rPr>
          <w:rFonts w:ascii="Times New Roman" w:hAnsi="Times New Roman" w:eastAsia="宋体"/>
        </w:rPr>
        <w:br w:type="textWrapping"/>
      </w:r>
      <w:r>
        <w:rPr>
          <w:rFonts w:ascii="Times New Roman" w:hAnsi="Times New Roman" w:eastAsia="宋体"/>
        </w:rPr>
        <w:t xml:space="preserve">    for i in range(n+1):</w:t>
      </w:r>
      <w:r>
        <w:rPr>
          <w:rFonts w:ascii="Times New Roman" w:hAnsi="Times New Roman" w:eastAsia="宋体"/>
        </w:rPr>
        <w:br w:type="textWrapping"/>
      </w:r>
      <w:r>
        <w:rPr>
          <w:rFonts w:ascii="Times New Roman" w:hAnsi="Times New Roman" w:eastAsia="宋体"/>
        </w:rPr>
        <w:t xml:space="preserve">        p2x, p2y = polygon[i % n]</w:t>
      </w:r>
      <w:r>
        <w:rPr>
          <w:rFonts w:ascii="Times New Roman" w:hAnsi="Times New Roman" w:eastAsia="宋体"/>
        </w:rPr>
        <w:br w:type="textWrapping"/>
      </w:r>
      <w:r>
        <w:rPr>
          <w:rFonts w:ascii="Times New Roman" w:hAnsi="Times New Roman" w:eastAsia="宋体"/>
        </w:rPr>
        <w:t xml:space="preserve">        if y &gt; min(p1y, p2y):</w:t>
      </w:r>
      <w:r>
        <w:rPr>
          <w:rFonts w:ascii="Times New Roman" w:hAnsi="Times New Roman" w:eastAsia="宋体"/>
        </w:rPr>
        <w:br w:type="textWrapping"/>
      </w:r>
      <w:r>
        <w:rPr>
          <w:rFonts w:ascii="Times New Roman" w:hAnsi="Times New Roman" w:eastAsia="宋体"/>
        </w:rPr>
        <w:t xml:space="preserve">            if y &lt;= max(p1y, p2y):</w:t>
      </w:r>
      <w:r>
        <w:rPr>
          <w:rFonts w:ascii="Times New Roman" w:hAnsi="Times New Roman" w:eastAsia="宋体"/>
        </w:rPr>
        <w:br w:type="textWrapping"/>
      </w:r>
      <w:r>
        <w:rPr>
          <w:rFonts w:ascii="Times New Roman" w:hAnsi="Times New Roman" w:eastAsia="宋体"/>
        </w:rPr>
        <w:t xml:space="preserve">                if x &lt;= max(p1x, p2x):</w:t>
      </w:r>
      <w:r>
        <w:rPr>
          <w:rFonts w:ascii="Times New Roman" w:hAnsi="Times New Roman" w:eastAsia="宋体"/>
        </w:rPr>
        <w:br w:type="textWrapping"/>
      </w:r>
      <w:r>
        <w:rPr>
          <w:rFonts w:ascii="Times New Roman" w:hAnsi="Times New Roman" w:eastAsia="宋体"/>
        </w:rPr>
        <w:t xml:space="preserve">                    if p1y != p2y:</w:t>
      </w:r>
      <w:r>
        <w:rPr>
          <w:rFonts w:ascii="Times New Roman" w:hAnsi="Times New Roman" w:eastAsia="宋体"/>
        </w:rPr>
        <w:br w:type="textWrapping"/>
      </w:r>
      <w:r>
        <w:rPr>
          <w:rFonts w:ascii="Times New Roman" w:hAnsi="Times New Roman" w:eastAsia="宋体"/>
        </w:rPr>
        <w:t xml:space="preserve">                        xinters = (y-p1y)*(p2x-p1x)/(p2y-p1y)+p1x</w:t>
      </w:r>
      <w:r>
        <w:rPr>
          <w:rFonts w:ascii="Times New Roman" w:hAnsi="Times New Roman" w:eastAsia="宋体"/>
        </w:rPr>
        <w:br w:type="textWrapping"/>
      </w:r>
      <w:r>
        <w:rPr>
          <w:rFonts w:ascii="Times New Roman" w:hAnsi="Times New Roman" w:eastAsia="宋体"/>
        </w:rPr>
        <w:t xml:space="preserve">                    if p1x == p2x or x &lt;= xinters:</w:t>
      </w:r>
      <w:r>
        <w:rPr>
          <w:rFonts w:ascii="Times New Roman" w:hAnsi="Times New Roman" w:eastAsia="宋体"/>
        </w:rPr>
        <w:br w:type="textWrapping"/>
      </w:r>
      <w:r>
        <w:rPr>
          <w:rFonts w:ascii="Times New Roman" w:hAnsi="Times New Roman" w:eastAsia="宋体"/>
        </w:rPr>
        <w:t xml:space="preserve">                        inside = not inside</w:t>
      </w:r>
      <w:r>
        <w:rPr>
          <w:rFonts w:ascii="Times New Roman" w:hAnsi="Times New Roman" w:eastAsia="宋体"/>
        </w:rPr>
        <w:br w:type="textWrapping"/>
      </w:r>
      <w:r>
        <w:rPr>
          <w:rFonts w:ascii="Times New Roman" w:hAnsi="Times New Roman" w:eastAsia="宋体"/>
        </w:rPr>
        <w:t xml:space="preserve">        p1x, p1y = p2x, p2y</w:t>
      </w:r>
      <w:r>
        <w:rPr>
          <w:rFonts w:ascii="Times New Roman" w:hAnsi="Times New Roman" w:eastAsia="宋体"/>
        </w:rPr>
        <w:br w:type="textWrapping"/>
      </w:r>
      <w:r>
        <w:rPr>
          <w:rFonts w:ascii="Times New Roman" w:hAnsi="Times New Roman" w:eastAsia="宋体"/>
        </w:rPr>
        <w:t xml:space="preserve">    return inside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calculate_pedestrian_density(point1, point2):</w:t>
      </w:r>
      <w:r>
        <w:rPr>
          <w:rFonts w:ascii="Times New Roman" w:hAnsi="Times New Roman" w:eastAsia="宋体"/>
        </w:rPr>
        <w:br w:type="textWrapping"/>
      </w:r>
      <w:r>
        <w:rPr>
          <w:rFonts w:ascii="Times New Roman" w:hAnsi="Times New Roman" w:eastAsia="宋体"/>
        </w:rPr>
        <w:t xml:space="preserve">    mid_x = (point1[0] + point2[0]) / 2.0</w:t>
      </w:r>
      <w:r>
        <w:rPr>
          <w:rFonts w:ascii="Times New Roman" w:hAnsi="Times New Roman" w:eastAsia="宋体"/>
        </w:rPr>
        <w:br w:type="textWrapping"/>
      </w:r>
      <w:r>
        <w:rPr>
          <w:rFonts w:ascii="Times New Roman" w:hAnsi="Times New Roman" w:eastAsia="宋体"/>
        </w:rPr>
        <w:t xml:space="preserve">    mid_y = (point1[1] + point2[1]) / 2.0</w:t>
      </w:r>
      <w:r>
        <w:rPr>
          <w:rFonts w:ascii="Times New Roman" w:hAnsi="Times New Roman" w:eastAsia="宋体"/>
        </w:rPr>
        <w:br w:type="textWrapping"/>
      </w:r>
      <w:r>
        <w:rPr>
          <w:rFonts w:ascii="Times New Roman" w:hAnsi="Times New Roman" w:eastAsia="宋体"/>
        </w:rPr>
        <w:t xml:space="preserve">    # 时间相关的人流变化</w:t>
      </w:r>
      <w:r>
        <w:rPr>
          <w:rFonts w:ascii="Times New Roman" w:hAnsi="Times New Roman" w:eastAsia="宋体"/>
        </w:rPr>
        <w:br w:type="textWrapping"/>
      </w:r>
      <w:r>
        <w:rPr>
          <w:rFonts w:ascii="Times New Roman" w:hAnsi="Times New Roman" w:eastAsia="宋体"/>
        </w:rPr>
        <w:t xml:space="preserve">    current_hour = datetime.datetime.now().hour</w:t>
      </w:r>
      <w:r>
        <w:rPr>
          <w:rFonts w:ascii="Times New Roman" w:hAnsi="Times New Roman" w:eastAsia="宋体"/>
        </w:rPr>
        <w:br w:type="textWrapping"/>
      </w:r>
      <w:r>
        <w:rPr>
          <w:rFonts w:ascii="Times New Roman" w:hAnsi="Times New Roman" w:eastAsia="宋体"/>
        </w:rPr>
        <w:t xml:space="preserve">    if 8 &lt;= current_hour &lt;= 18:</w:t>
      </w:r>
      <w:r>
        <w:rPr>
          <w:rFonts w:ascii="Times New Roman" w:hAnsi="Times New Roman" w:eastAsia="宋体"/>
        </w:rPr>
        <w:br w:type="textWrapping"/>
      </w:r>
      <w:r>
        <w:rPr>
          <w:rFonts w:ascii="Times New Roman" w:hAnsi="Times New Roman" w:eastAsia="宋体"/>
        </w:rPr>
        <w:t xml:space="preserve">        base_density = 0.5</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base_density = 0.1</w:t>
      </w:r>
      <w:r>
        <w:rPr>
          <w:rFonts w:ascii="Times New Roman" w:hAnsi="Times New Roman" w:eastAsia="宋体"/>
        </w:rPr>
        <w:br w:type="textWrapping"/>
      </w:r>
      <w:r>
        <w:rPr>
          <w:rFonts w:ascii="Times New Roman" w:hAnsi="Times New Roman" w:eastAsia="宋体"/>
        </w:rPr>
        <w:t xml:space="preserve">    # 添加随机波动</w:t>
      </w:r>
      <w:r>
        <w:rPr>
          <w:rFonts w:ascii="Times New Roman" w:hAnsi="Times New Roman" w:eastAsia="宋体"/>
        </w:rPr>
        <w:br w:type="textWrapping"/>
      </w:r>
      <w:r>
        <w:rPr>
          <w:rFonts w:ascii="Times New Roman" w:hAnsi="Times New Roman" w:eastAsia="宋体"/>
        </w:rPr>
        <w:t xml:space="preserve">    random_factor = random.uniform(0.8, 1.2)</w:t>
      </w:r>
      <w:r>
        <w:rPr>
          <w:rFonts w:ascii="Times New Roman" w:hAnsi="Times New Roman" w:eastAsia="宋体"/>
        </w:rPr>
        <w:br w:type="textWrapping"/>
      </w:r>
      <w:r>
        <w:rPr>
          <w:rFonts w:ascii="Times New Roman" w:hAnsi="Times New Roman" w:eastAsia="宋体"/>
        </w:rPr>
        <w:t xml:space="preserve">    return base_density * random_factor</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apply_business_rules(area_type):</w:t>
      </w:r>
      <w:r>
        <w:rPr>
          <w:rFonts w:ascii="Times New Roman" w:hAnsi="Times New Roman" w:eastAsia="宋体"/>
        </w:rPr>
        <w:br w:type="textWrapping"/>
      </w:r>
      <w:r>
        <w:rPr>
          <w:rFonts w:ascii="Times New Roman" w:hAnsi="Times New Roman" w:eastAsia="宋体"/>
        </w:rPr>
        <w:t xml:space="preserve">    # 医院特定的业务规则</w:t>
      </w:r>
      <w:r>
        <w:rPr>
          <w:rFonts w:ascii="Times New Roman" w:hAnsi="Times New Roman" w:eastAsia="宋体"/>
        </w:rPr>
        <w:br w:type="textWrapping"/>
      </w:r>
      <w:r>
        <w:rPr>
          <w:rFonts w:ascii="Times New Roman" w:hAnsi="Times New Roman" w:eastAsia="宋体"/>
        </w:rPr>
        <w:t xml:space="preserve">    current_time = datetime.datetime.now()</w:t>
      </w:r>
      <w:r>
        <w:rPr>
          <w:rFonts w:ascii="Times New Roman" w:hAnsi="Times New Roman" w:eastAsia="宋体"/>
        </w:rPr>
        <w:br w:type="textWrapping"/>
      </w:r>
      <w:r>
        <w:rPr>
          <w:rFonts w:ascii="Times New Roman" w:hAnsi="Times New Roman" w:eastAsia="宋体"/>
        </w:rPr>
        <w:t xml:space="preserve">    rule_multiplier = 1.0</w:t>
      </w:r>
      <w:r>
        <w:rPr>
          <w:rFonts w:ascii="Times New Roman" w:hAnsi="Times New Roman" w:eastAsia="宋体"/>
        </w:rPr>
        <w:br w:type="textWrapping"/>
      </w:r>
      <w:r>
        <w:rPr>
          <w:rFonts w:ascii="Times New Roman" w:hAnsi="Times New Roman" w:eastAsia="宋体"/>
        </w:rPr>
        <w:t xml:space="preserve">    if area_type == 'surgery_zone':</w:t>
      </w:r>
      <w:r>
        <w:rPr>
          <w:rFonts w:ascii="Times New Roman" w:hAnsi="Times New Roman" w:eastAsia="宋体"/>
        </w:rPr>
        <w:br w:type="textWrapping"/>
      </w:r>
      <w:r>
        <w:rPr>
          <w:rFonts w:ascii="Times New Roman" w:hAnsi="Times New Roman" w:eastAsia="宋体"/>
        </w:rPr>
        <w:t xml:space="preserve">        # 手术室区域在特定时段禁止通行</w:t>
      </w:r>
      <w:r>
        <w:rPr>
          <w:rFonts w:ascii="Times New Roman" w:hAnsi="Times New Roman" w:eastAsia="宋体"/>
        </w:rPr>
        <w:br w:type="textWrapping"/>
      </w:r>
      <w:r>
        <w:rPr>
          <w:rFonts w:ascii="Times New Roman" w:hAnsi="Times New Roman" w:eastAsia="宋体"/>
        </w:rPr>
        <w:t xml:space="preserve">        if 7 &lt;= current_time.hour &lt;= 19:</w:t>
      </w:r>
      <w:r>
        <w:rPr>
          <w:rFonts w:ascii="Times New Roman" w:hAnsi="Times New Roman" w:eastAsia="宋体"/>
        </w:rPr>
        <w:br w:type="textWrapping"/>
      </w:r>
      <w:r>
        <w:rPr>
          <w:rFonts w:ascii="Times New Roman" w:hAnsi="Times New Roman" w:eastAsia="宋体"/>
        </w:rPr>
        <w:t xml:space="preserve">            rule_multiplier = 100.0  # 大幅增加代价</w:t>
      </w:r>
      <w:r>
        <w:rPr>
          <w:rFonts w:ascii="Times New Roman" w:hAnsi="Times New Roman" w:eastAsia="宋体"/>
        </w:rPr>
        <w:br w:type="textWrapping"/>
      </w:r>
      <w:r>
        <w:rPr>
          <w:rFonts w:ascii="Times New Roman" w:hAnsi="Times New Roman" w:eastAsia="宋体"/>
        </w:rPr>
        <w:t xml:space="preserve">    elif area_type == 'icu_corridor':</w:t>
      </w:r>
      <w:r>
        <w:rPr>
          <w:rFonts w:ascii="Times New Roman" w:hAnsi="Times New Roman" w:eastAsia="宋体"/>
        </w:rPr>
        <w:br w:type="textWrapping"/>
      </w:r>
      <w:r>
        <w:rPr>
          <w:rFonts w:ascii="Times New Roman" w:hAnsi="Times New Roman" w:eastAsia="宋体"/>
        </w:rPr>
        <w:t xml:space="preserve">        # ICU走廊需保持安静，低速通行</w:t>
      </w:r>
      <w:r>
        <w:rPr>
          <w:rFonts w:ascii="Times New Roman" w:hAnsi="Times New Roman" w:eastAsia="宋体"/>
        </w:rPr>
        <w:br w:type="textWrapping"/>
      </w:r>
      <w:r>
        <w:rPr>
          <w:rFonts w:ascii="Times New Roman" w:hAnsi="Times New Roman" w:eastAsia="宋体"/>
        </w:rPr>
        <w:t xml:space="preserve">        rule_multiplier = 2.0</w:t>
      </w:r>
      <w:r>
        <w:rPr>
          <w:rFonts w:ascii="Times New Roman" w:hAnsi="Times New Roman" w:eastAsia="宋体"/>
        </w:rPr>
        <w:br w:type="textWrapping"/>
      </w:r>
      <w:r>
        <w:rPr>
          <w:rFonts w:ascii="Times New Roman" w:hAnsi="Times New Roman" w:eastAsia="宋体"/>
        </w:rPr>
        <w:t xml:space="preserve">    elif area_type == 'pharmacy_entrance':</w:t>
      </w:r>
      <w:r>
        <w:rPr>
          <w:rFonts w:ascii="Times New Roman" w:hAnsi="Times New Roman" w:eastAsia="宋体"/>
        </w:rPr>
        <w:br w:type="textWrapping"/>
      </w:r>
      <w:r>
        <w:rPr>
          <w:rFonts w:ascii="Times New Roman" w:hAnsi="Times New Roman" w:eastAsia="宋体"/>
        </w:rPr>
        <w:t xml:space="preserve">        # 药房入口区域在配送高峰时段代价增加</w:t>
      </w:r>
      <w:r>
        <w:rPr>
          <w:rFonts w:ascii="Times New Roman" w:hAnsi="Times New Roman" w:eastAsia="宋体"/>
        </w:rPr>
        <w:br w:type="textWrapping"/>
      </w:r>
      <w:r>
        <w:rPr>
          <w:rFonts w:ascii="Times New Roman" w:hAnsi="Times New Roman" w:eastAsia="宋体"/>
        </w:rPr>
        <w:t xml:space="preserve">        if 9 &lt;= current_time.hour &lt;= 11 or 14 &lt;= current_time.hour &lt;= 16:</w:t>
      </w:r>
      <w:r>
        <w:rPr>
          <w:rFonts w:ascii="Times New Roman" w:hAnsi="Times New Roman" w:eastAsia="宋体"/>
        </w:rPr>
        <w:br w:type="textWrapping"/>
      </w:r>
      <w:r>
        <w:rPr>
          <w:rFonts w:ascii="Times New Roman" w:hAnsi="Times New Roman" w:eastAsia="宋体"/>
        </w:rPr>
        <w:t xml:space="preserve">            rule_multiplier = 3.0</w:t>
      </w:r>
      <w:r>
        <w:rPr>
          <w:rFonts w:ascii="Times New Roman" w:hAnsi="Times New Roman" w:eastAsia="宋体"/>
        </w:rPr>
        <w:br w:type="textWrapping"/>
      </w:r>
      <w:r>
        <w:rPr>
          <w:rFonts w:ascii="Times New Roman" w:hAnsi="Times New Roman" w:eastAsia="宋体"/>
        </w:rPr>
        <w:t xml:space="preserve">    return rule_multiplier</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multi_robot_conflict_prediction_resolution(robot_trajectories, robot_dimensions):</w:t>
      </w:r>
      <w:r>
        <w:rPr>
          <w:rFonts w:ascii="Times New Roman" w:hAnsi="Times New Roman" w:eastAsia="宋体"/>
        </w:rPr>
        <w:br w:type="textWrapping"/>
      </w:r>
      <w:r>
        <w:rPr>
          <w:rFonts w:ascii="Times New Roman" w:hAnsi="Times New Roman" w:eastAsia="宋体"/>
        </w:rPr>
        <w:t xml:space="preserve">    # 初始化冲突检测结果</w:t>
      </w:r>
      <w:r>
        <w:rPr>
          <w:rFonts w:ascii="Times New Roman" w:hAnsi="Times New Roman" w:eastAsia="宋体"/>
        </w:rPr>
        <w:br w:type="textWrapping"/>
      </w:r>
      <w:r>
        <w:rPr>
          <w:rFonts w:ascii="Times New Roman" w:hAnsi="Times New Roman" w:eastAsia="宋体"/>
        </w:rPr>
        <w:t xml:space="preserve">    conflicts = []</w:t>
      </w:r>
      <w:r>
        <w:rPr>
          <w:rFonts w:ascii="Times New Roman" w:hAnsi="Times New Roman" w:eastAsia="宋体"/>
        </w:rPr>
        <w:br w:type="textWrapping"/>
      </w:r>
      <w:r>
        <w:rPr>
          <w:rFonts w:ascii="Times New Roman" w:hAnsi="Times New Roman" w:eastAsia="宋体"/>
        </w:rPr>
        <w:t xml:space="preserve">    robot_ids = list(robot_trajectories.keys())</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 对所有机器人对进行时空交叉检测</w:t>
      </w:r>
      <w:r>
        <w:rPr>
          <w:rFonts w:ascii="Times New Roman" w:hAnsi="Times New Roman" w:eastAsia="宋体"/>
        </w:rPr>
        <w:br w:type="textWrapping"/>
      </w:r>
      <w:r>
        <w:rPr>
          <w:rFonts w:ascii="Times New Roman" w:hAnsi="Times New Roman" w:eastAsia="宋体"/>
        </w:rPr>
        <w:t xml:space="preserve">    for i in range(len(robot_ids)):</w:t>
      </w:r>
      <w:r>
        <w:rPr>
          <w:rFonts w:ascii="Times New Roman" w:hAnsi="Times New Roman" w:eastAsia="宋体"/>
        </w:rPr>
        <w:br w:type="textWrapping"/>
      </w:r>
      <w:r>
        <w:rPr>
          <w:rFonts w:ascii="Times New Roman" w:hAnsi="Times New Roman" w:eastAsia="宋体"/>
        </w:rPr>
        <w:t xml:space="preserve">        for j in range(i+1, len(robot_ids)):</w:t>
      </w:r>
      <w:r>
        <w:rPr>
          <w:rFonts w:ascii="Times New Roman" w:hAnsi="Times New Roman" w:eastAsia="宋体"/>
        </w:rPr>
        <w:br w:type="textWrapping"/>
      </w:r>
      <w:r>
        <w:rPr>
          <w:rFonts w:ascii="Times New Roman" w:hAnsi="Times New Roman" w:eastAsia="宋体"/>
        </w:rPr>
        <w:t xml:space="preserve">            robot_a = robot_ids[i]</w:t>
      </w:r>
      <w:r>
        <w:rPr>
          <w:rFonts w:ascii="Times New Roman" w:hAnsi="Times New Roman" w:eastAsia="宋体"/>
        </w:rPr>
        <w:br w:type="textWrapping"/>
      </w:r>
      <w:r>
        <w:rPr>
          <w:rFonts w:ascii="Times New Roman" w:hAnsi="Times New Roman" w:eastAsia="宋体"/>
        </w:rPr>
        <w:t xml:space="preserve">            robot_b = robot_ids[j]</w:t>
      </w:r>
      <w:r>
        <w:rPr>
          <w:rFonts w:ascii="Times New Roman" w:hAnsi="Times New Roman" w:eastAsia="宋体"/>
        </w:rPr>
        <w:br w:type="textWrapping"/>
      </w:r>
      <w:r>
        <w:rPr>
          <w:rFonts w:ascii="Times New Roman" w:hAnsi="Times New Roman" w:eastAsia="宋体"/>
        </w:rPr>
        <w:t xml:space="preserve">            traj_a = robot_trajectories[robot_a]</w:t>
      </w:r>
      <w:r>
        <w:rPr>
          <w:rFonts w:ascii="Times New Roman" w:hAnsi="Times New Roman" w:eastAsia="宋体"/>
        </w:rPr>
        <w:br w:type="textWrapping"/>
      </w:r>
      <w:r>
        <w:rPr>
          <w:rFonts w:ascii="Times New Roman" w:hAnsi="Times New Roman" w:eastAsia="宋体"/>
        </w:rPr>
        <w:t xml:space="preserve">            traj_b = robot_trajectories[robot_b]</w:t>
      </w:r>
      <w:r>
        <w:rPr>
          <w:rFonts w:ascii="Times New Roman" w:hAnsi="Times New Roman" w:eastAsia="宋体"/>
        </w:rPr>
        <w:br w:type="textWrapping"/>
      </w:r>
      <w:r>
        <w:rPr>
          <w:rFonts w:ascii="Times New Roman" w:hAnsi="Times New Roman" w:eastAsia="宋体"/>
        </w:rPr>
        <w:t xml:space="preserve">            radius_a = robot_dimensions[robot_a]['radius']</w:t>
      </w:r>
      <w:r>
        <w:rPr>
          <w:rFonts w:ascii="Times New Roman" w:hAnsi="Times New Roman" w:eastAsia="宋体"/>
        </w:rPr>
        <w:br w:type="textWrapping"/>
      </w:r>
      <w:r>
        <w:rPr>
          <w:rFonts w:ascii="Times New Roman" w:hAnsi="Times New Roman" w:eastAsia="宋体"/>
        </w:rPr>
        <w:t xml:space="preserve">            radius_b = robot_dimensions[robot_b]['radius']</w:t>
      </w:r>
      <w:r>
        <w:rPr>
          <w:rFonts w:ascii="Times New Roman" w:hAnsi="Times New Roman" w:eastAsia="宋体"/>
        </w:rPr>
        <w:br w:type="textWrapping"/>
      </w:r>
      <w:r>
        <w:rPr>
          <w:rFonts w:ascii="Times New Roman" w:hAnsi="Times New Roman" w:eastAsia="宋体"/>
        </w:rPr>
        <w:t xml:space="preserve">            safety_margin = 0.2  # 安全余量0.2米</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 检测未来时间窗口内的冲突</w:t>
      </w:r>
      <w:r>
        <w:rPr>
          <w:rFonts w:ascii="Times New Roman" w:hAnsi="Times New Roman" w:eastAsia="宋体"/>
        </w:rPr>
        <w:br w:type="textWrapping"/>
      </w:r>
      <w:r>
        <w:rPr>
          <w:rFonts w:ascii="Times New Roman" w:hAnsi="Times New Roman" w:eastAsia="宋体"/>
        </w:rPr>
        <w:t xml:space="preserve">            time_window = 120  # 未来2分钟</w:t>
      </w:r>
      <w:r>
        <w:rPr>
          <w:rFonts w:ascii="Times New Roman" w:hAnsi="Times New Roman" w:eastAsia="宋体"/>
        </w:rPr>
        <w:br w:type="textWrapping"/>
      </w:r>
      <w:r>
        <w:rPr>
          <w:rFonts w:ascii="Times New Roman" w:hAnsi="Times New Roman" w:eastAsia="宋体"/>
        </w:rPr>
        <w:t xml:space="preserve">            time_step = 0.5  # 时间步长0.5秒</w:t>
      </w:r>
      <w:r>
        <w:rPr>
          <w:rFonts w:ascii="Times New Roman" w:hAnsi="Times New Roman" w:eastAsia="宋体"/>
        </w:rPr>
        <w:br w:type="textWrapping"/>
      </w:r>
      <w:r>
        <w:rPr>
          <w:rFonts w:ascii="Times New Roman" w:hAnsi="Times New Roman" w:eastAsia="宋体"/>
        </w:rPr>
        <w:t xml:space="preserve">            for t in np.arange(0, time_window, time_step):</w:t>
      </w:r>
      <w:r>
        <w:rPr>
          <w:rFonts w:ascii="Times New Roman" w:hAnsi="Times New Roman" w:eastAsia="宋体"/>
        </w:rPr>
        <w:br w:type="textWrapping"/>
      </w:r>
      <w:r>
        <w:rPr>
          <w:rFonts w:ascii="Times New Roman" w:hAnsi="Times New Roman" w:eastAsia="宋体"/>
        </w:rPr>
        <w:t xml:space="preserve">                # 获取t时刻机器人的位置</w:t>
      </w:r>
      <w:r>
        <w:rPr>
          <w:rFonts w:ascii="Times New Roman" w:hAnsi="Times New Roman" w:eastAsia="宋体"/>
        </w:rPr>
        <w:br w:type="textWrapping"/>
      </w:r>
      <w:r>
        <w:rPr>
          <w:rFonts w:ascii="Times New Roman" w:hAnsi="Times New Roman" w:eastAsia="宋体"/>
        </w:rPr>
        <w:t xml:space="preserve">                pos_a = get_position_at_time(traj_a, t)</w:t>
      </w:r>
      <w:r>
        <w:rPr>
          <w:rFonts w:ascii="Times New Roman" w:hAnsi="Times New Roman" w:eastAsia="宋体"/>
        </w:rPr>
        <w:br w:type="textWrapping"/>
      </w:r>
      <w:r>
        <w:rPr>
          <w:rFonts w:ascii="Times New Roman" w:hAnsi="Times New Roman" w:eastAsia="宋体"/>
        </w:rPr>
        <w:t xml:space="preserve">                pos_b = get_position_at_time(traj_b, t)</w:t>
      </w:r>
      <w:r>
        <w:rPr>
          <w:rFonts w:ascii="Times New Roman" w:hAnsi="Times New Roman" w:eastAsia="宋体"/>
        </w:rPr>
        <w:br w:type="textWrapping"/>
      </w:r>
      <w:r>
        <w:rPr>
          <w:rFonts w:ascii="Times New Roman" w:hAnsi="Times New Roman" w:eastAsia="宋体"/>
        </w:rPr>
        <w:t xml:space="preserve">                if pos_a is None or pos_b is None:</w:t>
      </w:r>
      <w:r>
        <w:rPr>
          <w:rFonts w:ascii="Times New Roman" w:hAnsi="Times New Roman" w:eastAsia="宋体"/>
        </w:rPr>
        <w:br w:type="textWrapping"/>
      </w:r>
      <w:r>
        <w:rPr>
          <w:rFonts w:ascii="Times New Roman" w:hAnsi="Times New Roman" w:eastAsia="宋体"/>
        </w:rPr>
        <w:t xml:space="preserve">                    continue</w:t>
      </w:r>
      <w:r>
        <w:rPr>
          <w:rFonts w:ascii="Times New Roman" w:hAnsi="Times New Roman" w:eastAsia="宋体"/>
        </w:rPr>
        <w:br w:type="textWrapping"/>
      </w:r>
      <w:r>
        <w:rPr>
          <w:rFonts w:ascii="Times New Roman" w:hAnsi="Times New Roman" w:eastAsia="宋体"/>
        </w:rPr>
        <w:t xml:space="preserve">                # 计算距离</w:t>
      </w:r>
      <w:r>
        <w:rPr>
          <w:rFonts w:ascii="Times New Roman" w:hAnsi="Times New Roman" w:eastAsia="宋体"/>
        </w:rPr>
        <w:br w:type="textWrapping"/>
      </w:r>
      <w:r>
        <w:rPr>
          <w:rFonts w:ascii="Times New Roman" w:hAnsi="Times New Roman" w:eastAsia="宋体"/>
        </w:rPr>
        <w:t xml:space="preserve">                distance = ((pos_a[0]-pos_b[0])**2 + (pos_a[1]-pos_b[1])**2)**0.5</w:t>
      </w:r>
      <w:r>
        <w:rPr>
          <w:rFonts w:ascii="Times New Roman" w:hAnsi="Times New Roman" w:eastAsia="宋体"/>
        </w:rPr>
        <w:br w:type="textWrapping"/>
      </w:r>
      <w:r>
        <w:rPr>
          <w:rFonts w:ascii="Times New Roman" w:hAnsi="Times New Roman" w:eastAsia="宋体"/>
        </w:rPr>
        <w:t xml:space="preserve">                # 如果距离小于安全阈值，则检测到冲突</w:t>
      </w:r>
      <w:r>
        <w:rPr>
          <w:rFonts w:ascii="Times New Roman" w:hAnsi="Times New Roman" w:eastAsia="宋体"/>
        </w:rPr>
        <w:br w:type="textWrapping"/>
      </w:r>
      <w:r>
        <w:rPr>
          <w:rFonts w:ascii="Times New Roman" w:hAnsi="Times New Roman" w:eastAsia="宋体"/>
        </w:rPr>
        <w:t xml:space="preserve">                if distance &lt; radius_a + radius_b + safety_margin:</w:t>
      </w:r>
      <w:r>
        <w:rPr>
          <w:rFonts w:ascii="Times New Roman" w:hAnsi="Times New Roman" w:eastAsia="宋体"/>
        </w:rPr>
        <w:br w:type="textWrapping"/>
      </w:r>
      <w:r>
        <w:rPr>
          <w:rFonts w:ascii="Times New Roman" w:hAnsi="Times New Roman" w:eastAsia="宋体"/>
        </w:rPr>
        <w:t xml:space="preserve">                    conflicts.append({</w:t>
      </w:r>
      <w:r>
        <w:rPr>
          <w:rFonts w:ascii="Times New Roman" w:hAnsi="Times New Roman" w:eastAsia="宋体"/>
        </w:rPr>
        <w:br w:type="textWrapping"/>
      </w:r>
      <w:r>
        <w:rPr>
          <w:rFonts w:ascii="Times New Roman" w:hAnsi="Times New Roman" w:eastAsia="宋体"/>
        </w:rPr>
        <w:t xml:space="preserve">                        'robot_a': robot_a,</w:t>
      </w:r>
      <w:r>
        <w:rPr>
          <w:rFonts w:ascii="Times New Roman" w:hAnsi="Times New Roman" w:eastAsia="宋体"/>
        </w:rPr>
        <w:br w:type="textWrapping"/>
      </w:r>
      <w:r>
        <w:rPr>
          <w:rFonts w:ascii="Times New Roman" w:hAnsi="Times New Roman" w:eastAsia="宋体"/>
        </w:rPr>
        <w:t xml:space="preserve">                        'robot_b': robot_b,</w:t>
      </w:r>
      <w:r>
        <w:rPr>
          <w:rFonts w:ascii="Times New Roman" w:hAnsi="Times New Roman" w:eastAsia="宋体"/>
        </w:rPr>
        <w:br w:type="textWrapping"/>
      </w:r>
      <w:r>
        <w:rPr>
          <w:rFonts w:ascii="Times New Roman" w:hAnsi="Times New Roman" w:eastAsia="宋体"/>
        </w:rPr>
        <w:t xml:space="preserve">                        'time': t,</w:t>
      </w:r>
      <w:r>
        <w:rPr>
          <w:rFonts w:ascii="Times New Roman" w:hAnsi="Times New Roman" w:eastAsia="宋体"/>
        </w:rPr>
        <w:br w:type="textWrapping"/>
      </w:r>
      <w:r>
        <w:rPr>
          <w:rFonts w:ascii="Times New Roman" w:hAnsi="Times New Roman" w:eastAsia="宋体"/>
        </w:rPr>
        <w:t xml:space="preserve">                        'location': ((pos_a[0]+pos_b[0])/2, (pos_a[1]+pos_b[1])/2),</w:t>
      </w:r>
      <w:r>
        <w:rPr>
          <w:rFonts w:ascii="Times New Roman" w:hAnsi="Times New Roman" w:eastAsia="宋体"/>
        </w:rPr>
        <w:br w:type="textWrapping"/>
      </w:r>
      <w:r>
        <w:rPr>
          <w:rFonts w:ascii="Times New Roman" w:hAnsi="Times New Roman" w:eastAsia="宋体"/>
        </w:rPr>
        <w:t xml:space="preserve">                        'severity': (radius_a + radius_b + safety_margin - distance) / (radius_a + radius_b)</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break  # 找到第一个冲突点即可</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 冲突消解对检测到的冲突进行处理</w:t>
      </w:r>
      <w:r>
        <w:rPr>
          <w:rFonts w:ascii="Times New Roman" w:hAnsi="Times New Roman" w:eastAsia="宋体"/>
        </w:rPr>
        <w:br w:type="textWrapping"/>
      </w:r>
      <w:r>
        <w:rPr>
          <w:rFonts w:ascii="Times New Roman" w:hAnsi="Times New Roman" w:eastAsia="宋体"/>
        </w:rPr>
        <w:t xml:space="preserve">    resolution_commands = {}</w:t>
      </w:r>
      <w:r>
        <w:rPr>
          <w:rFonts w:ascii="Times New Roman" w:hAnsi="Times New Roman" w:eastAsia="宋体"/>
        </w:rPr>
        <w:br w:type="textWrapping"/>
      </w:r>
      <w:r>
        <w:rPr>
          <w:rFonts w:ascii="Times New Roman" w:hAnsi="Times New Roman" w:eastAsia="宋体"/>
        </w:rPr>
        <w:t xml:space="preserve">    for conflict in conflicts:</w:t>
      </w:r>
      <w:r>
        <w:rPr>
          <w:rFonts w:ascii="Times New Roman" w:hAnsi="Times New Roman" w:eastAsia="宋体"/>
        </w:rPr>
        <w:br w:type="textWrapping"/>
      </w:r>
      <w:r>
        <w:rPr>
          <w:rFonts w:ascii="Times New Roman" w:hAnsi="Times New Roman" w:eastAsia="宋体"/>
        </w:rPr>
        <w:t xml:space="preserve">        robot_a = conflict['robot_a']</w:t>
      </w:r>
      <w:r>
        <w:rPr>
          <w:rFonts w:ascii="Times New Roman" w:hAnsi="Times New Roman" w:eastAsia="宋体"/>
        </w:rPr>
        <w:br w:type="textWrapping"/>
      </w:r>
      <w:r>
        <w:rPr>
          <w:rFonts w:ascii="Times New Roman" w:hAnsi="Times New Roman" w:eastAsia="宋体"/>
        </w:rPr>
        <w:t xml:space="preserve">        robot_b = conflict['robot_b']</w:t>
      </w:r>
      <w:r>
        <w:rPr>
          <w:rFonts w:ascii="Times New Roman" w:hAnsi="Times New Roman" w:eastAsia="宋体"/>
        </w:rPr>
        <w:br w:type="textWrapping"/>
      </w:r>
      <w:r>
        <w:rPr>
          <w:rFonts w:ascii="Times New Roman" w:hAnsi="Times New Roman" w:eastAsia="宋体"/>
        </w:rPr>
        <w:t xml:space="preserve">        # 优先级决定谁让行（机器人A优先级更高）</w:t>
      </w:r>
      <w:r>
        <w:rPr>
          <w:rFonts w:ascii="Times New Roman" w:hAnsi="Times New Roman" w:eastAsia="宋体"/>
        </w:rPr>
        <w:br w:type="textWrapping"/>
      </w:r>
      <w:r>
        <w:rPr>
          <w:rFonts w:ascii="Times New Roman" w:hAnsi="Times New Roman" w:eastAsia="宋体"/>
        </w:rPr>
        <w:t xml:space="preserve">        if robot_a not in resolution_commands and robot_b not in resolution_commands:</w:t>
      </w:r>
      <w:r>
        <w:rPr>
          <w:rFonts w:ascii="Times New Roman" w:hAnsi="Times New Roman" w:eastAsia="宋体"/>
        </w:rPr>
        <w:br w:type="textWrapping"/>
      </w:r>
      <w:r>
        <w:rPr>
          <w:rFonts w:ascii="Times New Roman" w:hAnsi="Times New Roman" w:eastAsia="宋体"/>
        </w:rPr>
        <w:t xml:space="preserve">            # 对机器人B进行速度调整</w:t>
      </w:r>
      <w:r>
        <w:rPr>
          <w:rFonts w:ascii="Times New Roman" w:hAnsi="Times New Roman" w:eastAsia="宋体"/>
        </w:rPr>
        <w:br w:type="textWrapping"/>
      </w:r>
      <w:r>
        <w:rPr>
          <w:rFonts w:ascii="Times New Roman" w:hAnsi="Times New Roman" w:eastAsia="宋体"/>
        </w:rPr>
        <w:t xml:space="preserve">            adjustment = generate_speed_adjustment(robot_trajectories[robot_b], conflict['time'])</w:t>
      </w:r>
      <w:r>
        <w:rPr>
          <w:rFonts w:ascii="Times New Roman" w:hAnsi="Times New Roman" w:eastAsia="宋体"/>
        </w:rPr>
        <w:br w:type="textWrapping"/>
      </w:r>
      <w:r>
        <w:rPr>
          <w:rFonts w:ascii="Times New Roman" w:hAnsi="Times New Roman" w:eastAsia="宋体"/>
        </w:rPr>
        <w:t xml:space="preserve">            resolution_commands[robot_b] = adjustment</w:t>
      </w:r>
      <w:r>
        <w:rPr>
          <w:rFonts w:ascii="Times New Roman" w:hAnsi="Times New Roman" w:eastAsia="宋体"/>
        </w:rPr>
        <w:br w:type="textWrapping"/>
      </w:r>
      <w:r>
        <w:rPr>
          <w:rFonts w:ascii="Times New Roman" w:hAnsi="Times New Roman" w:eastAsia="宋体"/>
        </w:rPr>
        <w:t xml:space="preserve">        elif robot_a in resolution_commands:</w:t>
      </w:r>
      <w:r>
        <w:rPr>
          <w:rFonts w:ascii="Times New Roman" w:hAnsi="Times New Roman" w:eastAsia="宋体"/>
        </w:rPr>
        <w:br w:type="textWrapping"/>
      </w:r>
      <w:r>
        <w:rPr>
          <w:rFonts w:ascii="Times New Roman" w:hAnsi="Times New Roman" w:eastAsia="宋体"/>
        </w:rPr>
        <w:t xml:space="preserve">            # 如果A已有调整，则对B进行局部路径偏移</w:t>
      </w:r>
      <w:r>
        <w:rPr>
          <w:rFonts w:ascii="Times New Roman" w:hAnsi="Times New Roman" w:eastAsia="宋体"/>
        </w:rPr>
        <w:br w:type="textWrapping"/>
      </w:r>
      <w:r>
        <w:rPr>
          <w:rFonts w:ascii="Times New Roman" w:hAnsi="Times New Roman" w:eastAsia="宋体"/>
        </w:rPr>
        <w:t xml:space="preserve">            offset = generate_path_offset(robot_trajectories[robot_b], conflict['location'], conflict['time'])</w:t>
      </w:r>
      <w:r>
        <w:rPr>
          <w:rFonts w:ascii="Times New Roman" w:hAnsi="Times New Roman" w:eastAsia="宋体"/>
        </w:rPr>
        <w:br w:type="textWrapping"/>
      </w:r>
      <w:r>
        <w:rPr>
          <w:rFonts w:ascii="Times New Roman" w:hAnsi="Times New Roman" w:eastAsia="宋体"/>
        </w:rPr>
        <w:t xml:space="preserve">            resolution_commands[robot_b] = offset</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 如果B已有调整，则对A进行局部路径偏移</w:t>
      </w:r>
      <w:r>
        <w:rPr>
          <w:rFonts w:ascii="Times New Roman" w:hAnsi="Times New Roman" w:eastAsia="宋体"/>
        </w:rPr>
        <w:br w:type="textWrapping"/>
      </w:r>
      <w:r>
        <w:rPr>
          <w:rFonts w:ascii="Times New Roman" w:hAnsi="Times New Roman" w:eastAsia="宋体"/>
        </w:rPr>
        <w:t xml:space="preserve">            offset = generate_path_offset(robot_trajectories[robot_a], conflict['location'], conflict['time'])</w:t>
      </w:r>
      <w:r>
        <w:rPr>
          <w:rFonts w:ascii="Times New Roman" w:hAnsi="Times New Roman" w:eastAsia="宋体"/>
        </w:rPr>
        <w:br w:type="textWrapping"/>
      </w:r>
      <w:r>
        <w:rPr>
          <w:rFonts w:ascii="Times New Roman" w:hAnsi="Times New Roman" w:eastAsia="宋体"/>
        </w:rPr>
        <w:t xml:space="preserve">            resolution_commands[robot_a] = offset</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return resolution_commands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get_position_at_time(trajectory, target_time):</w:t>
      </w:r>
      <w:r>
        <w:rPr>
          <w:rFonts w:ascii="Times New Roman" w:hAnsi="Times New Roman" w:eastAsia="宋体"/>
        </w:rPr>
        <w:br w:type="textWrapping"/>
      </w:r>
      <w:r>
        <w:rPr>
          <w:rFonts w:ascii="Times New Roman" w:hAnsi="Times New Roman" w:eastAsia="宋体"/>
        </w:rPr>
        <w:t xml:space="preserve">    # 在时间参数化轨迹查找特定时间点的位置</w:t>
      </w:r>
      <w:r>
        <w:rPr>
          <w:rFonts w:ascii="Times New Roman" w:hAnsi="Times New Roman" w:eastAsia="宋体"/>
        </w:rPr>
        <w:br w:type="textWrapping"/>
      </w:r>
      <w:r>
        <w:rPr>
          <w:rFonts w:ascii="Times New Roman" w:hAnsi="Times New Roman" w:eastAsia="宋体"/>
        </w:rPr>
        <w:t xml:space="preserve">    for i in range(len(trajectory)-1):</w:t>
      </w:r>
      <w:r>
        <w:rPr>
          <w:rFonts w:ascii="Times New Roman" w:hAnsi="Times New Roman" w:eastAsia="宋体"/>
        </w:rPr>
        <w:br w:type="textWrapping"/>
      </w:r>
      <w:r>
        <w:rPr>
          <w:rFonts w:ascii="Times New Roman" w:hAnsi="Times New Roman" w:eastAsia="宋体"/>
        </w:rPr>
        <w:t xml:space="preserve">        t1 = trajectory[i]['timestamp']</w:t>
      </w:r>
      <w:r>
        <w:rPr>
          <w:rFonts w:ascii="Times New Roman" w:hAnsi="Times New Roman" w:eastAsia="宋体"/>
        </w:rPr>
        <w:br w:type="textWrapping"/>
      </w:r>
      <w:r>
        <w:rPr>
          <w:rFonts w:ascii="Times New Roman" w:hAnsi="Times New Roman" w:eastAsia="宋体"/>
        </w:rPr>
        <w:t xml:space="preserve">        t2 = trajectory[i+1]['timestamp']</w:t>
      </w:r>
      <w:r>
        <w:rPr>
          <w:rFonts w:ascii="Times New Roman" w:hAnsi="Times New Roman" w:eastAsia="宋体"/>
        </w:rPr>
        <w:br w:type="textWrapping"/>
      </w:r>
      <w:r>
        <w:rPr>
          <w:rFonts w:ascii="Times New Roman" w:hAnsi="Times New Roman" w:eastAsia="宋体"/>
        </w:rPr>
        <w:t xml:space="preserve">        if t1 &lt;= target_time &lt;= t2:</w:t>
      </w:r>
      <w:r>
        <w:rPr>
          <w:rFonts w:ascii="Times New Roman" w:hAnsi="Times New Roman" w:eastAsia="宋体"/>
        </w:rPr>
        <w:br w:type="textWrapping"/>
      </w:r>
      <w:r>
        <w:rPr>
          <w:rFonts w:ascii="Times New Roman" w:hAnsi="Times New Roman" w:eastAsia="宋体"/>
        </w:rPr>
        <w:t xml:space="preserve">            # 线性插值</w:t>
      </w:r>
      <w:r>
        <w:rPr>
          <w:rFonts w:ascii="Times New Roman" w:hAnsi="Times New Roman" w:eastAsia="宋体"/>
        </w:rPr>
        <w:br w:type="textWrapping"/>
      </w:r>
      <w:r>
        <w:rPr>
          <w:rFonts w:ascii="Times New Roman" w:hAnsi="Times New Roman" w:eastAsia="宋体"/>
        </w:rPr>
        <w:t xml:space="preserve">            alpha = (target_time - t1) / (t2 - t1)</w:t>
      </w:r>
      <w:r>
        <w:rPr>
          <w:rFonts w:ascii="Times New Roman" w:hAnsi="Times New Roman" w:eastAsia="宋体"/>
        </w:rPr>
        <w:br w:type="textWrapping"/>
      </w:r>
      <w:r>
        <w:rPr>
          <w:rFonts w:ascii="Times New Roman" w:hAnsi="Times New Roman" w:eastAsia="宋体"/>
        </w:rPr>
        <w:t xml:space="preserve">            x = trajectory[i]['position'][0] + alpha * (trajectory[i+1]['position'][0] - trajectory[i]['position'][0])</w:t>
      </w:r>
      <w:r>
        <w:rPr>
          <w:rFonts w:ascii="Times New Roman" w:hAnsi="Times New Roman" w:eastAsia="宋体"/>
        </w:rPr>
        <w:br w:type="textWrapping"/>
      </w:r>
      <w:r>
        <w:rPr>
          <w:rFonts w:ascii="Times New Roman" w:hAnsi="Times New Roman" w:eastAsia="宋体"/>
        </w:rPr>
        <w:t xml:space="preserve">            y = trajectory[i]['position'][1] + alpha * (trajectory[i+1]['position'][1] - trajectory[i]['position'][1])</w:t>
      </w:r>
      <w:r>
        <w:rPr>
          <w:rFonts w:ascii="Times New Roman" w:hAnsi="Times New Roman" w:eastAsia="宋体"/>
        </w:rPr>
        <w:br w:type="textWrapping"/>
      </w:r>
      <w:r>
        <w:rPr>
          <w:rFonts w:ascii="Times New Roman" w:hAnsi="Times New Roman" w:eastAsia="宋体"/>
        </w:rPr>
        <w:t xml:space="preserve">            return (x, y)</w:t>
      </w:r>
      <w:r>
        <w:rPr>
          <w:rFonts w:ascii="Times New Roman" w:hAnsi="Times New Roman" w:eastAsia="宋体"/>
        </w:rPr>
        <w:br w:type="textWrapping"/>
      </w:r>
      <w:r>
        <w:rPr>
          <w:rFonts w:ascii="Times New Roman" w:hAnsi="Times New Roman" w:eastAsia="宋体"/>
        </w:rPr>
        <w:t xml:space="preserve">    return None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generate_speed_adjustment(trajectory, conflict_time):</w:t>
      </w:r>
      <w:r>
        <w:rPr>
          <w:rFonts w:ascii="Times New Roman" w:hAnsi="Times New Roman" w:eastAsia="宋体"/>
        </w:rPr>
        <w:br w:type="textWrapping"/>
      </w:r>
      <w:r>
        <w:rPr>
          <w:rFonts w:ascii="Times New Roman" w:hAnsi="Times New Roman" w:eastAsia="宋体"/>
        </w:rPr>
        <w:t xml:space="preserve">    # 生成速度调整指令在冲突点前减速</w:t>
      </w:r>
      <w:r>
        <w:rPr>
          <w:rFonts w:ascii="Times New Roman" w:hAnsi="Times New Roman" w:eastAsia="宋体"/>
        </w:rPr>
        <w:br w:type="textWrapping"/>
      </w:r>
      <w:r>
        <w:rPr>
          <w:rFonts w:ascii="Times New Roman" w:hAnsi="Times New Roman" w:eastAsia="宋体"/>
        </w:rPr>
        <w:t xml:space="preserve">    adjustment_points = []</w:t>
      </w:r>
      <w:r>
        <w:rPr>
          <w:rFonts w:ascii="Times New Roman" w:hAnsi="Times New Roman" w:eastAsia="宋体"/>
        </w:rPr>
        <w:br w:type="textWrapping"/>
      </w:r>
      <w:r>
        <w:rPr>
          <w:rFonts w:ascii="Times New Roman" w:hAnsi="Times New Roman" w:eastAsia="宋体"/>
        </w:rPr>
        <w:t xml:space="preserve">    look_ahead = 5.0  # 提前5秒开始调整</w:t>
      </w:r>
      <w:r>
        <w:rPr>
          <w:rFonts w:ascii="Times New Roman" w:hAnsi="Times New Roman" w:eastAsia="宋体"/>
        </w:rPr>
        <w:br w:type="textWrapping"/>
      </w:r>
      <w:r>
        <w:rPr>
          <w:rFonts w:ascii="Times New Roman" w:hAnsi="Times New Roman" w:eastAsia="宋体"/>
        </w:rPr>
        <w:t xml:space="preserve">    start_time = max(0, conflict_time - look_ahead)</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for point in trajectory:</w:t>
      </w:r>
      <w:r>
        <w:rPr>
          <w:rFonts w:ascii="Times New Roman" w:hAnsi="Times New Roman" w:eastAsia="宋体"/>
        </w:rPr>
        <w:br w:type="textWrapping"/>
      </w:r>
      <w:r>
        <w:rPr>
          <w:rFonts w:ascii="Times New Roman" w:hAnsi="Times New Roman" w:eastAsia="宋体"/>
        </w:rPr>
        <w:t xml:space="preserve">        if start_time &lt;= point['timestamp'] &lt;= conflict_time:</w:t>
      </w:r>
      <w:r>
        <w:rPr>
          <w:rFonts w:ascii="Times New Roman" w:hAnsi="Times New Roman" w:eastAsia="宋体"/>
        </w:rPr>
        <w:br w:type="textWrapping"/>
      </w:r>
      <w:r>
        <w:rPr>
          <w:rFonts w:ascii="Times New Roman" w:hAnsi="Times New Roman" w:eastAsia="宋体"/>
        </w:rPr>
        <w:t xml:space="preserve">            # 线性降低速度</w:t>
      </w:r>
      <w:r>
        <w:rPr>
          <w:rFonts w:ascii="Times New Roman" w:hAnsi="Times New Roman" w:eastAsia="宋体"/>
        </w:rPr>
        <w:br w:type="textWrapping"/>
      </w:r>
      <w:r>
        <w:rPr>
          <w:rFonts w:ascii="Times New Roman" w:hAnsi="Times New Roman" w:eastAsia="宋体"/>
        </w:rPr>
        <w:t xml:space="preserve">            factor = (conflict_time - point['timestamp']) / look_ahead</w:t>
      </w:r>
      <w:r>
        <w:rPr>
          <w:rFonts w:ascii="Times New Roman" w:hAnsi="Times New Roman" w:eastAsia="宋体"/>
        </w:rPr>
        <w:br w:type="textWrapping"/>
      </w:r>
      <w:r>
        <w:rPr>
          <w:rFonts w:ascii="Times New Roman" w:hAnsi="Times New Roman" w:eastAsia="宋体"/>
        </w:rPr>
        <w:t xml:space="preserve">            new_speed = point['speed'] * factor</w:t>
      </w:r>
      <w:r>
        <w:rPr>
          <w:rFonts w:ascii="Times New Roman" w:hAnsi="Times New Roman" w:eastAsia="宋体"/>
        </w:rPr>
        <w:br w:type="textWrapping"/>
      </w:r>
      <w:r>
        <w:rPr>
          <w:rFonts w:ascii="Times New Roman" w:hAnsi="Times New Roman" w:eastAsia="宋体"/>
        </w:rPr>
        <w:t xml:space="preserve">            adjustment_points.append({</w:t>
      </w:r>
      <w:r>
        <w:rPr>
          <w:rFonts w:ascii="Times New Roman" w:hAnsi="Times New Roman" w:eastAsia="宋体"/>
        </w:rPr>
        <w:br w:type="textWrapping"/>
      </w:r>
      <w:r>
        <w:rPr>
          <w:rFonts w:ascii="Times New Roman" w:hAnsi="Times New Roman" w:eastAsia="宋体"/>
        </w:rPr>
        <w:t xml:space="preserve">                'timestamp': point['timestamp'],</w:t>
      </w:r>
      <w:r>
        <w:rPr>
          <w:rFonts w:ascii="Times New Roman" w:hAnsi="Times New Roman" w:eastAsia="宋体"/>
        </w:rPr>
        <w:br w:type="textWrapping"/>
      </w:r>
      <w:r>
        <w:rPr>
          <w:rFonts w:ascii="Times New Roman" w:hAnsi="Times New Roman" w:eastAsia="宋体"/>
        </w:rPr>
        <w:t xml:space="preserve">                'new_speed': max(new_speed, 0.1)  # 保持最小速度</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return {'type': 'speed_adjustment', 'adjustments': adjustment_points}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generate_path_offset(trajectory, conflict_location, conflict_time):</w:t>
      </w:r>
      <w:r>
        <w:rPr>
          <w:rFonts w:ascii="Times New Roman" w:hAnsi="Times New Roman" w:eastAsia="宋体"/>
        </w:rPr>
        <w:br w:type="textWrapping"/>
      </w:r>
      <w:r>
        <w:rPr>
          <w:rFonts w:ascii="Times New Roman" w:hAnsi="Times New Roman" w:eastAsia="宋体"/>
        </w:rPr>
        <w:t xml:space="preserve">    # 生成局部路径偏移指令绕开冲突点</w:t>
      </w:r>
      <w:r>
        <w:rPr>
          <w:rFonts w:ascii="Times New Roman" w:hAnsi="Times New Roman" w:eastAsia="宋体"/>
        </w:rPr>
        <w:br w:type="textWrapping"/>
      </w:r>
      <w:r>
        <w:rPr>
          <w:rFonts w:ascii="Times New Roman" w:hAnsi="Times New Roman" w:eastAsia="宋体"/>
        </w:rPr>
        <w:t xml:space="preserve">    offset_trajectory = []</w:t>
      </w:r>
      <w:r>
        <w:rPr>
          <w:rFonts w:ascii="Times New Roman" w:hAnsi="Times New Roman" w:eastAsia="宋体"/>
        </w:rPr>
        <w:br w:type="textWrapping"/>
      </w:r>
      <w:r>
        <w:rPr>
          <w:rFonts w:ascii="Times New Roman" w:hAnsi="Times New Roman" w:eastAsia="宋体"/>
        </w:rPr>
        <w:t xml:space="preserve">    avoidance_radius = 1.5  # 避让半径1.5米</w:t>
      </w:r>
      <w:r>
        <w:rPr>
          <w:rFonts w:ascii="Times New Roman" w:hAnsi="Times New Roman" w:eastAsia="宋体"/>
        </w:rPr>
        <w:br w:type="textWrapping"/>
      </w:r>
      <w:r>
        <w:rPr>
          <w:rFonts w:ascii="Times New Roman" w:hAnsi="Times New Roman" w:eastAsia="宋体"/>
        </w:rPr>
        <w:t xml:space="preserve">    conflict_x, conflict_y = conflict_location</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for point in trajectory:</w:t>
      </w:r>
      <w:r>
        <w:rPr>
          <w:rFonts w:ascii="Times New Roman" w:hAnsi="Times New Roman" w:eastAsia="宋体"/>
        </w:rPr>
        <w:br w:type="textWrapping"/>
      </w:r>
      <w:r>
        <w:rPr>
          <w:rFonts w:ascii="Times New Roman" w:hAnsi="Times New Roman" w:eastAsia="宋体"/>
        </w:rPr>
        <w:t xml:space="preserve">        if abs(point['timestamp'] - conflict_time) &lt; 10.0:  # 冲突时间前后10秒内</w:t>
      </w:r>
      <w:r>
        <w:rPr>
          <w:rFonts w:ascii="Times New Roman" w:hAnsi="Times New Roman" w:eastAsia="宋体"/>
        </w:rPr>
        <w:br w:type="textWrapping"/>
      </w:r>
      <w:r>
        <w:rPr>
          <w:rFonts w:ascii="Times New Roman" w:hAnsi="Times New Roman" w:eastAsia="宋体"/>
        </w:rPr>
        <w:t xml:space="preserve">            # 计算偏移方向</w:t>
      </w:r>
      <w:r>
        <w:rPr>
          <w:rFonts w:ascii="Times New Roman" w:hAnsi="Times New Roman" w:eastAsia="宋体"/>
        </w:rPr>
        <w:br w:type="textWrapping"/>
      </w:r>
      <w:r>
        <w:rPr>
          <w:rFonts w:ascii="Times New Roman" w:hAnsi="Times New Roman" w:eastAsia="宋体"/>
        </w:rPr>
        <w:t xml:space="preserve">            dx = point['position'][0] - conflict_x</w:t>
      </w:r>
      <w:r>
        <w:rPr>
          <w:rFonts w:ascii="Times New Roman" w:hAnsi="Times New Roman" w:eastAsia="宋体"/>
        </w:rPr>
        <w:br w:type="textWrapping"/>
      </w:r>
      <w:r>
        <w:rPr>
          <w:rFonts w:ascii="Times New Roman" w:hAnsi="Times New Roman" w:eastAsia="宋体"/>
        </w:rPr>
        <w:t xml:space="preserve">            dy = point['position'][1] - conflict_y</w:t>
      </w:r>
      <w:r>
        <w:rPr>
          <w:rFonts w:ascii="Times New Roman" w:hAnsi="Times New Roman" w:eastAsia="宋体"/>
        </w:rPr>
        <w:br w:type="textWrapping"/>
      </w:r>
      <w:r>
        <w:rPr>
          <w:rFonts w:ascii="Times New Roman" w:hAnsi="Times New Roman" w:eastAsia="宋体"/>
        </w:rPr>
        <w:t xml:space="preserve">            distance = (dx**2 + dy**2)**0.5</w:t>
      </w:r>
      <w:r>
        <w:rPr>
          <w:rFonts w:ascii="Times New Roman" w:hAnsi="Times New Roman" w:eastAsia="宋体"/>
        </w:rPr>
        <w:br w:type="textWrapping"/>
      </w:r>
      <w:r>
        <w:rPr>
          <w:rFonts w:ascii="Times New Roman" w:hAnsi="Times New Roman" w:eastAsia="宋体"/>
        </w:rPr>
        <w:t xml:space="preserve">            if distance &lt; avoidance_radius:</w:t>
      </w:r>
      <w:r>
        <w:rPr>
          <w:rFonts w:ascii="Times New Roman" w:hAnsi="Times New Roman" w:eastAsia="宋体"/>
        </w:rPr>
        <w:br w:type="textWrapping"/>
      </w:r>
      <w:r>
        <w:rPr>
          <w:rFonts w:ascii="Times New Roman" w:hAnsi="Times New Roman" w:eastAsia="宋体"/>
        </w:rPr>
        <w:t xml:space="preserve">                # 计算垂直于原方向的外偏移</w:t>
      </w:r>
      <w:r>
        <w:rPr>
          <w:rFonts w:ascii="Times New Roman" w:hAnsi="Times New Roman" w:eastAsia="宋体"/>
        </w:rPr>
        <w:br w:type="textWrapping"/>
      </w:r>
      <w:r>
        <w:rPr>
          <w:rFonts w:ascii="Times New Roman" w:hAnsi="Times New Roman" w:eastAsia="宋体"/>
        </w:rPr>
        <w:t xml:space="preserve">                norm = distance if distance &gt; 0 else 1.0</w:t>
      </w:r>
      <w:r>
        <w:rPr>
          <w:rFonts w:ascii="Times New Roman" w:hAnsi="Times New Roman" w:eastAsia="宋体"/>
        </w:rPr>
        <w:br w:type="textWrapping"/>
      </w:r>
      <w:r>
        <w:rPr>
          <w:rFonts w:ascii="Times New Roman" w:hAnsi="Times New Roman" w:eastAsia="宋体"/>
        </w:rPr>
        <w:t xml:space="preserve">                offset_x = point['position'][0] + (avoidance_radius - distance) * (dx/norm)</w:t>
      </w:r>
      <w:r>
        <w:rPr>
          <w:rFonts w:ascii="Times New Roman" w:hAnsi="Times New Roman" w:eastAsia="宋体"/>
        </w:rPr>
        <w:br w:type="textWrapping"/>
      </w:r>
      <w:r>
        <w:rPr>
          <w:rFonts w:ascii="Times New Roman" w:hAnsi="Times New Roman" w:eastAsia="宋体"/>
        </w:rPr>
        <w:t xml:space="preserve">                offset_y = point['position'][1] + (avoidance_radius - distance) * (dy/norm)</w:t>
      </w:r>
      <w:r>
        <w:rPr>
          <w:rFonts w:ascii="Times New Roman" w:hAnsi="Times New Roman" w:eastAsia="宋体"/>
        </w:rPr>
        <w:br w:type="textWrapping"/>
      </w:r>
      <w:r>
        <w:rPr>
          <w:rFonts w:ascii="Times New Roman" w:hAnsi="Times New Roman" w:eastAsia="宋体"/>
        </w:rPr>
        <w:t xml:space="preserve">                offset_trajectory.append({</w:t>
      </w:r>
      <w:r>
        <w:rPr>
          <w:rFonts w:ascii="Times New Roman" w:hAnsi="Times New Roman" w:eastAsia="宋体"/>
        </w:rPr>
        <w:br w:type="textWrapping"/>
      </w:r>
      <w:r>
        <w:rPr>
          <w:rFonts w:ascii="Times New Roman" w:hAnsi="Times New Roman" w:eastAsia="宋体"/>
        </w:rPr>
        <w:t xml:space="preserve">                    'original_position': point['position'],</w:t>
      </w:r>
      <w:r>
        <w:rPr>
          <w:rFonts w:ascii="Times New Roman" w:hAnsi="Times New Roman" w:eastAsia="宋体"/>
        </w:rPr>
        <w:br w:type="textWrapping"/>
      </w:r>
      <w:r>
        <w:rPr>
          <w:rFonts w:ascii="Times New Roman" w:hAnsi="Times New Roman" w:eastAsia="宋体"/>
        </w:rPr>
        <w:t xml:space="preserve">                    'offset_position': (offset_x, offset_y),</w:t>
      </w:r>
      <w:r>
        <w:rPr>
          <w:rFonts w:ascii="Times New Roman" w:hAnsi="Times New Roman" w:eastAsia="宋体"/>
        </w:rPr>
        <w:br w:type="textWrapping"/>
      </w:r>
      <w:r>
        <w:rPr>
          <w:rFonts w:ascii="Times New Roman" w:hAnsi="Times New Roman" w:eastAsia="宋体"/>
        </w:rPr>
        <w:t xml:space="preserve">                    'timestamp': point['timestamp']</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offset_trajectory.append({</w:t>
      </w:r>
      <w:r>
        <w:rPr>
          <w:rFonts w:ascii="Times New Roman" w:hAnsi="Times New Roman" w:eastAsia="宋体"/>
        </w:rPr>
        <w:br w:type="textWrapping"/>
      </w:r>
      <w:r>
        <w:rPr>
          <w:rFonts w:ascii="Times New Roman" w:hAnsi="Times New Roman" w:eastAsia="宋体"/>
        </w:rPr>
        <w:t xml:space="preserve">                    'original_position': point['position'],</w:t>
      </w:r>
      <w:r>
        <w:rPr>
          <w:rFonts w:ascii="Times New Roman" w:hAnsi="Times New Roman" w:eastAsia="宋体"/>
        </w:rPr>
        <w:br w:type="textWrapping"/>
      </w:r>
      <w:r>
        <w:rPr>
          <w:rFonts w:ascii="Times New Roman" w:hAnsi="Times New Roman" w:eastAsia="宋体"/>
        </w:rPr>
        <w:t xml:space="preserve">                    'offset_position': point['position'],</w:t>
      </w:r>
      <w:r>
        <w:rPr>
          <w:rFonts w:ascii="Times New Roman" w:hAnsi="Times New Roman" w:eastAsia="宋体"/>
        </w:rPr>
        <w:br w:type="textWrapping"/>
      </w:r>
      <w:r>
        <w:rPr>
          <w:rFonts w:ascii="Times New Roman" w:hAnsi="Times New Roman" w:eastAsia="宋体"/>
        </w:rPr>
        <w:t xml:space="preserve">                    'timestamp': point['timestamp']</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return {'type': 'path_offset', 'offset_points': offset_trajectory}</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calculate_dynamic_path_weights(robot_position, target_position, map_topology, current_time, active_rules):</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基于时空约束动态计算地图各边的通行权重。</w:t>
      </w:r>
      <w:r>
        <w:rPr>
          <w:rFonts w:ascii="Times New Roman" w:hAnsi="Times New Roman" w:eastAsia="宋体"/>
        </w:rPr>
        <w:br w:type="textWrapping"/>
      </w:r>
      <w:r>
        <w:rPr>
          <w:rFonts w:ascii="Times New Roman" w:hAnsi="Times New Roman" w:eastAsia="宋体"/>
        </w:rPr>
        <w:t xml:space="preserve">    核心逻辑将地图拓扑转换图结构，遍历每条边，当前时间和激活的规则动态调整权重。</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dynamic_graph = {}</w:t>
      </w:r>
      <w:r>
        <w:rPr>
          <w:rFonts w:ascii="Times New Roman" w:hAnsi="Times New Roman" w:eastAsia="宋体"/>
        </w:rPr>
        <w:br w:type="textWrapping"/>
      </w:r>
      <w:r>
        <w:rPr>
          <w:rFonts w:ascii="Times New Roman" w:hAnsi="Times New Roman" w:eastAsia="宋体"/>
        </w:rPr>
        <w:t xml:space="preserve">    # 将地图拓扑结构转换邻接表表示的图</w:t>
      </w:r>
      <w:r>
        <w:rPr>
          <w:rFonts w:ascii="Times New Roman" w:hAnsi="Times New Roman" w:eastAsia="宋体"/>
        </w:rPr>
        <w:br w:type="textWrapping"/>
      </w:r>
      <w:r>
        <w:rPr>
          <w:rFonts w:ascii="Times New Roman" w:hAnsi="Times New Roman" w:eastAsia="宋体"/>
        </w:rPr>
        <w:t xml:space="preserve">    for node_id, connections in map_topology.items():</w:t>
      </w:r>
      <w:r>
        <w:rPr>
          <w:rFonts w:ascii="Times New Roman" w:hAnsi="Times New Roman" w:eastAsia="宋体"/>
        </w:rPr>
        <w:br w:type="textWrapping"/>
      </w:r>
      <w:r>
        <w:rPr>
          <w:rFonts w:ascii="Times New Roman" w:hAnsi="Times New Roman" w:eastAsia="宋体"/>
        </w:rPr>
        <w:t xml:space="preserve">        dynamic_graph[node_id] = []</w:t>
      </w:r>
      <w:r>
        <w:rPr>
          <w:rFonts w:ascii="Times New Roman" w:hAnsi="Times New Roman" w:eastAsia="宋体"/>
        </w:rPr>
        <w:br w:type="textWrapping"/>
      </w:r>
      <w:r>
        <w:rPr>
          <w:rFonts w:ascii="Times New Roman" w:hAnsi="Times New Roman" w:eastAsia="宋体"/>
        </w:rPr>
        <w:t xml:space="preserve">        for connected_node, base_weight in connections:</w:t>
      </w:r>
      <w:r>
        <w:rPr>
          <w:rFonts w:ascii="Times New Roman" w:hAnsi="Times New Roman" w:eastAsia="宋体"/>
        </w:rPr>
        <w:br w:type="textWrapping"/>
      </w:r>
      <w:r>
        <w:rPr>
          <w:rFonts w:ascii="Times New Roman" w:hAnsi="Times New Roman" w:eastAsia="宋体"/>
        </w:rPr>
        <w:t xml:space="preserve">            adjusted_weight = base_weight</w:t>
      </w:r>
      <w:r>
        <w:rPr>
          <w:rFonts w:ascii="Times New Roman" w:hAnsi="Times New Roman" w:eastAsia="宋体"/>
        </w:rPr>
        <w:br w:type="textWrapping"/>
      </w:r>
      <w:r>
        <w:rPr>
          <w:rFonts w:ascii="Times New Roman" w:hAnsi="Times New Roman" w:eastAsia="宋体"/>
        </w:rPr>
        <w:t xml:space="preserve">            # 获取连接两节点形成的边的空间坐标范围，用于匹配区域规则</w:t>
      </w:r>
      <w:r>
        <w:rPr>
          <w:rFonts w:ascii="Times New Roman" w:hAnsi="Times New Roman" w:eastAsia="宋体"/>
        </w:rPr>
        <w:br w:type="textWrapping"/>
      </w:r>
      <w:r>
        <w:rPr>
          <w:rFonts w:ascii="Times New Roman" w:hAnsi="Times New Roman" w:eastAsia="宋体"/>
        </w:rPr>
        <w:t xml:space="preserve">            edge_coords = _get_edge_coordinates(node_id, connected_node, map_topology)</w:t>
      </w:r>
      <w:r>
        <w:rPr>
          <w:rFonts w:ascii="Times New Roman" w:hAnsi="Times New Roman" w:eastAsia="宋体"/>
        </w:rPr>
        <w:br w:type="textWrapping"/>
      </w:r>
      <w:r>
        <w:rPr>
          <w:rFonts w:ascii="Times New Roman" w:hAnsi="Times New Roman" w:eastAsia="宋体"/>
        </w:rPr>
        <w:t xml:space="preserve">            # 所有激活的规则，累加对当前边的权重影响</w:t>
      </w:r>
      <w:r>
        <w:rPr>
          <w:rFonts w:ascii="Times New Roman" w:hAnsi="Times New Roman" w:eastAsia="宋体"/>
        </w:rPr>
        <w:br w:type="textWrapping"/>
      </w:r>
      <w:r>
        <w:rPr>
          <w:rFonts w:ascii="Times New Roman" w:hAnsi="Times New Roman" w:eastAsia="宋体"/>
        </w:rPr>
        <w:t xml:space="preserve">            for rule in active_rules:</w:t>
      </w:r>
      <w:r>
        <w:rPr>
          <w:rFonts w:ascii="Times New Roman" w:hAnsi="Times New Roman" w:eastAsia="宋体"/>
        </w:rPr>
        <w:br w:type="textWrapping"/>
      </w:r>
      <w:r>
        <w:rPr>
          <w:rFonts w:ascii="Times New Roman" w:hAnsi="Times New Roman" w:eastAsia="宋体"/>
        </w:rPr>
        <w:t xml:space="preserve">                if _is_rule_applicable_to_edge(rule, edge_coords, current_time):</w:t>
      </w:r>
      <w:r>
        <w:rPr>
          <w:rFonts w:ascii="Times New Roman" w:hAnsi="Times New Roman" w:eastAsia="宋体"/>
        </w:rPr>
        <w:br w:type="textWrapping"/>
      </w:r>
      <w:r>
        <w:rPr>
          <w:rFonts w:ascii="Times New Roman" w:hAnsi="Times New Roman" w:eastAsia="宋体"/>
        </w:rPr>
        <w:t xml:space="preserve">                    weight_adjustment = _compute_rule_weight_adjustment(rule, robot_position, current_time)</w:t>
      </w:r>
      <w:r>
        <w:rPr>
          <w:rFonts w:ascii="Times New Roman" w:hAnsi="Times New Roman" w:eastAsia="宋体"/>
        </w:rPr>
        <w:br w:type="textWrapping"/>
      </w:r>
      <w:r>
        <w:rPr>
          <w:rFonts w:ascii="Times New Roman" w:hAnsi="Times New Roman" w:eastAsia="宋体"/>
        </w:rPr>
        <w:t xml:space="preserve">                    adjusted_weight += weight_adjustment</w:t>
      </w:r>
      <w:r>
        <w:rPr>
          <w:rFonts w:ascii="Times New Roman" w:hAnsi="Times New Roman" w:eastAsia="宋体"/>
        </w:rPr>
        <w:br w:type="textWrapping"/>
      </w:r>
      <w:r>
        <w:rPr>
          <w:rFonts w:ascii="Times New Roman" w:hAnsi="Times New Roman" w:eastAsia="宋体"/>
        </w:rPr>
        <w:t xml:space="preserve">            # 确保权重非负，无穷大权重表示完全不可通行</w:t>
      </w:r>
      <w:r>
        <w:rPr>
          <w:rFonts w:ascii="Times New Roman" w:hAnsi="Times New Roman" w:eastAsia="宋体"/>
        </w:rPr>
        <w:br w:type="textWrapping"/>
      </w:r>
      <w:r>
        <w:rPr>
          <w:rFonts w:ascii="Times New Roman" w:hAnsi="Times New Roman" w:eastAsia="宋体"/>
        </w:rPr>
        <w:t xml:space="preserve">            if adjusted_weight &lt; 0:</w:t>
      </w:r>
      <w:r>
        <w:rPr>
          <w:rFonts w:ascii="Times New Roman" w:hAnsi="Times New Roman" w:eastAsia="宋体"/>
        </w:rPr>
        <w:br w:type="textWrapping"/>
      </w:r>
      <w:r>
        <w:rPr>
          <w:rFonts w:ascii="Times New Roman" w:hAnsi="Times New Roman" w:eastAsia="宋体"/>
        </w:rPr>
        <w:t xml:space="preserve">                adjusted_weight = 0</w:t>
      </w:r>
      <w:r>
        <w:rPr>
          <w:rFonts w:ascii="Times New Roman" w:hAnsi="Times New Roman" w:eastAsia="宋体"/>
        </w:rPr>
        <w:br w:type="textWrapping"/>
      </w:r>
      <w:r>
        <w:rPr>
          <w:rFonts w:ascii="Times New Roman" w:hAnsi="Times New Roman" w:eastAsia="宋体"/>
        </w:rPr>
        <w:t xml:space="preserve">            dynamic_graph[node_id].append((connected_node, adjusted_weight))</w:t>
      </w:r>
      <w:r>
        <w:rPr>
          <w:rFonts w:ascii="Times New Roman" w:hAnsi="Times New Roman" w:eastAsia="宋体"/>
        </w:rPr>
        <w:br w:type="textWrapping"/>
      </w:r>
      <w:r>
        <w:rPr>
          <w:rFonts w:ascii="Times New Roman" w:hAnsi="Times New Roman" w:eastAsia="宋体"/>
        </w:rPr>
        <w:t xml:space="preserve">    # 路口优先级规则，对交叉点处的出边权重进行二次调整</w:t>
      </w:r>
      <w:r>
        <w:rPr>
          <w:rFonts w:ascii="Times New Roman" w:hAnsi="Times New Roman" w:eastAsia="宋体"/>
        </w:rPr>
        <w:br w:type="textWrapping"/>
      </w:r>
      <w:r>
        <w:rPr>
          <w:rFonts w:ascii="Times New Roman" w:hAnsi="Times New Roman" w:eastAsia="宋体"/>
        </w:rPr>
        <w:t xml:space="preserve">    _apply_intersection_priority(dynamic_graph, active_rules, robot_position)</w:t>
      </w:r>
      <w:r>
        <w:rPr>
          <w:rFonts w:ascii="Times New Roman" w:hAnsi="Times New Roman" w:eastAsia="宋体"/>
        </w:rPr>
        <w:br w:type="textWrapping"/>
      </w:r>
      <w:r>
        <w:rPr>
          <w:rFonts w:ascii="Times New Roman" w:hAnsi="Times New Roman" w:eastAsia="宋体"/>
        </w:rPr>
        <w:t xml:space="preserve">    return dynamic_graph</w:t>
      </w:r>
      <w:r>
        <w:rPr>
          <w:rFonts w:ascii="Times New Roman" w:hAnsi="Times New Roman" w:eastAsia="宋体"/>
        </w:rPr>
        <w:br w:type="textWrapping"/>
      </w:r>
      <w:r>
        <w:rPr>
          <w:rFonts w:ascii="Times New Roman" w:hAnsi="Times New Roman" w:eastAsia="宋体"/>
        </w:rPr>
        <w:t>def _is_rule_applicable_to_edge(rule, edge_coords, current_time):</w:t>
      </w:r>
      <w:r>
        <w:rPr>
          <w:rFonts w:ascii="Times New Roman" w:hAnsi="Times New Roman" w:eastAsia="宋体"/>
        </w:rPr>
        <w:br w:type="textWrapping"/>
      </w:r>
      <w:r>
        <w:rPr>
          <w:rFonts w:ascii="Times New Roman" w:hAnsi="Times New Roman" w:eastAsia="宋体"/>
        </w:rPr>
        <w:t xml:space="preserve">    """判断规则是否适用于给定边，需检查空间区域和时间条件。"""</w:t>
      </w:r>
      <w:r>
        <w:rPr>
          <w:rFonts w:ascii="Times New Roman" w:hAnsi="Times New Roman" w:eastAsia="宋体"/>
        </w:rPr>
        <w:br w:type="textWrapping"/>
      </w:r>
      <w:r>
        <w:rPr>
          <w:rFonts w:ascii="Times New Roman" w:hAnsi="Times New Roman" w:eastAsia="宋体"/>
        </w:rPr>
        <w:t xml:space="preserve">    rule_area = rule.get('applicable_area')</w:t>
      </w:r>
      <w:r>
        <w:rPr>
          <w:rFonts w:ascii="Times New Roman" w:hAnsi="Times New Roman" w:eastAsia="宋体"/>
        </w:rPr>
        <w:br w:type="textWrapping"/>
      </w:r>
      <w:r>
        <w:rPr>
          <w:rFonts w:ascii="Times New Roman" w:hAnsi="Times New Roman" w:eastAsia="宋体"/>
        </w:rPr>
        <w:t xml:space="preserve">    rule_time_range = rule.get('effective_time')</w:t>
      </w:r>
      <w:r>
        <w:rPr>
          <w:rFonts w:ascii="Times New Roman" w:hAnsi="Times New Roman" w:eastAsia="宋体"/>
        </w:rPr>
        <w:br w:type="textWrapping"/>
      </w:r>
      <w:r>
        <w:rPr>
          <w:rFonts w:ascii="Times New Roman" w:hAnsi="Times New Roman" w:eastAsia="宋体"/>
        </w:rPr>
        <w:t xml:space="preserve">    # 空间判断检查边的点或端点是否在规则区域内</w:t>
      </w:r>
      <w:r>
        <w:rPr>
          <w:rFonts w:ascii="Times New Roman" w:hAnsi="Times New Roman" w:eastAsia="宋体"/>
        </w:rPr>
        <w:br w:type="textWrapping"/>
      </w:r>
      <w:r>
        <w:rPr>
          <w:rFonts w:ascii="Times New Roman" w:hAnsi="Times New Roman" w:eastAsia="宋体"/>
        </w:rPr>
        <w:t xml:space="preserve">    edge_midpoint = ((edge_coords[0][0] + edge_coords[1][0]) / 2, (edge_coords[0][1] + edge_coords[1][1]) / 2)</w:t>
      </w:r>
      <w:r>
        <w:rPr>
          <w:rFonts w:ascii="Times New Roman" w:hAnsi="Times New Roman" w:eastAsia="宋体"/>
        </w:rPr>
        <w:br w:type="textWrapping"/>
      </w:r>
      <w:r>
        <w:rPr>
          <w:rFonts w:ascii="Times New Roman" w:hAnsi="Times New Roman" w:eastAsia="宋体"/>
        </w:rPr>
        <w:t xml:space="preserve">    spatially_applicable = _point_in_polygon(edge_midpoint, rule_area) if rule_area else True</w:t>
      </w:r>
      <w:r>
        <w:rPr>
          <w:rFonts w:ascii="Times New Roman" w:hAnsi="Times New Roman" w:eastAsia="宋体"/>
        </w:rPr>
        <w:br w:type="textWrapping"/>
      </w:r>
      <w:r>
        <w:rPr>
          <w:rFonts w:ascii="Times New Roman" w:hAnsi="Times New Roman" w:eastAsia="宋体"/>
        </w:rPr>
        <w:t xml:space="preserve">    # 时间判断检查当前时间是否在规则生效时段内</w:t>
      </w:r>
      <w:r>
        <w:rPr>
          <w:rFonts w:ascii="Times New Roman" w:hAnsi="Times New Roman" w:eastAsia="宋体"/>
        </w:rPr>
        <w:br w:type="textWrapping"/>
      </w:r>
      <w:r>
        <w:rPr>
          <w:rFonts w:ascii="Times New Roman" w:hAnsi="Times New Roman" w:eastAsia="宋体"/>
        </w:rPr>
        <w:t xml:space="preserve">    time_applicable = True</w:t>
      </w:r>
      <w:r>
        <w:rPr>
          <w:rFonts w:ascii="Times New Roman" w:hAnsi="Times New Roman" w:eastAsia="宋体"/>
        </w:rPr>
        <w:br w:type="textWrapping"/>
      </w:r>
      <w:r>
        <w:rPr>
          <w:rFonts w:ascii="Times New Roman" w:hAnsi="Times New Roman" w:eastAsia="宋体"/>
        </w:rPr>
        <w:t xml:space="preserve">    if rule_time_range:</w:t>
      </w:r>
      <w:r>
        <w:rPr>
          <w:rFonts w:ascii="Times New Roman" w:hAnsi="Times New Roman" w:eastAsia="宋体"/>
        </w:rPr>
        <w:br w:type="textWrapping"/>
      </w:r>
      <w:r>
        <w:rPr>
          <w:rFonts w:ascii="Times New Roman" w:hAnsi="Times New Roman" w:eastAsia="宋体"/>
        </w:rPr>
        <w:t xml:space="preserve">        start_time = rule_time_range.get('start')</w:t>
      </w:r>
      <w:r>
        <w:rPr>
          <w:rFonts w:ascii="Times New Roman" w:hAnsi="Times New Roman" w:eastAsia="宋体"/>
        </w:rPr>
        <w:br w:type="textWrapping"/>
      </w:r>
      <w:r>
        <w:rPr>
          <w:rFonts w:ascii="Times New Roman" w:hAnsi="Times New Roman" w:eastAsia="宋体"/>
        </w:rPr>
        <w:t xml:space="preserve">        end_time = rule_time_range.get('end')</w:t>
      </w:r>
      <w:r>
        <w:rPr>
          <w:rFonts w:ascii="Times New Roman" w:hAnsi="Times New Roman" w:eastAsia="宋体"/>
        </w:rPr>
        <w:br w:type="textWrapping"/>
      </w:r>
      <w:r>
        <w:rPr>
          <w:rFonts w:ascii="Times New Roman" w:hAnsi="Times New Roman" w:eastAsia="宋体"/>
        </w:rPr>
        <w:t xml:space="preserve">        if start_time and end_time:</w:t>
      </w:r>
      <w:r>
        <w:rPr>
          <w:rFonts w:ascii="Times New Roman" w:hAnsi="Times New Roman" w:eastAsia="宋体"/>
        </w:rPr>
        <w:br w:type="textWrapping"/>
      </w:r>
      <w:r>
        <w:rPr>
          <w:rFonts w:ascii="Times New Roman" w:hAnsi="Times New Roman" w:eastAsia="宋体"/>
        </w:rPr>
        <w:t xml:space="preserve">            time_applicable = start_time &lt;= current_time &lt;= end_time</w:t>
      </w:r>
      <w:r>
        <w:rPr>
          <w:rFonts w:ascii="Times New Roman" w:hAnsi="Times New Roman" w:eastAsia="宋体"/>
        </w:rPr>
        <w:br w:type="textWrapping"/>
      </w:r>
      <w:r>
        <w:rPr>
          <w:rFonts w:ascii="Times New Roman" w:hAnsi="Times New Roman" w:eastAsia="宋体"/>
        </w:rPr>
        <w:t xml:space="preserve">    return spatially_applicable and time_applicable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_compute_rule_weight_adjustment(rule, robot_position, current_time):</w:t>
      </w:r>
      <w:r>
        <w:rPr>
          <w:rFonts w:ascii="Times New Roman" w:hAnsi="Times New Roman" w:eastAsia="宋体"/>
        </w:rPr>
        <w:br w:type="textWrapping"/>
      </w:r>
      <w:r>
        <w:rPr>
          <w:rFonts w:ascii="Times New Roman" w:hAnsi="Times New Roman" w:eastAsia="宋体"/>
        </w:rPr>
        <w:t xml:space="preserve">    """规则类型计算的权重调整值。"""</w:t>
      </w:r>
      <w:r>
        <w:rPr>
          <w:rFonts w:ascii="Times New Roman" w:hAnsi="Times New Roman" w:eastAsia="宋体"/>
        </w:rPr>
        <w:br w:type="textWrapping"/>
      </w:r>
      <w:r>
        <w:rPr>
          <w:rFonts w:ascii="Times New Roman" w:hAnsi="Times New Roman" w:eastAsia="宋体"/>
        </w:rPr>
        <w:t xml:space="preserve">    rule_type = rule.get('type')</w:t>
      </w:r>
      <w:r>
        <w:rPr>
          <w:rFonts w:ascii="Times New Roman" w:hAnsi="Times New Roman" w:eastAsia="宋体"/>
        </w:rPr>
        <w:br w:type="textWrapping"/>
      </w:r>
      <w:r>
        <w:rPr>
          <w:rFonts w:ascii="Times New Roman" w:hAnsi="Times New Roman" w:eastAsia="宋体"/>
        </w:rPr>
        <w:t xml:space="preserve">    adjustment = 0.0</w:t>
      </w:r>
      <w:r>
        <w:rPr>
          <w:rFonts w:ascii="Times New Roman" w:hAnsi="Times New Roman" w:eastAsia="宋体"/>
        </w:rPr>
        <w:br w:type="textWrapping"/>
      </w:r>
      <w:r>
        <w:rPr>
          <w:rFonts w:ascii="Times New Roman" w:hAnsi="Times New Roman" w:eastAsia="宋体"/>
        </w:rPr>
        <w:t xml:space="preserve">    if rule_type == 'speed_limit':</w:t>
      </w:r>
      <w:r>
        <w:rPr>
          <w:rFonts w:ascii="Times New Roman" w:hAnsi="Times New Roman" w:eastAsia="宋体"/>
        </w:rPr>
        <w:br w:type="textWrapping"/>
      </w:r>
      <w:r>
        <w:rPr>
          <w:rFonts w:ascii="Times New Roman" w:hAnsi="Times New Roman" w:eastAsia="宋体"/>
        </w:rPr>
        <w:t xml:space="preserve">        # 减速区规则限制速度与基准速度的比值增加权重</w:t>
      </w:r>
      <w:r>
        <w:rPr>
          <w:rFonts w:ascii="Times New Roman" w:hAnsi="Times New Roman" w:eastAsia="宋体"/>
        </w:rPr>
        <w:br w:type="textWrapping"/>
      </w:r>
      <w:r>
        <w:rPr>
          <w:rFonts w:ascii="Times New Roman" w:hAnsi="Times New Roman" w:eastAsia="宋体"/>
        </w:rPr>
        <w:t xml:space="preserve">        speed_limit = rule.get('max_speed')</w:t>
      </w:r>
      <w:r>
        <w:rPr>
          <w:rFonts w:ascii="Times New Roman" w:hAnsi="Times New Roman" w:eastAsia="宋体"/>
        </w:rPr>
        <w:br w:type="textWrapping"/>
      </w:r>
      <w:r>
        <w:rPr>
          <w:rFonts w:ascii="Times New Roman" w:hAnsi="Times New Roman" w:eastAsia="宋体"/>
        </w:rPr>
        <w:t xml:space="preserve">        base_speed = rule.get('base_speed')</w:t>
      </w:r>
      <w:r>
        <w:rPr>
          <w:rFonts w:ascii="Times New Roman" w:hAnsi="Times New Roman" w:eastAsia="宋体"/>
        </w:rPr>
        <w:br w:type="textWrapping"/>
      </w:r>
      <w:r>
        <w:rPr>
          <w:rFonts w:ascii="Times New Roman" w:hAnsi="Times New Roman" w:eastAsia="宋体"/>
        </w:rPr>
        <w:t xml:space="preserve">        if speed_limit and base_speed:</w:t>
      </w:r>
      <w:r>
        <w:rPr>
          <w:rFonts w:ascii="Times New Roman" w:hAnsi="Times New Roman" w:eastAsia="宋体"/>
        </w:rPr>
        <w:br w:type="textWrapping"/>
      </w:r>
      <w:r>
        <w:rPr>
          <w:rFonts w:ascii="Times New Roman" w:hAnsi="Times New Roman" w:eastAsia="宋体"/>
        </w:rPr>
        <w:t xml:space="preserve">            adjustment = (base_speed / speed_limit - 1) * 100</w:t>
      </w:r>
      <w:r>
        <w:rPr>
          <w:rFonts w:ascii="Times New Roman" w:hAnsi="Times New Roman" w:eastAsia="宋体"/>
        </w:rPr>
        <w:br w:type="textWrapping"/>
      </w:r>
      <w:r>
        <w:rPr>
          <w:rFonts w:ascii="Times New Roman" w:hAnsi="Times New Roman" w:eastAsia="宋体"/>
        </w:rPr>
        <w:t xml:space="preserve">    elif rule_type == 'access_control':</w:t>
      </w:r>
      <w:r>
        <w:rPr>
          <w:rFonts w:ascii="Times New Roman" w:hAnsi="Times New Roman" w:eastAsia="宋体"/>
        </w:rPr>
        <w:br w:type="textWrapping"/>
      </w:r>
      <w:r>
        <w:rPr>
          <w:rFonts w:ascii="Times New Roman" w:hAnsi="Times New Roman" w:eastAsia="宋体"/>
        </w:rPr>
        <w:t xml:space="preserve">        # 禁行区规则返回一个极大值无穷大权重</w:t>
      </w:r>
      <w:r>
        <w:rPr>
          <w:rFonts w:ascii="Times New Roman" w:hAnsi="Times New Roman" w:eastAsia="宋体"/>
        </w:rPr>
        <w:br w:type="textWrapping"/>
      </w:r>
      <w:r>
        <w:rPr>
          <w:rFonts w:ascii="Times New Roman" w:hAnsi="Times New Roman" w:eastAsia="宋体"/>
        </w:rPr>
        <w:t xml:space="preserve">        adjustment = float('inf')</w:t>
      </w:r>
      <w:r>
        <w:rPr>
          <w:rFonts w:ascii="Times New Roman" w:hAnsi="Times New Roman" w:eastAsia="宋体"/>
        </w:rPr>
        <w:br w:type="textWrapping"/>
      </w:r>
      <w:r>
        <w:rPr>
          <w:rFonts w:ascii="Times New Roman" w:hAnsi="Times New Roman" w:eastAsia="宋体"/>
        </w:rPr>
        <w:t xml:space="preserve">    elif rule_type == 'temporal_block':</w:t>
      </w:r>
      <w:r>
        <w:rPr>
          <w:rFonts w:ascii="Times New Roman" w:hAnsi="Times New Roman" w:eastAsia="宋体"/>
        </w:rPr>
        <w:br w:type="textWrapping"/>
      </w:r>
      <w:r>
        <w:rPr>
          <w:rFonts w:ascii="Times New Roman" w:hAnsi="Times New Roman" w:eastAsia="宋体"/>
        </w:rPr>
        <w:t xml:space="preserve">        # 时段禁行规则检查当前时间是否在禁行时段内</w:t>
      </w:r>
      <w:r>
        <w:rPr>
          <w:rFonts w:ascii="Times New Roman" w:hAnsi="Times New Roman" w:eastAsia="宋体"/>
        </w:rPr>
        <w:br w:type="textWrapping"/>
      </w:r>
      <w:r>
        <w:rPr>
          <w:rFonts w:ascii="Times New Roman" w:hAnsi="Times New Roman" w:eastAsia="宋体"/>
        </w:rPr>
        <w:t xml:space="preserve">        blocked_intervals = rule.get('blocked_intervals')</w:t>
      </w:r>
      <w:r>
        <w:rPr>
          <w:rFonts w:ascii="Times New Roman" w:hAnsi="Times New Roman" w:eastAsia="宋体"/>
        </w:rPr>
        <w:br w:type="textWrapping"/>
      </w:r>
      <w:r>
        <w:rPr>
          <w:rFonts w:ascii="Times New Roman" w:hAnsi="Times New Roman" w:eastAsia="宋体"/>
        </w:rPr>
        <w:t xml:space="preserve">        for interval in blocked_intervals:</w:t>
      </w:r>
      <w:r>
        <w:rPr>
          <w:rFonts w:ascii="Times New Roman" w:hAnsi="Times New Roman" w:eastAsia="宋体"/>
        </w:rPr>
        <w:br w:type="textWrapping"/>
      </w:r>
      <w:r>
        <w:rPr>
          <w:rFonts w:ascii="Times New Roman" w:hAnsi="Times New Roman" w:eastAsia="宋体"/>
        </w:rPr>
        <w:t xml:space="preserve">            if interval['start'] &lt;= current_time &lt;= interval['end']:</w:t>
      </w:r>
      <w:r>
        <w:rPr>
          <w:rFonts w:ascii="Times New Roman" w:hAnsi="Times New Roman" w:eastAsia="宋体"/>
        </w:rPr>
        <w:br w:type="textWrapping"/>
      </w:r>
      <w:r>
        <w:rPr>
          <w:rFonts w:ascii="Times New Roman" w:hAnsi="Times New Roman" w:eastAsia="宋体"/>
        </w:rPr>
        <w:t xml:space="preserve">                adjustment = float('inf')</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t xml:space="preserve">    return adjustment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_apply_intersection_priority(graph, active_rules, robot_position):</w:t>
      </w:r>
      <w:r>
        <w:rPr>
          <w:rFonts w:ascii="Times New Roman" w:hAnsi="Times New Roman" w:eastAsia="宋体"/>
        </w:rPr>
        <w:br w:type="textWrapping"/>
      </w:r>
      <w:r>
        <w:rPr>
          <w:rFonts w:ascii="Times New Roman" w:hAnsi="Times New Roman" w:eastAsia="宋体"/>
        </w:rPr>
        <w:t xml:space="preserve">    """在动态图路口通行优先级，调整相关边的权重。"""</w:t>
      </w:r>
      <w:r>
        <w:rPr>
          <w:rFonts w:ascii="Times New Roman" w:hAnsi="Times New Roman" w:eastAsia="宋体"/>
        </w:rPr>
        <w:br w:type="textWrapping"/>
      </w:r>
      <w:r>
        <w:rPr>
          <w:rFonts w:ascii="Times New Roman" w:hAnsi="Times New Roman" w:eastAsia="宋体"/>
        </w:rPr>
        <w:t xml:space="preserve">    for node_id, edges in graph.items():</w:t>
      </w:r>
      <w:r>
        <w:rPr>
          <w:rFonts w:ascii="Times New Roman" w:hAnsi="Times New Roman" w:eastAsia="宋体"/>
        </w:rPr>
        <w:br w:type="textWrapping"/>
      </w:r>
      <w:r>
        <w:rPr>
          <w:rFonts w:ascii="Times New Roman" w:hAnsi="Times New Roman" w:eastAsia="宋体"/>
        </w:rPr>
        <w:t xml:space="preserve">        # 判断当前节点是否路口（连接边数大于2）</w:t>
      </w:r>
      <w:r>
        <w:rPr>
          <w:rFonts w:ascii="Times New Roman" w:hAnsi="Times New Roman" w:eastAsia="宋体"/>
        </w:rPr>
        <w:br w:type="textWrapping"/>
      </w:r>
      <w:r>
        <w:rPr>
          <w:rFonts w:ascii="Times New Roman" w:hAnsi="Times New Roman" w:eastAsia="宋体"/>
        </w:rPr>
        <w:t xml:space="preserve">        if len(edges) &gt;= 3:</w:t>
      </w:r>
      <w:r>
        <w:rPr>
          <w:rFonts w:ascii="Times New Roman" w:hAnsi="Times New Roman" w:eastAsia="宋体"/>
        </w:rPr>
        <w:br w:type="textWrapping"/>
      </w:r>
      <w:r>
        <w:rPr>
          <w:rFonts w:ascii="Times New Roman" w:hAnsi="Times New Roman" w:eastAsia="宋体"/>
        </w:rPr>
        <w:t xml:space="preserve">            # 查找适用于此路口的优先级规则</w:t>
      </w:r>
      <w:r>
        <w:rPr>
          <w:rFonts w:ascii="Times New Roman" w:hAnsi="Times New Roman" w:eastAsia="宋体"/>
        </w:rPr>
        <w:br w:type="textWrapping"/>
      </w:r>
      <w:r>
        <w:rPr>
          <w:rFonts w:ascii="Times New Roman" w:hAnsi="Times New Roman" w:eastAsia="宋体"/>
        </w:rPr>
        <w:t xml:space="preserve">            for rule in active_rules:</w:t>
      </w:r>
      <w:r>
        <w:rPr>
          <w:rFonts w:ascii="Times New Roman" w:hAnsi="Times New Roman" w:eastAsia="宋体"/>
        </w:rPr>
        <w:br w:type="textWrapping"/>
      </w:r>
      <w:r>
        <w:rPr>
          <w:rFonts w:ascii="Times New Roman" w:hAnsi="Times New Roman" w:eastAsia="宋体"/>
        </w:rPr>
        <w:t xml:space="preserve">                if rule.get('type') == 'intersection_priority' and _point_in_polygon(robot_position, rule.get('intersection_area')):</w:t>
      </w:r>
      <w:r>
        <w:rPr>
          <w:rFonts w:ascii="Times New Roman" w:hAnsi="Times New Roman" w:eastAsia="宋体"/>
        </w:rPr>
        <w:br w:type="textWrapping"/>
      </w:r>
      <w:r>
        <w:rPr>
          <w:rFonts w:ascii="Times New Roman" w:hAnsi="Times New Roman" w:eastAsia="宋体"/>
        </w:rPr>
        <w:t xml:space="preserve">                    priority_map = rule.get('priority_directions')</w:t>
      </w:r>
      <w:r>
        <w:rPr>
          <w:rFonts w:ascii="Times New Roman" w:hAnsi="Times New Roman" w:eastAsia="宋体"/>
        </w:rPr>
        <w:br w:type="textWrapping"/>
      </w:r>
      <w:r>
        <w:rPr>
          <w:rFonts w:ascii="Times New Roman" w:hAnsi="Times New Roman" w:eastAsia="宋体"/>
        </w:rPr>
        <w:t xml:space="preserve">                    for i, (connected_node, weight) in enumerate(edges):</w:t>
      </w:r>
      <w:r>
        <w:rPr>
          <w:rFonts w:ascii="Times New Roman" w:hAnsi="Times New Roman" w:eastAsia="宋体"/>
        </w:rPr>
        <w:br w:type="textWrapping"/>
      </w:r>
      <w:r>
        <w:rPr>
          <w:rFonts w:ascii="Times New Roman" w:hAnsi="Times New Roman" w:eastAsia="宋体"/>
        </w:rPr>
        <w:t xml:space="preserve">                        direction_key = f"{node_id}-&gt;{connected_node}"</w:t>
      </w:r>
      <w:r>
        <w:rPr>
          <w:rFonts w:ascii="Times New Roman" w:hAnsi="Times New Roman" w:eastAsia="宋体"/>
        </w:rPr>
        <w:br w:type="textWrapping"/>
      </w:r>
      <w:r>
        <w:rPr>
          <w:rFonts w:ascii="Times New Roman" w:hAnsi="Times New Roman" w:eastAsia="宋体"/>
        </w:rPr>
        <w:t xml:space="preserve">                        if direction_key in priority_map:</w:t>
      </w:r>
      <w:r>
        <w:rPr>
          <w:rFonts w:ascii="Times New Roman" w:hAnsi="Times New Roman" w:eastAsia="宋体"/>
        </w:rPr>
        <w:br w:type="textWrapping"/>
      </w:r>
      <w:r>
        <w:rPr>
          <w:rFonts w:ascii="Times New Roman" w:hAnsi="Times New Roman" w:eastAsia="宋体"/>
        </w:rPr>
        <w:t xml:space="preserve">                            priority_factor = priority_map[direction_key]</w:t>
      </w:r>
      <w:r>
        <w:rPr>
          <w:rFonts w:ascii="Times New Roman" w:hAnsi="Times New Roman" w:eastAsia="宋体"/>
        </w:rPr>
        <w:br w:type="textWrapping"/>
      </w:r>
      <w:r>
        <w:rPr>
          <w:rFonts w:ascii="Times New Roman" w:hAnsi="Times New Roman" w:eastAsia="宋体"/>
        </w:rPr>
        <w:t xml:space="preserve">                            # 优先级降低或提高权重，高优先级权重降低</w:t>
      </w:r>
      <w:r>
        <w:rPr>
          <w:rFonts w:ascii="Times New Roman" w:hAnsi="Times New Roman" w:eastAsia="宋体"/>
        </w:rPr>
        <w:br w:type="textWrapping"/>
      </w:r>
      <w:r>
        <w:rPr>
          <w:rFonts w:ascii="Times New Roman" w:hAnsi="Times New Roman" w:eastAsia="宋体"/>
        </w:rPr>
        <w:t xml:space="preserve">                            new_weight = weight * (1.0 / priority_factor)</w:t>
      </w:r>
      <w:r>
        <w:rPr>
          <w:rFonts w:ascii="Times New Roman" w:hAnsi="Times New Roman" w:eastAsia="宋体"/>
        </w:rPr>
        <w:br w:type="textWrapping"/>
      </w:r>
      <w:r>
        <w:rPr>
          <w:rFonts w:ascii="Times New Roman" w:hAnsi="Times New Roman" w:eastAsia="宋体"/>
        </w:rPr>
        <w:t xml:space="preserve">                            edges[i] = (connected_node, new_weight)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resolve_rule_conflicts(active_rule_sets):</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仲裁多个规则集之间的冲突，生成最终无冲突的规则指令集。</w:t>
      </w:r>
      <w:r>
        <w:rPr>
          <w:rFonts w:ascii="Times New Roman" w:hAnsi="Times New Roman" w:eastAsia="宋体"/>
        </w:rPr>
        <w:br w:type="textWrapping"/>
      </w:r>
      <w:r>
        <w:rPr>
          <w:rFonts w:ascii="Times New Roman" w:hAnsi="Times New Roman" w:eastAsia="宋体"/>
        </w:rPr>
        <w:t xml:space="preserve">    处理逻辑基于规则粒度、类型预设权重进行冲突裁决。</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flattened_rules = []</w:t>
      </w:r>
      <w:r>
        <w:rPr>
          <w:rFonts w:ascii="Times New Roman" w:hAnsi="Times New Roman" w:eastAsia="宋体"/>
        </w:rPr>
        <w:br w:type="textWrapping"/>
      </w:r>
      <w:r>
        <w:rPr>
          <w:rFonts w:ascii="Times New Roman" w:hAnsi="Times New Roman" w:eastAsia="宋体"/>
        </w:rPr>
        <w:t xml:space="preserve">    # 展平所有规则集，并附上来源集信息</w:t>
      </w:r>
      <w:r>
        <w:rPr>
          <w:rFonts w:ascii="Times New Roman" w:hAnsi="Times New Roman" w:eastAsia="宋体"/>
        </w:rPr>
        <w:br w:type="textWrapping"/>
      </w:r>
      <w:r>
        <w:rPr>
          <w:rFonts w:ascii="Times New Roman" w:hAnsi="Times New Roman" w:eastAsia="宋体"/>
        </w:rPr>
        <w:t xml:space="preserve">    for rule_set in active_rule_sets:</w:t>
      </w:r>
      <w:r>
        <w:rPr>
          <w:rFonts w:ascii="Times New Roman" w:hAnsi="Times New Roman" w:eastAsia="宋体"/>
        </w:rPr>
        <w:br w:type="textWrapping"/>
      </w:r>
      <w:r>
        <w:rPr>
          <w:rFonts w:ascii="Times New Roman" w:hAnsi="Times New Roman" w:eastAsia="宋体"/>
        </w:rPr>
        <w:t xml:space="preserve">        set_id = rule_set.get('id')</w:t>
      </w:r>
      <w:r>
        <w:rPr>
          <w:rFonts w:ascii="Times New Roman" w:hAnsi="Times New Roman" w:eastAsia="宋体"/>
        </w:rPr>
        <w:br w:type="textWrapping"/>
      </w:r>
      <w:r>
        <w:rPr>
          <w:rFonts w:ascii="Times New Roman" w:hAnsi="Times New Roman" w:eastAsia="宋体"/>
        </w:rPr>
        <w:t xml:space="preserve">        set_priority = rule_set.get('priority')</w:t>
      </w:r>
      <w:r>
        <w:rPr>
          <w:rFonts w:ascii="Times New Roman" w:hAnsi="Times New Roman" w:eastAsia="宋体"/>
        </w:rPr>
        <w:br w:type="textWrapping"/>
      </w:r>
      <w:r>
        <w:rPr>
          <w:rFonts w:ascii="Times New Roman" w:hAnsi="Times New Roman" w:eastAsia="宋体"/>
        </w:rPr>
        <w:t xml:space="preserve">        set_granularity = rule_set.get('granularity')</w:t>
      </w:r>
      <w:r>
        <w:rPr>
          <w:rFonts w:ascii="Times New Roman" w:hAnsi="Times New Roman" w:eastAsia="宋体"/>
        </w:rPr>
        <w:br w:type="textWrapping"/>
      </w:r>
      <w:r>
        <w:rPr>
          <w:rFonts w:ascii="Times New Roman" w:hAnsi="Times New Roman" w:eastAsia="宋体"/>
        </w:rPr>
        <w:t xml:space="preserve">        for rule in rule_set.get('rules'):</w:t>
      </w:r>
      <w:r>
        <w:rPr>
          <w:rFonts w:ascii="Times New Roman" w:hAnsi="Times New Roman" w:eastAsia="宋体"/>
        </w:rPr>
        <w:br w:type="textWrapping"/>
      </w:r>
      <w:r>
        <w:rPr>
          <w:rFonts w:ascii="Times New Roman" w:hAnsi="Times New Roman" w:eastAsia="宋体"/>
        </w:rPr>
        <w:t xml:space="preserve">            rule['source_set_priority'] = set_priority</w:t>
      </w:r>
      <w:r>
        <w:rPr>
          <w:rFonts w:ascii="Times New Roman" w:hAnsi="Times New Roman" w:eastAsia="宋体"/>
        </w:rPr>
        <w:br w:type="textWrapping"/>
      </w:r>
      <w:r>
        <w:rPr>
          <w:rFonts w:ascii="Times New Roman" w:hAnsi="Times New Roman" w:eastAsia="宋体"/>
        </w:rPr>
        <w:t xml:space="preserve">            rule['source_set_granularity'] = set_granularity</w:t>
      </w:r>
      <w:r>
        <w:rPr>
          <w:rFonts w:ascii="Times New Roman" w:hAnsi="Times New Roman" w:eastAsia="宋体"/>
        </w:rPr>
        <w:br w:type="textWrapping"/>
      </w:r>
      <w:r>
        <w:rPr>
          <w:rFonts w:ascii="Times New Roman" w:hAnsi="Times New Roman" w:eastAsia="宋体"/>
        </w:rPr>
        <w:t xml:space="preserve">            flattened_rules.append(rule)</w:t>
      </w:r>
      <w:r>
        <w:rPr>
          <w:rFonts w:ascii="Times New Roman" w:hAnsi="Times New Roman" w:eastAsia="宋体"/>
        </w:rPr>
        <w:br w:type="textWrapping"/>
      </w:r>
      <w:r>
        <w:rPr>
          <w:rFonts w:ascii="Times New Roman" w:hAnsi="Times New Roman" w:eastAsia="宋体"/>
        </w:rPr>
        <w:t xml:space="preserve">    # 按空间区域分组规则，以便检测同一区域的冲突</w:t>
      </w:r>
      <w:r>
        <w:rPr>
          <w:rFonts w:ascii="Times New Roman" w:hAnsi="Times New Roman" w:eastAsia="宋体"/>
        </w:rPr>
        <w:br w:type="textWrapping"/>
      </w:r>
      <w:r>
        <w:rPr>
          <w:rFonts w:ascii="Times New Roman" w:hAnsi="Times New Roman" w:eastAsia="宋体"/>
        </w:rPr>
        <w:t xml:space="preserve">    rules_by_area = {}</w:t>
      </w:r>
      <w:r>
        <w:rPr>
          <w:rFonts w:ascii="Times New Roman" w:hAnsi="Times New Roman" w:eastAsia="宋体"/>
        </w:rPr>
        <w:br w:type="textWrapping"/>
      </w:r>
      <w:r>
        <w:rPr>
          <w:rFonts w:ascii="Times New Roman" w:hAnsi="Times New Roman" w:eastAsia="宋体"/>
        </w:rPr>
        <w:t xml:space="preserve">    for rule in flattened_rules:</w:t>
      </w:r>
      <w:r>
        <w:rPr>
          <w:rFonts w:ascii="Times New Roman" w:hAnsi="Times New Roman" w:eastAsia="宋体"/>
        </w:rPr>
        <w:br w:type="textWrapping"/>
      </w:r>
      <w:r>
        <w:rPr>
          <w:rFonts w:ascii="Times New Roman" w:hAnsi="Times New Roman" w:eastAsia="宋体"/>
        </w:rPr>
        <w:t xml:space="preserve">        area_id = rule.get('applicable_area_id')</w:t>
      </w:r>
      <w:r>
        <w:rPr>
          <w:rFonts w:ascii="Times New Roman" w:hAnsi="Times New Roman" w:eastAsia="宋体"/>
        </w:rPr>
        <w:br w:type="textWrapping"/>
      </w:r>
      <w:r>
        <w:rPr>
          <w:rFonts w:ascii="Times New Roman" w:hAnsi="Times New Roman" w:eastAsia="宋体"/>
        </w:rPr>
        <w:t xml:space="preserve">        if area_id not in rules_by_area:</w:t>
      </w:r>
      <w:r>
        <w:rPr>
          <w:rFonts w:ascii="Times New Roman" w:hAnsi="Times New Roman" w:eastAsia="宋体"/>
        </w:rPr>
        <w:br w:type="textWrapping"/>
      </w:r>
      <w:r>
        <w:rPr>
          <w:rFonts w:ascii="Times New Roman" w:hAnsi="Times New Roman" w:eastAsia="宋体"/>
        </w:rPr>
        <w:t xml:space="preserve">            rules_by_area[area_id] = []</w:t>
      </w:r>
      <w:r>
        <w:rPr>
          <w:rFonts w:ascii="Times New Roman" w:hAnsi="Times New Roman" w:eastAsia="宋体"/>
        </w:rPr>
        <w:br w:type="textWrapping"/>
      </w:r>
      <w:r>
        <w:rPr>
          <w:rFonts w:ascii="Times New Roman" w:hAnsi="Times New Roman" w:eastAsia="宋体"/>
        </w:rPr>
        <w:t xml:space="preserve">        rules_by_area[area_id].append(rule)</w:t>
      </w:r>
      <w:r>
        <w:rPr>
          <w:rFonts w:ascii="Times New Roman" w:hAnsi="Times New Roman" w:eastAsia="宋体"/>
        </w:rPr>
        <w:br w:type="textWrapping"/>
      </w:r>
      <w:r>
        <w:rPr>
          <w:rFonts w:ascii="Times New Roman" w:hAnsi="Times New Roman" w:eastAsia="宋体"/>
        </w:rPr>
        <w:t xml:space="preserve">    resolved_instructions = {}</w:t>
      </w:r>
      <w:r>
        <w:rPr>
          <w:rFonts w:ascii="Times New Roman" w:hAnsi="Times New Roman" w:eastAsia="宋体"/>
        </w:rPr>
        <w:br w:type="textWrapping"/>
      </w:r>
      <w:r>
        <w:rPr>
          <w:rFonts w:ascii="Times New Roman" w:hAnsi="Times New Roman" w:eastAsia="宋体"/>
        </w:rPr>
        <w:t xml:space="preserve">    # 对每个区域内的规则进行冲突检测与裁决</w:t>
      </w:r>
      <w:r>
        <w:rPr>
          <w:rFonts w:ascii="Times New Roman" w:hAnsi="Times New Roman" w:eastAsia="宋体"/>
        </w:rPr>
        <w:br w:type="textWrapping"/>
      </w:r>
      <w:r>
        <w:rPr>
          <w:rFonts w:ascii="Times New Roman" w:hAnsi="Times New Roman" w:eastAsia="宋体"/>
        </w:rPr>
        <w:t xml:space="preserve">    for area_id, rules in rules_by_area.items():</w:t>
      </w:r>
      <w:r>
        <w:rPr>
          <w:rFonts w:ascii="Times New Roman" w:hAnsi="Times New Roman" w:eastAsia="宋体"/>
        </w:rPr>
        <w:br w:type="textWrapping"/>
      </w:r>
      <w:r>
        <w:rPr>
          <w:rFonts w:ascii="Times New Roman" w:hAnsi="Times New Roman" w:eastAsia="宋体"/>
        </w:rPr>
        <w:t xml:space="preserve">        if len(rules) &lt;= 1:</w:t>
      </w:r>
      <w:r>
        <w:rPr>
          <w:rFonts w:ascii="Times New Roman" w:hAnsi="Times New Roman" w:eastAsia="宋体"/>
        </w:rPr>
        <w:br w:type="textWrapping"/>
      </w:r>
      <w:r>
        <w:rPr>
          <w:rFonts w:ascii="Times New Roman" w:hAnsi="Times New Roman" w:eastAsia="宋体"/>
        </w:rPr>
        <w:t xml:space="preserve">            if rules:</w:t>
      </w:r>
      <w:r>
        <w:rPr>
          <w:rFonts w:ascii="Times New Roman" w:hAnsi="Times New Roman" w:eastAsia="宋体"/>
        </w:rPr>
        <w:br w:type="textWrapping"/>
      </w:r>
      <w:r>
        <w:rPr>
          <w:rFonts w:ascii="Times New Roman" w:hAnsi="Times New Roman" w:eastAsia="宋体"/>
        </w:rPr>
        <w:t xml:space="preserve">                resolved_instructions[area_id] = rules[0]</w:t>
      </w:r>
      <w:r>
        <w:rPr>
          <w:rFonts w:ascii="Times New Roman" w:hAnsi="Times New Roman" w:eastAsia="宋体"/>
        </w:rPr>
        <w:br w:type="textWrapping"/>
      </w:r>
      <w:r>
        <w:rPr>
          <w:rFonts w:ascii="Times New Roman" w:hAnsi="Times New Roman" w:eastAsia="宋体"/>
        </w:rPr>
        <w:t xml:space="preserve">            continue</w:t>
      </w:r>
      <w:r>
        <w:rPr>
          <w:rFonts w:ascii="Times New Roman" w:hAnsi="Times New Roman" w:eastAsia="宋体"/>
        </w:rPr>
        <w:br w:type="textWrapping"/>
      </w:r>
      <w:r>
        <w:rPr>
          <w:rFonts w:ascii="Times New Roman" w:hAnsi="Times New Roman" w:eastAsia="宋体"/>
        </w:rPr>
        <w:t xml:space="preserve">        # 按规则类型和来源优先级排序，用于冲突裁决</w:t>
      </w:r>
      <w:r>
        <w:rPr>
          <w:rFonts w:ascii="Times New Roman" w:hAnsi="Times New Roman" w:eastAsia="宋体"/>
        </w:rPr>
        <w:br w:type="textWrapping"/>
      </w:r>
      <w:r>
        <w:rPr>
          <w:rFonts w:ascii="Times New Roman" w:hAnsi="Times New Roman" w:eastAsia="宋体"/>
        </w:rPr>
        <w:t xml:space="preserve">        sorted_rules = sorted(rules, key=lambda r: (</w:t>
      </w:r>
      <w:r>
        <w:rPr>
          <w:rFonts w:ascii="Times New Roman" w:hAnsi="Times New Roman" w:eastAsia="宋体"/>
        </w:rPr>
        <w:br w:type="textWrapping"/>
      </w:r>
      <w:r>
        <w:rPr>
          <w:rFonts w:ascii="Times New Roman" w:hAnsi="Times New Roman" w:eastAsia="宋体"/>
        </w:rPr>
        <w:t xml:space="preserve">            _get_rule_type_priority(r.get('type')),</w:t>
      </w:r>
      <w:r>
        <w:rPr>
          <w:rFonts w:ascii="Times New Roman" w:hAnsi="Times New Roman" w:eastAsia="宋体"/>
        </w:rPr>
        <w:br w:type="textWrapping"/>
      </w:r>
      <w:r>
        <w:rPr>
          <w:rFonts w:ascii="Times New Roman" w:hAnsi="Times New Roman" w:eastAsia="宋体"/>
        </w:rPr>
        <w:t xml:space="preserve">            r.get('source_set_priority'),</w:t>
      </w:r>
      <w:r>
        <w:rPr>
          <w:rFonts w:ascii="Times New Roman" w:hAnsi="Times New Roman" w:eastAsia="宋体"/>
        </w:rPr>
        <w:br w:type="textWrapping"/>
      </w:r>
      <w:r>
        <w:rPr>
          <w:rFonts w:ascii="Times New Roman" w:hAnsi="Times New Roman" w:eastAsia="宋体"/>
        </w:rPr>
        <w:t xml:space="preserve">            _get_granularity_score(r.get('source_set_granularity'))</w:t>
      </w:r>
      <w:r>
        <w:rPr>
          <w:rFonts w:ascii="Times New Roman" w:hAnsi="Times New Roman" w:eastAsia="宋体"/>
        </w:rPr>
        <w:br w:type="textWrapping"/>
      </w:r>
      <w:r>
        <w:rPr>
          <w:rFonts w:ascii="Times New Roman" w:hAnsi="Times New Roman" w:eastAsia="宋体"/>
        </w:rPr>
        <w:t xml:space="preserve">        ), reverse=True)</w:t>
      </w:r>
      <w:r>
        <w:rPr>
          <w:rFonts w:ascii="Times New Roman" w:hAnsi="Times New Roman" w:eastAsia="宋体"/>
        </w:rPr>
        <w:br w:type="textWrapping"/>
      </w:r>
      <w:r>
        <w:rPr>
          <w:rFonts w:ascii="Times New Roman" w:hAnsi="Times New Roman" w:eastAsia="宋体"/>
        </w:rPr>
        <w:t xml:space="preserve">        # 选取优先级最高的规则作该区域的最终指令</w:t>
      </w:r>
      <w:r>
        <w:rPr>
          <w:rFonts w:ascii="Times New Roman" w:hAnsi="Times New Roman" w:eastAsia="宋体"/>
        </w:rPr>
        <w:br w:type="textWrapping"/>
      </w:r>
      <w:r>
        <w:rPr>
          <w:rFonts w:ascii="Times New Roman" w:hAnsi="Times New Roman" w:eastAsia="宋体"/>
        </w:rPr>
        <w:t xml:space="preserve">        selected_rule = sorted_rules[0]</w:t>
      </w:r>
      <w:r>
        <w:rPr>
          <w:rFonts w:ascii="Times New Roman" w:hAnsi="Times New Roman" w:eastAsia="宋体"/>
        </w:rPr>
        <w:br w:type="textWrapping"/>
      </w:r>
      <w:r>
        <w:rPr>
          <w:rFonts w:ascii="Times New Roman" w:hAnsi="Times New Roman" w:eastAsia="宋体"/>
        </w:rPr>
        <w:t xml:space="preserve">        # 检查是否绝对冲突（如一个允许一个禁止）</w:t>
      </w:r>
      <w:r>
        <w:rPr>
          <w:rFonts w:ascii="Times New Roman" w:hAnsi="Times New Roman" w:eastAsia="宋体"/>
        </w:rPr>
        <w:br w:type="textWrapping"/>
      </w:r>
      <w:r>
        <w:rPr>
          <w:rFonts w:ascii="Times New Roman" w:hAnsi="Times New Roman" w:eastAsia="宋体"/>
        </w:rPr>
        <w:t xml:space="preserve">        for other_rule in sorted_rules[1:]:</w:t>
      </w:r>
      <w:r>
        <w:rPr>
          <w:rFonts w:ascii="Times New Roman" w:hAnsi="Times New Roman" w:eastAsia="宋体"/>
        </w:rPr>
        <w:br w:type="textWrapping"/>
      </w:r>
      <w:r>
        <w:rPr>
          <w:rFonts w:ascii="Times New Roman" w:hAnsi="Times New Roman" w:eastAsia="宋体"/>
        </w:rPr>
        <w:t xml:space="preserve">            if _are_rules_mutually_exclusive(selected_rule, other_rule):</w:t>
      </w:r>
      <w:r>
        <w:rPr>
          <w:rFonts w:ascii="Times New Roman" w:hAnsi="Times New Roman" w:eastAsia="宋体"/>
        </w:rPr>
        <w:br w:type="textWrapping"/>
      </w:r>
      <w:r>
        <w:rPr>
          <w:rFonts w:ascii="Times New Roman" w:hAnsi="Times New Roman" w:eastAsia="宋体"/>
        </w:rPr>
        <w:t xml:space="preserve">                # 记录冲突但以高优先级准，系统可能告警</w:t>
      </w:r>
      <w:r>
        <w:rPr>
          <w:rFonts w:ascii="Times New Roman" w:hAnsi="Times New Roman" w:eastAsia="宋体"/>
        </w:rPr>
        <w:br w:type="textWrapping"/>
      </w:r>
      <w:r>
        <w:rPr>
          <w:rFonts w:ascii="Times New Roman" w:hAnsi="Times New Roman" w:eastAsia="宋体"/>
        </w:rPr>
        <w:t xml:space="preserve">                _log_rule_conflict(selected_rule, other_rule, area_id)</w:t>
      </w:r>
      <w:r>
        <w:rPr>
          <w:rFonts w:ascii="Times New Roman" w:hAnsi="Times New Roman" w:eastAsia="宋体"/>
        </w:rPr>
        <w:br w:type="textWrapping"/>
      </w:r>
      <w:r>
        <w:rPr>
          <w:rFonts w:ascii="Times New Roman" w:hAnsi="Times New Roman" w:eastAsia="宋体"/>
        </w:rPr>
        <w:t xml:space="preserve">        resolved_instructions[area_id] = selected_rule</w:t>
      </w:r>
      <w:r>
        <w:rPr>
          <w:rFonts w:ascii="Times New Roman" w:hAnsi="Times New Roman" w:eastAsia="宋体"/>
        </w:rPr>
        <w:br w:type="textWrapping"/>
      </w:r>
      <w:r>
        <w:rPr>
          <w:rFonts w:ascii="Times New Roman" w:hAnsi="Times New Roman" w:eastAsia="宋体"/>
        </w:rPr>
        <w:t xml:space="preserve">    return resolved_instructions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_get_rule_type_priority(rule_type):</w:t>
      </w:r>
      <w:r>
        <w:rPr>
          <w:rFonts w:ascii="Times New Roman" w:hAnsi="Times New Roman" w:eastAsia="宋体"/>
        </w:rPr>
        <w:br w:type="textWrapping"/>
      </w:r>
      <w:r>
        <w:rPr>
          <w:rFonts w:ascii="Times New Roman" w:hAnsi="Times New Roman" w:eastAsia="宋体"/>
        </w:rPr>
        <w:t xml:space="preserve">    """映射规则类型到优先级数值，用于冲突仲裁。"""</w:t>
      </w:r>
      <w:r>
        <w:rPr>
          <w:rFonts w:ascii="Times New Roman" w:hAnsi="Times New Roman" w:eastAsia="宋体"/>
        </w:rPr>
        <w:br w:type="textWrapping"/>
      </w:r>
      <w:r>
        <w:rPr>
          <w:rFonts w:ascii="Times New Roman" w:hAnsi="Times New Roman" w:eastAsia="宋体"/>
        </w:rPr>
        <w:t xml:space="preserve">    priority_map = {</w:t>
      </w:r>
      <w:r>
        <w:rPr>
          <w:rFonts w:ascii="Times New Roman" w:hAnsi="Times New Roman" w:eastAsia="宋体"/>
        </w:rPr>
        <w:br w:type="textWrapping"/>
      </w:r>
      <w:r>
        <w:rPr>
          <w:rFonts w:ascii="Times New Roman" w:hAnsi="Times New Roman" w:eastAsia="宋体"/>
        </w:rPr>
        <w:t xml:space="preserve">        'access_control': 100,</w:t>
      </w:r>
      <w:r>
        <w:rPr>
          <w:rFonts w:ascii="Times New Roman" w:hAnsi="Times New Roman" w:eastAsia="宋体"/>
        </w:rPr>
        <w:br w:type="textWrapping"/>
      </w:r>
      <w:r>
        <w:rPr>
          <w:rFonts w:ascii="Times New Roman" w:hAnsi="Times New Roman" w:eastAsia="宋体"/>
        </w:rPr>
        <w:t xml:space="preserve">        'temporal_block': 90,</w:t>
      </w:r>
      <w:r>
        <w:rPr>
          <w:rFonts w:ascii="Times New Roman" w:hAnsi="Times New Roman" w:eastAsia="宋体"/>
        </w:rPr>
        <w:br w:type="textWrapping"/>
      </w:r>
      <w:r>
        <w:rPr>
          <w:rFonts w:ascii="Times New Roman" w:hAnsi="Times New Roman" w:eastAsia="宋体"/>
        </w:rPr>
        <w:t xml:space="preserve">        'speed_limit': 80,</w:t>
      </w:r>
      <w:r>
        <w:rPr>
          <w:rFonts w:ascii="Times New Roman" w:hAnsi="Times New Roman" w:eastAsia="宋体"/>
        </w:rPr>
        <w:br w:type="textWrapping"/>
      </w:r>
      <w:r>
        <w:rPr>
          <w:rFonts w:ascii="Times New Roman" w:hAnsi="Times New Roman" w:eastAsia="宋体"/>
        </w:rPr>
        <w:t xml:space="preserve">        'intersection_priority': 70,</w:t>
      </w:r>
      <w:r>
        <w:rPr>
          <w:rFonts w:ascii="Times New Roman" w:hAnsi="Times New Roman" w:eastAsia="宋体"/>
        </w:rPr>
        <w:br w:type="textWrapping"/>
      </w:r>
      <w:r>
        <w:rPr>
          <w:rFonts w:ascii="Times New Roman" w:hAnsi="Times New Roman" w:eastAsia="宋体"/>
        </w:rPr>
        <w:t xml:space="preserve">        'wait_instruction': 60</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return priority_map.get(rule_type, 50)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_get_granularity_score(granularity):</w:t>
      </w:r>
      <w:r>
        <w:rPr>
          <w:rFonts w:ascii="Times New Roman" w:hAnsi="Times New Roman" w:eastAsia="宋体"/>
        </w:rPr>
        <w:br w:type="textWrapping"/>
      </w:r>
      <w:r>
        <w:rPr>
          <w:rFonts w:ascii="Times New Roman" w:hAnsi="Times New Roman" w:eastAsia="宋体"/>
        </w:rPr>
        <w:t xml:space="preserve">    """评估规则集生效范围粒度，范围越精细分数越高。"""</w:t>
      </w:r>
      <w:r>
        <w:rPr>
          <w:rFonts w:ascii="Times New Roman" w:hAnsi="Times New Roman" w:eastAsia="宋体"/>
        </w:rPr>
        <w:br w:type="textWrapping"/>
      </w:r>
      <w:r>
        <w:rPr>
          <w:rFonts w:ascii="Times New Roman" w:hAnsi="Times New Roman" w:eastAsia="宋体"/>
        </w:rPr>
        <w:t xml:space="preserve">    if granularity == 'room':</w:t>
      </w:r>
      <w:r>
        <w:rPr>
          <w:rFonts w:ascii="Times New Roman" w:hAnsi="Times New Roman" w:eastAsia="宋体"/>
        </w:rPr>
        <w:br w:type="textWrapping"/>
      </w:r>
      <w:r>
        <w:rPr>
          <w:rFonts w:ascii="Times New Roman" w:hAnsi="Times New Roman" w:eastAsia="宋体"/>
        </w:rPr>
        <w:t xml:space="preserve">        return 3</w:t>
      </w:r>
      <w:r>
        <w:rPr>
          <w:rFonts w:ascii="Times New Roman" w:hAnsi="Times New Roman" w:eastAsia="宋体"/>
        </w:rPr>
        <w:br w:type="textWrapping"/>
      </w:r>
      <w:r>
        <w:rPr>
          <w:rFonts w:ascii="Times New Roman" w:hAnsi="Times New Roman" w:eastAsia="宋体"/>
        </w:rPr>
        <w:t xml:space="preserve">    elif granularity == 'floor':</w:t>
      </w:r>
      <w:r>
        <w:rPr>
          <w:rFonts w:ascii="Times New Roman" w:hAnsi="Times New Roman" w:eastAsia="宋体"/>
        </w:rPr>
        <w:br w:type="textWrapping"/>
      </w:r>
      <w:r>
        <w:rPr>
          <w:rFonts w:ascii="Times New Roman" w:hAnsi="Times New Roman" w:eastAsia="宋体"/>
        </w:rPr>
        <w:t xml:space="preserve">        return 2</w:t>
      </w:r>
      <w:r>
        <w:rPr>
          <w:rFonts w:ascii="Times New Roman" w:hAnsi="Times New Roman" w:eastAsia="宋体"/>
        </w:rPr>
        <w:br w:type="textWrapping"/>
      </w:r>
      <w:r>
        <w:rPr>
          <w:rFonts w:ascii="Times New Roman" w:hAnsi="Times New Roman" w:eastAsia="宋体"/>
        </w:rPr>
        <w:t xml:space="preserve">    elif granularity == 'building':</w:t>
      </w:r>
      <w:r>
        <w:rPr>
          <w:rFonts w:ascii="Times New Roman" w:hAnsi="Times New Roman" w:eastAsia="宋体"/>
        </w:rPr>
        <w:br w:type="textWrapping"/>
      </w:r>
      <w:r>
        <w:rPr>
          <w:rFonts w:ascii="Times New Roman" w:hAnsi="Times New Roman" w:eastAsia="宋体"/>
        </w:rPr>
        <w:t xml:space="preserve">        return 1</w:t>
      </w:r>
      <w:r>
        <w:rPr>
          <w:rFonts w:ascii="Times New Roman" w:hAnsi="Times New Roman" w:eastAsia="宋体"/>
        </w:rPr>
        <w:br w:type="textWrapping"/>
      </w:r>
      <w:r>
        <w:rPr>
          <w:rFonts w:ascii="Times New Roman" w:hAnsi="Times New Roman" w:eastAsia="宋体"/>
        </w:rPr>
        <w:t xml:space="preserve">    return 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_are_rules_mutually_exclusive(rule_a, rule_b):</w:t>
      </w:r>
      <w:r>
        <w:rPr>
          <w:rFonts w:ascii="Times New Roman" w:hAnsi="Times New Roman" w:eastAsia="宋体"/>
        </w:rPr>
        <w:br w:type="textWrapping"/>
      </w:r>
      <w:r>
        <w:rPr>
          <w:rFonts w:ascii="Times New Roman" w:hAnsi="Times New Roman" w:eastAsia="宋体"/>
        </w:rPr>
        <w:t xml:space="preserve">    """判断两条规则是否互斥（速度限制值冲突、通行性相反）。"""</w:t>
      </w:r>
      <w:r>
        <w:rPr>
          <w:rFonts w:ascii="Times New Roman" w:hAnsi="Times New Roman" w:eastAsia="宋体"/>
        </w:rPr>
        <w:br w:type="textWrapping"/>
      </w:r>
      <w:r>
        <w:rPr>
          <w:rFonts w:ascii="Times New Roman" w:hAnsi="Times New Roman" w:eastAsia="宋体"/>
        </w:rPr>
        <w:t xml:space="preserve">    if rule_a.get('type') != rule_b.get('type'):</w:t>
      </w:r>
      <w:r>
        <w:rPr>
          <w:rFonts w:ascii="Times New Roman" w:hAnsi="Times New Roman" w:eastAsia="宋体"/>
        </w:rPr>
        <w:br w:type="textWrapping"/>
      </w:r>
      <w:r>
        <w:rPr>
          <w:rFonts w:ascii="Times New Roman" w:hAnsi="Times New Roman" w:eastAsia="宋体"/>
        </w:rPr>
        <w:t xml:space="preserve">        return False</w:t>
      </w:r>
      <w:r>
        <w:rPr>
          <w:rFonts w:ascii="Times New Roman" w:hAnsi="Times New Roman" w:eastAsia="宋体"/>
        </w:rPr>
        <w:br w:type="textWrapping"/>
      </w:r>
      <w:r>
        <w:rPr>
          <w:rFonts w:ascii="Times New Roman" w:hAnsi="Times New Roman" w:eastAsia="宋体"/>
        </w:rPr>
        <w:t xml:space="preserve">    if rule_a.get('type') == 'speed_limit':</w:t>
      </w:r>
      <w:r>
        <w:rPr>
          <w:rFonts w:ascii="Times New Roman" w:hAnsi="Times New Roman" w:eastAsia="宋体"/>
        </w:rPr>
        <w:br w:type="textWrapping"/>
      </w:r>
      <w:r>
        <w:rPr>
          <w:rFonts w:ascii="Times New Roman" w:hAnsi="Times New Roman" w:eastAsia="宋体"/>
        </w:rPr>
        <w:t xml:space="preserve">        return rule_a.get('max_speed') != rule_b.get('max_speed')</w:t>
      </w:r>
      <w:r>
        <w:rPr>
          <w:rFonts w:ascii="Times New Roman" w:hAnsi="Times New Roman" w:eastAsia="宋体"/>
        </w:rPr>
        <w:br w:type="textWrapping"/>
      </w:r>
      <w:r>
        <w:rPr>
          <w:rFonts w:ascii="Times New Roman" w:hAnsi="Times New Roman" w:eastAsia="宋体"/>
        </w:rPr>
        <w:t xml:space="preserve">    if rule_a.get('type') == 'access_control':</w:t>
      </w:r>
      <w:r>
        <w:rPr>
          <w:rFonts w:ascii="Times New Roman" w:hAnsi="Times New Roman" w:eastAsia="宋体"/>
        </w:rPr>
        <w:br w:type="textWrapping"/>
      </w:r>
      <w:r>
        <w:rPr>
          <w:rFonts w:ascii="Times New Roman" w:hAnsi="Times New Roman" w:eastAsia="宋体"/>
        </w:rPr>
        <w:t xml:space="preserve">        return rule_a.get('access_allowed') != rule_b.get('access_allowed')</w:t>
      </w:r>
      <w:r>
        <w:rPr>
          <w:rFonts w:ascii="Times New Roman" w:hAnsi="Times New Roman" w:eastAsia="宋体"/>
        </w:rPr>
        <w:br w:type="textWrapping"/>
      </w:r>
      <w:r>
        <w:rPr>
          <w:rFonts w:ascii="Times New Roman" w:hAnsi="Times New Roman" w:eastAsia="宋体"/>
        </w:rPr>
        <w:t xml:space="preserve">    return False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_log_rule_conflict(selected_rule, overridden_rule, area_id):</w:t>
      </w:r>
      <w:r>
        <w:rPr>
          <w:rFonts w:ascii="Times New Roman" w:hAnsi="Times New Roman" w:eastAsia="宋体"/>
        </w:rPr>
        <w:br w:type="textWrapping"/>
      </w:r>
      <w:r>
        <w:rPr>
          <w:rFonts w:ascii="Times New Roman" w:hAnsi="Times New Roman" w:eastAsia="宋体"/>
        </w:rPr>
        <w:t xml:space="preserve">    """记录规则冲突日志，供运维分析。"""</w:t>
      </w:r>
      <w:r>
        <w:rPr>
          <w:rFonts w:ascii="Times New Roman" w:hAnsi="Times New Roman" w:eastAsia="宋体"/>
        </w:rPr>
        <w:br w:type="textWrapping"/>
      </w:r>
      <w:r>
        <w:rPr>
          <w:rFonts w:ascii="Times New Roman" w:hAnsi="Times New Roman" w:eastAsia="宋体"/>
        </w:rPr>
        <w:t xml:space="preserve">    conflict_record = {</w:t>
      </w:r>
      <w:r>
        <w:rPr>
          <w:rFonts w:ascii="Times New Roman" w:hAnsi="Times New Roman" w:eastAsia="宋体"/>
        </w:rPr>
        <w:br w:type="textWrapping"/>
      </w:r>
      <w:r>
        <w:rPr>
          <w:rFonts w:ascii="Times New Roman" w:hAnsi="Times New Roman" w:eastAsia="宋体"/>
        </w:rPr>
        <w:t xml:space="preserve">        'area_id': area_id,</w:t>
      </w:r>
      <w:r>
        <w:rPr>
          <w:rFonts w:ascii="Times New Roman" w:hAnsi="Times New Roman" w:eastAsia="宋体"/>
        </w:rPr>
        <w:br w:type="textWrapping"/>
      </w:r>
      <w:r>
        <w:rPr>
          <w:rFonts w:ascii="Times New Roman" w:hAnsi="Times New Roman" w:eastAsia="宋体"/>
        </w:rPr>
        <w:t xml:space="preserve">        'selected_rule_id': selected_rule.get('id'),</w:t>
      </w:r>
      <w:r>
        <w:rPr>
          <w:rFonts w:ascii="Times New Roman" w:hAnsi="Times New Roman" w:eastAsia="宋体"/>
        </w:rPr>
        <w:br w:type="textWrapping"/>
      </w:r>
      <w:r>
        <w:rPr>
          <w:rFonts w:ascii="Times New Roman" w:hAnsi="Times New Roman" w:eastAsia="宋体"/>
        </w:rPr>
        <w:t xml:space="preserve">        'overridden_rule_id': overridden_rule.get('id'),</w:t>
      </w:r>
      <w:r>
        <w:rPr>
          <w:rFonts w:ascii="Times New Roman" w:hAnsi="Times New Roman" w:eastAsia="宋体"/>
        </w:rPr>
        <w:br w:type="textWrapping"/>
      </w:r>
      <w:r>
        <w:rPr>
          <w:rFonts w:ascii="Times New Roman" w:hAnsi="Times New Roman" w:eastAsia="宋体"/>
        </w:rPr>
        <w:t xml:space="preserve">        'timestamp': _get_current_timestamp()</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 此处应将冲突记录写入数据库或消息队列</w:t>
      </w:r>
      <w:r>
        <w:rPr>
          <w:rFonts w:ascii="Times New Roman" w:hAnsi="Times New Roman" w:eastAsia="宋体"/>
        </w:rPr>
        <w:br w:type="textWrapping"/>
      </w:r>
      <w:r>
        <w:rPr>
          <w:rFonts w:ascii="Times New Roman" w:hAnsi="Times New Roman" w:eastAsia="宋体"/>
        </w:rPr>
        <w:t xml:space="preserve">    pass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detect_region_transition(robot_position_stream, region_definitions):</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实时匹配机器人坐标与地理围栏，触发区域进入/离开事件。</w:t>
      </w:r>
      <w:r>
        <w:rPr>
          <w:rFonts w:ascii="Times New Roman" w:hAnsi="Times New Roman" w:eastAsia="宋体"/>
        </w:rPr>
        <w:br w:type="textWrapping"/>
      </w:r>
      <w:r>
        <w:rPr>
          <w:rFonts w:ascii="Times New Roman" w:hAnsi="Times New Roman" w:eastAsia="宋体"/>
        </w:rPr>
        <w:t xml:space="preserve">    核心使用射线法进行点面包含性判断，生成状态事件流。</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events = []</w:t>
      </w:r>
      <w:r>
        <w:rPr>
          <w:rFonts w:ascii="Times New Roman" w:hAnsi="Times New Roman" w:eastAsia="宋体"/>
        </w:rPr>
        <w:br w:type="textWrapping"/>
      </w:r>
      <w:r>
        <w:rPr>
          <w:rFonts w:ascii="Times New Roman" w:hAnsi="Times New Roman" w:eastAsia="宋体"/>
        </w:rPr>
        <w:t xml:space="preserve">    # 位置流是按时间排序的列表，每个元素包含机器人ID和坐标</w:t>
      </w:r>
      <w:r>
        <w:rPr>
          <w:rFonts w:ascii="Times New Roman" w:hAnsi="Times New Roman" w:eastAsia="宋体"/>
        </w:rPr>
        <w:br w:type="textWrapping"/>
      </w:r>
      <w:r>
        <w:rPr>
          <w:rFonts w:ascii="Times New Roman" w:hAnsi="Times New Roman" w:eastAsia="宋体"/>
        </w:rPr>
        <w:t xml:space="preserve">    for robot_id, positions in robot_position_stream.items():</w:t>
      </w:r>
      <w:r>
        <w:rPr>
          <w:rFonts w:ascii="Times New Roman" w:hAnsi="Times New Roman" w:eastAsia="宋体"/>
        </w:rPr>
        <w:br w:type="textWrapping"/>
      </w:r>
      <w:r>
        <w:rPr>
          <w:rFonts w:ascii="Times New Roman" w:hAnsi="Times New Roman" w:eastAsia="宋体"/>
        </w:rPr>
        <w:t xml:space="preserve">        previous_position = None</w:t>
      </w:r>
      <w:r>
        <w:rPr>
          <w:rFonts w:ascii="Times New Roman" w:hAnsi="Times New Roman" w:eastAsia="宋体"/>
        </w:rPr>
        <w:br w:type="textWrapping"/>
      </w:r>
      <w:r>
        <w:rPr>
          <w:rFonts w:ascii="Times New Roman" w:hAnsi="Times New Roman" w:eastAsia="宋体"/>
        </w:rPr>
        <w:t xml:space="preserve">        current_position = None</w:t>
      </w:r>
      <w:r>
        <w:rPr>
          <w:rFonts w:ascii="Times New Roman" w:hAnsi="Times New Roman" w:eastAsia="宋体"/>
        </w:rPr>
        <w:br w:type="textWrapping"/>
      </w:r>
      <w:r>
        <w:rPr>
          <w:rFonts w:ascii="Times New Roman" w:hAnsi="Times New Roman" w:eastAsia="宋体"/>
        </w:rPr>
        <w:t xml:space="preserve">        for pos_data in positions:</w:t>
      </w:r>
      <w:r>
        <w:rPr>
          <w:rFonts w:ascii="Times New Roman" w:hAnsi="Times New Roman" w:eastAsia="宋体"/>
        </w:rPr>
        <w:br w:type="textWrapping"/>
      </w:r>
      <w:r>
        <w:rPr>
          <w:rFonts w:ascii="Times New Roman" w:hAnsi="Times New Roman" w:eastAsia="宋体"/>
        </w:rPr>
        <w:t xml:space="preserve">            current_position = pos_data['coordinates']</w:t>
      </w:r>
      <w:r>
        <w:rPr>
          <w:rFonts w:ascii="Times New Roman" w:hAnsi="Times New Roman" w:eastAsia="宋体"/>
        </w:rPr>
        <w:br w:type="textWrapping"/>
      </w:r>
      <w:r>
        <w:rPr>
          <w:rFonts w:ascii="Times New Roman" w:hAnsi="Times New Roman" w:eastAsia="宋体"/>
        </w:rPr>
        <w:t xml:space="preserve">            timestamp = pos_data['timestamp']</w:t>
      </w:r>
      <w:r>
        <w:rPr>
          <w:rFonts w:ascii="Times New Roman" w:hAnsi="Times New Roman" w:eastAsia="宋体"/>
        </w:rPr>
        <w:br w:type="textWrapping"/>
      </w:r>
      <w:r>
        <w:rPr>
          <w:rFonts w:ascii="Times New Roman" w:hAnsi="Times New Roman" w:eastAsia="宋体"/>
        </w:rPr>
        <w:t xml:space="preserve">            if previous_position is None:</w:t>
      </w:r>
      <w:r>
        <w:rPr>
          <w:rFonts w:ascii="Times New Roman" w:hAnsi="Times New Roman" w:eastAsia="宋体"/>
        </w:rPr>
        <w:br w:type="textWrapping"/>
      </w:r>
      <w:r>
        <w:rPr>
          <w:rFonts w:ascii="Times New Roman" w:hAnsi="Times New Roman" w:eastAsia="宋体"/>
        </w:rPr>
        <w:t xml:space="preserve">                previous_position = current_position</w:t>
      </w:r>
      <w:r>
        <w:rPr>
          <w:rFonts w:ascii="Times New Roman" w:hAnsi="Times New Roman" w:eastAsia="宋体"/>
        </w:rPr>
        <w:br w:type="textWrapping"/>
      </w:r>
      <w:r>
        <w:rPr>
          <w:rFonts w:ascii="Times New Roman" w:hAnsi="Times New Roman" w:eastAsia="宋体"/>
        </w:rPr>
        <w:t xml:space="preserve">                continue</w:t>
      </w:r>
      <w:r>
        <w:rPr>
          <w:rFonts w:ascii="Times New Roman" w:hAnsi="Times New Roman" w:eastAsia="宋体"/>
        </w:rPr>
        <w:br w:type="textWrapping"/>
      </w:r>
      <w:r>
        <w:rPr>
          <w:rFonts w:ascii="Times New Roman" w:hAnsi="Times New Roman" w:eastAsia="宋体"/>
        </w:rPr>
        <w:t xml:space="preserve">            # 检测从上一位置到当前位置的线段是否穿越了任何区域边界</w:t>
      </w:r>
      <w:r>
        <w:rPr>
          <w:rFonts w:ascii="Times New Roman" w:hAnsi="Times New Roman" w:eastAsia="宋体"/>
        </w:rPr>
        <w:br w:type="textWrapping"/>
      </w:r>
      <w:r>
        <w:rPr>
          <w:rFonts w:ascii="Times New Roman" w:hAnsi="Times New Roman" w:eastAsia="宋体"/>
        </w:rPr>
        <w:t xml:space="preserve">            for region_id, region_polygon in region_definitions.items():</w:t>
      </w:r>
      <w:r>
        <w:rPr>
          <w:rFonts w:ascii="Times New Roman" w:hAnsi="Times New Roman" w:eastAsia="宋体"/>
        </w:rPr>
        <w:br w:type="textWrapping"/>
      </w:r>
      <w:r>
        <w:rPr>
          <w:rFonts w:ascii="Times New Roman" w:hAnsi="Times New Roman" w:eastAsia="宋体"/>
        </w:rPr>
        <w:t xml:space="preserve">                was_inside = _point_in_polygon(previous_position, region_polygon)</w:t>
      </w:r>
      <w:r>
        <w:rPr>
          <w:rFonts w:ascii="Times New Roman" w:hAnsi="Times New Roman" w:eastAsia="宋体"/>
        </w:rPr>
        <w:br w:type="textWrapping"/>
      </w:r>
      <w:r>
        <w:rPr>
          <w:rFonts w:ascii="Times New Roman" w:hAnsi="Times New Roman" w:eastAsia="宋体"/>
        </w:rPr>
        <w:t xml:space="preserve">                is_inside = _point_in_polygon(current_position, region_polygon)</w:t>
      </w:r>
      <w:r>
        <w:rPr>
          <w:rFonts w:ascii="Times New Roman" w:hAnsi="Times New Roman" w:eastAsia="宋体"/>
        </w:rPr>
        <w:br w:type="textWrapping"/>
      </w:r>
      <w:r>
        <w:rPr>
          <w:rFonts w:ascii="Times New Roman" w:hAnsi="Times New Roman" w:eastAsia="宋体"/>
        </w:rPr>
        <w:t xml:space="preserve">                if not was_inside and is_inside:</w:t>
      </w:r>
      <w:r>
        <w:rPr>
          <w:rFonts w:ascii="Times New Roman" w:hAnsi="Times New Roman" w:eastAsia="宋体"/>
        </w:rPr>
        <w:br w:type="textWrapping"/>
      </w:r>
      <w:r>
        <w:rPr>
          <w:rFonts w:ascii="Times New Roman" w:hAnsi="Times New Roman" w:eastAsia="宋体"/>
        </w:rPr>
        <w:t xml:space="preserve">                    # 触发进入事件</w:t>
      </w:r>
      <w:r>
        <w:rPr>
          <w:rFonts w:ascii="Times New Roman" w:hAnsi="Times New Roman" w:eastAsia="宋体"/>
        </w:rPr>
        <w:br w:type="textWrapping"/>
      </w:r>
      <w:r>
        <w:rPr>
          <w:rFonts w:ascii="Times New Roman" w:hAnsi="Times New Roman" w:eastAsia="宋体"/>
        </w:rPr>
        <w:t xml:space="preserve">                    event = {</w:t>
      </w:r>
      <w:r>
        <w:rPr>
          <w:rFonts w:ascii="Times New Roman" w:hAnsi="Times New Roman" w:eastAsia="宋体"/>
        </w:rPr>
        <w:br w:type="textWrapping"/>
      </w:r>
      <w:r>
        <w:rPr>
          <w:rFonts w:ascii="Times New Roman" w:hAnsi="Times New Roman" w:eastAsia="宋体"/>
        </w:rPr>
        <w:t xml:space="preserve">                        'robot_id': robot_id,</w:t>
      </w:r>
      <w:r>
        <w:rPr>
          <w:rFonts w:ascii="Times New Roman" w:hAnsi="Times New Roman" w:eastAsia="宋体"/>
        </w:rPr>
        <w:br w:type="textWrapping"/>
      </w:r>
      <w:r>
        <w:rPr>
          <w:rFonts w:ascii="Times New Roman" w:hAnsi="Times New Roman" w:eastAsia="宋体"/>
        </w:rPr>
        <w:t xml:space="preserve">                        'region_id': region_id,</w:t>
      </w:r>
      <w:r>
        <w:rPr>
          <w:rFonts w:ascii="Times New Roman" w:hAnsi="Times New Roman" w:eastAsia="宋体"/>
        </w:rPr>
        <w:br w:type="textWrapping"/>
      </w:r>
      <w:r>
        <w:rPr>
          <w:rFonts w:ascii="Times New Roman" w:hAnsi="Times New Roman" w:eastAsia="宋体"/>
        </w:rPr>
        <w:t xml:space="preserve">                        'event_type': 'enter',</w:t>
      </w:r>
      <w:r>
        <w:rPr>
          <w:rFonts w:ascii="Times New Roman" w:hAnsi="Times New Roman" w:eastAsia="宋体"/>
        </w:rPr>
        <w:br w:type="textWrapping"/>
      </w:r>
      <w:r>
        <w:rPr>
          <w:rFonts w:ascii="Times New Roman" w:hAnsi="Times New Roman" w:eastAsia="宋体"/>
        </w:rPr>
        <w:t xml:space="preserve">                        'timestamp': timestamp</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events.append(event)</w:t>
      </w:r>
      <w:r>
        <w:rPr>
          <w:rFonts w:ascii="Times New Roman" w:hAnsi="Times New Roman" w:eastAsia="宋体"/>
        </w:rPr>
        <w:br w:type="textWrapping"/>
      </w:r>
      <w:r>
        <w:rPr>
          <w:rFonts w:ascii="Times New Roman" w:hAnsi="Times New Roman" w:eastAsia="宋体"/>
        </w:rPr>
        <w:t xml:space="preserve">                elif was_inside and not is_inside:</w:t>
      </w:r>
      <w:r>
        <w:rPr>
          <w:rFonts w:ascii="Times New Roman" w:hAnsi="Times New Roman" w:eastAsia="宋体"/>
        </w:rPr>
        <w:br w:type="textWrapping"/>
      </w:r>
      <w:r>
        <w:rPr>
          <w:rFonts w:ascii="Times New Roman" w:hAnsi="Times New Roman" w:eastAsia="宋体"/>
        </w:rPr>
        <w:t xml:space="preserve">                    # 触发离开事件</w:t>
      </w:r>
      <w:r>
        <w:rPr>
          <w:rFonts w:ascii="Times New Roman" w:hAnsi="Times New Roman" w:eastAsia="宋体"/>
        </w:rPr>
        <w:br w:type="textWrapping"/>
      </w:r>
      <w:r>
        <w:rPr>
          <w:rFonts w:ascii="Times New Roman" w:hAnsi="Times New Roman" w:eastAsia="宋体"/>
        </w:rPr>
        <w:t xml:space="preserve">                    event = {</w:t>
      </w:r>
      <w:r>
        <w:rPr>
          <w:rFonts w:ascii="Times New Roman" w:hAnsi="Times New Roman" w:eastAsia="宋体"/>
        </w:rPr>
        <w:br w:type="textWrapping"/>
      </w:r>
      <w:r>
        <w:rPr>
          <w:rFonts w:ascii="Times New Roman" w:hAnsi="Times New Roman" w:eastAsia="宋体"/>
        </w:rPr>
        <w:t xml:space="preserve">                        'robot_id': robot_id,</w:t>
      </w:r>
      <w:r>
        <w:rPr>
          <w:rFonts w:ascii="Times New Roman" w:hAnsi="Times New Roman" w:eastAsia="宋体"/>
        </w:rPr>
        <w:br w:type="textWrapping"/>
      </w:r>
      <w:r>
        <w:rPr>
          <w:rFonts w:ascii="Times New Roman" w:hAnsi="Times New Roman" w:eastAsia="宋体"/>
        </w:rPr>
        <w:t xml:space="preserve">                        'region_id': region_id,</w:t>
      </w:r>
      <w:r>
        <w:rPr>
          <w:rFonts w:ascii="Times New Roman" w:hAnsi="Times New Roman" w:eastAsia="宋体"/>
        </w:rPr>
        <w:br w:type="textWrapping"/>
      </w:r>
      <w:r>
        <w:rPr>
          <w:rFonts w:ascii="Times New Roman" w:hAnsi="Times New Roman" w:eastAsia="宋体"/>
        </w:rPr>
        <w:t xml:space="preserve">                        'event_type': 'exit',</w:t>
      </w:r>
      <w:r>
        <w:rPr>
          <w:rFonts w:ascii="Times New Roman" w:hAnsi="Times New Roman" w:eastAsia="宋体"/>
        </w:rPr>
        <w:br w:type="textWrapping"/>
      </w:r>
      <w:r>
        <w:rPr>
          <w:rFonts w:ascii="Times New Roman" w:hAnsi="Times New Roman" w:eastAsia="宋体"/>
        </w:rPr>
        <w:t xml:space="preserve">                        'timestamp': timestamp</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events.append(event)</w:t>
      </w:r>
      <w:r>
        <w:rPr>
          <w:rFonts w:ascii="Times New Roman" w:hAnsi="Times New Roman" w:eastAsia="宋体"/>
        </w:rPr>
        <w:br w:type="textWrapping"/>
      </w:r>
      <w:r>
        <w:rPr>
          <w:rFonts w:ascii="Times New Roman" w:hAnsi="Times New Roman" w:eastAsia="宋体"/>
        </w:rPr>
        <w:t xml:space="preserve">            previous_position = current_position</w:t>
      </w:r>
      <w:r>
        <w:rPr>
          <w:rFonts w:ascii="Times New Roman" w:hAnsi="Times New Roman" w:eastAsia="宋体"/>
        </w:rPr>
        <w:br w:type="textWrapping"/>
      </w:r>
      <w:r>
        <w:rPr>
          <w:rFonts w:ascii="Times New Roman" w:hAnsi="Times New Roman" w:eastAsia="宋体"/>
        </w:rPr>
        <w:t xml:space="preserve">    return events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_point_in_polygon(point, polygon):</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使用射线法判断点是否在多边形内。</w:t>
      </w:r>
      <w:r>
        <w:rPr>
          <w:rFonts w:ascii="Times New Roman" w:hAnsi="Times New Roman" w:eastAsia="宋体"/>
        </w:rPr>
        <w:br w:type="textWrapping"/>
      </w:r>
      <w:r>
        <w:rPr>
          <w:rFonts w:ascii="Times New Roman" w:hAnsi="Times New Roman" w:eastAsia="宋体"/>
        </w:rPr>
        <w:t xml:space="preserve">    输入point(x,y)元组，polygon顶点坐标列表。</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if not polygon or len(polygon) &lt; 3:</w:t>
      </w:r>
      <w:r>
        <w:rPr>
          <w:rFonts w:ascii="Times New Roman" w:hAnsi="Times New Roman" w:eastAsia="宋体"/>
        </w:rPr>
        <w:br w:type="textWrapping"/>
      </w:r>
      <w:r>
        <w:rPr>
          <w:rFonts w:ascii="Times New Roman" w:hAnsi="Times New Roman" w:eastAsia="宋体"/>
        </w:rPr>
        <w:t xml:space="preserve">        return False</w:t>
      </w:r>
      <w:r>
        <w:rPr>
          <w:rFonts w:ascii="Times New Roman" w:hAnsi="Times New Roman" w:eastAsia="宋体"/>
        </w:rPr>
        <w:br w:type="textWrapping"/>
      </w:r>
      <w:r>
        <w:rPr>
          <w:rFonts w:ascii="Times New Roman" w:hAnsi="Times New Roman" w:eastAsia="宋体"/>
        </w:rPr>
        <w:t xml:space="preserve">    x, y = point</w:t>
      </w:r>
      <w:r>
        <w:rPr>
          <w:rFonts w:ascii="Times New Roman" w:hAnsi="Times New Roman" w:eastAsia="宋体"/>
        </w:rPr>
        <w:br w:type="textWrapping"/>
      </w:r>
      <w:r>
        <w:rPr>
          <w:rFonts w:ascii="Times New Roman" w:hAnsi="Times New Roman" w:eastAsia="宋体"/>
        </w:rPr>
        <w:t xml:space="preserve">    inside = False</w:t>
      </w:r>
      <w:r>
        <w:rPr>
          <w:rFonts w:ascii="Times New Roman" w:hAnsi="Times New Roman" w:eastAsia="宋体"/>
        </w:rPr>
        <w:br w:type="textWrapping"/>
      </w:r>
      <w:r>
        <w:rPr>
          <w:rFonts w:ascii="Times New Roman" w:hAnsi="Times New Roman" w:eastAsia="宋体"/>
        </w:rPr>
        <w:t xml:space="preserve">    n = len(polygon)</w:t>
      </w:r>
      <w:r>
        <w:rPr>
          <w:rFonts w:ascii="Times New Roman" w:hAnsi="Times New Roman" w:eastAsia="宋体"/>
        </w:rPr>
        <w:br w:type="textWrapping"/>
      </w:r>
      <w:r>
        <w:rPr>
          <w:rFonts w:ascii="Times New Roman" w:hAnsi="Times New Roman" w:eastAsia="宋体"/>
        </w:rPr>
        <w:t xml:space="preserve">    j = n - 1</w:t>
      </w:r>
      <w:r>
        <w:rPr>
          <w:rFonts w:ascii="Times New Roman" w:hAnsi="Times New Roman" w:eastAsia="宋体"/>
        </w:rPr>
        <w:br w:type="textWrapping"/>
      </w:r>
      <w:r>
        <w:rPr>
          <w:rFonts w:ascii="Times New Roman" w:hAnsi="Times New Roman" w:eastAsia="宋体"/>
        </w:rPr>
        <w:t xml:space="preserve">    for i in range(n):</w:t>
      </w:r>
      <w:r>
        <w:rPr>
          <w:rFonts w:ascii="Times New Roman" w:hAnsi="Times New Roman" w:eastAsia="宋体"/>
        </w:rPr>
        <w:br w:type="textWrapping"/>
      </w:r>
      <w:r>
        <w:rPr>
          <w:rFonts w:ascii="Times New Roman" w:hAnsi="Times New Roman" w:eastAsia="宋体"/>
        </w:rPr>
        <w:t xml:space="preserve">        xi, yi = polygon[i]</w:t>
      </w:r>
      <w:r>
        <w:rPr>
          <w:rFonts w:ascii="Times New Roman" w:hAnsi="Times New Roman" w:eastAsia="宋体"/>
        </w:rPr>
        <w:br w:type="textWrapping"/>
      </w:r>
      <w:r>
        <w:rPr>
          <w:rFonts w:ascii="Times New Roman" w:hAnsi="Times New Roman" w:eastAsia="宋体"/>
        </w:rPr>
        <w:t xml:space="preserve">        xj, yj = polygon[j]</w:t>
      </w:r>
      <w:r>
        <w:rPr>
          <w:rFonts w:ascii="Times New Roman" w:hAnsi="Times New Roman" w:eastAsia="宋体"/>
        </w:rPr>
        <w:br w:type="textWrapping"/>
      </w:r>
      <w:r>
        <w:rPr>
          <w:rFonts w:ascii="Times New Roman" w:hAnsi="Times New Roman" w:eastAsia="宋体"/>
        </w:rPr>
        <w:t xml:space="preserve">        # 检查点是否在边的两顶点之间（y方向）</w:t>
      </w:r>
      <w:r>
        <w:rPr>
          <w:rFonts w:ascii="Times New Roman" w:hAnsi="Times New Roman" w:eastAsia="宋体"/>
        </w:rPr>
        <w:br w:type="textWrapping"/>
      </w:r>
      <w:r>
        <w:rPr>
          <w:rFonts w:ascii="Times New Roman" w:hAnsi="Times New Roman" w:eastAsia="宋体"/>
        </w:rPr>
        <w:t xml:space="preserve">        intersect = ((yi &gt; y) != (yj &gt; y)) and (x &lt; (xj - xi) * (y - yi) / (yj - yi) + xi)</w:t>
      </w:r>
      <w:r>
        <w:rPr>
          <w:rFonts w:ascii="Times New Roman" w:hAnsi="Times New Roman" w:eastAsia="宋体"/>
        </w:rPr>
        <w:br w:type="textWrapping"/>
      </w:r>
      <w:r>
        <w:rPr>
          <w:rFonts w:ascii="Times New Roman" w:hAnsi="Times New Roman" w:eastAsia="宋体"/>
        </w:rPr>
        <w:t xml:space="preserve">        if intersect:</w:t>
      </w:r>
      <w:r>
        <w:rPr>
          <w:rFonts w:ascii="Times New Roman" w:hAnsi="Times New Roman" w:eastAsia="宋体"/>
        </w:rPr>
        <w:br w:type="textWrapping"/>
      </w:r>
      <w:r>
        <w:rPr>
          <w:rFonts w:ascii="Times New Roman" w:hAnsi="Times New Roman" w:eastAsia="宋体"/>
        </w:rPr>
        <w:t xml:space="preserve">            inside = not inside</w:t>
      </w:r>
      <w:r>
        <w:rPr>
          <w:rFonts w:ascii="Times New Roman" w:hAnsi="Times New Roman" w:eastAsia="宋体"/>
        </w:rPr>
        <w:br w:type="textWrapping"/>
      </w:r>
      <w:r>
        <w:rPr>
          <w:rFonts w:ascii="Times New Roman" w:hAnsi="Times New Roman" w:eastAsia="宋体"/>
        </w:rPr>
        <w:t xml:space="preserve">        j = i</w:t>
      </w:r>
      <w:r>
        <w:rPr>
          <w:rFonts w:ascii="Times New Roman" w:hAnsi="Times New Roman" w:eastAsia="宋体"/>
        </w:rPr>
        <w:br w:type="textWrapping"/>
      </w:r>
      <w:r>
        <w:rPr>
          <w:rFonts w:ascii="Times New Roman" w:hAnsi="Times New Roman" w:eastAsia="宋体"/>
        </w:rPr>
        <w:t xml:space="preserve">    return inside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compile_visual_rule_script(logic_blocks, connections):</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将拖拽生成的逻辑块图编译结构化规则脚本。</w:t>
      </w:r>
      <w:r>
        <w:rPr>
          <w:rFonts w:ascii="Times New Roman" w:hAnsi="Times New Roman" w:eastAsia="宋体"/>
        </w:rPr>
        <w:br w:type="textWrapping"/>
      </w:r>
      <w:r>
        <w:rPr>
          <w:rFonts w:ascii="Times New Roman" w:hAnsi="Times New Roman" w:eastAsia="宋体"/>
        </w:rPr>
        <w:t xml:space="preserve">    处理解析连接关系，生成执行序列，并进行静态优化。</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 构建逻辑块ID到块的映射</w:t>
      </w:r>
      <w:r>
        <w:rPr>
          <w:rFonts w:ascii="Times New Roman" w:hAnsi="Times New Roman" w:eastAsia="宋体"/>
        </w:rPr>
        <w:br w:type="textWrapping"/>
      </w:r>
      <w:r>
        <w:rPr>
          <w:rFonts w:ascii="Times New Roman" w:hAnsi="Times New Roman" w:eastAsia="宋体"/>
        </w:rPr>
        <w:t xml:space="preserve">    block_map = {block['id']: block for block in logic_blocks}</w:t>
      </w:r>
      <w:r>
        <w:rPr>
          <w:rFonts w:ascii="Times New Roman" w:hAnsi="Times New Roman" w:eastAsia="宋体"/>
        </w:rPr>
        <w:br w:type="textWrapping"/>
      </w:r>
      <w:r>
        <w:rPr>
          <w:rFonts w:ascii="Times New Roman" w:hAnsi="Times New Roman" w:eastAsia="宋体"/>
        </w:rPr>
        <w:t xml:space="preserve">    # 构建邻接表表示的逻辑流向图</w:t>
      </w:r>
      <w:r>
        <w:rPr>
          <w:rFonts w:ascii="Times New Roman" w:hAnsi="Times New Roman" w:eastAsia="宋体"/>
        </w:rPr>
        <w:br w:type="textWrapping"/>
      </w:r>
      <w:r>
        <w:rPr>
          <w:rFonts w:ascii="Times New Roman" w:hAnsi="Times New Roman" w:eastAsia="宋体"/>
        </w:rPr>
        <w:t xml:space="preserve">    graph = {}</w:t>
      </w:r>
      <w:r>
        <w:rPr>
          <w:rFonts w:ascii="Times New Roman" w:hAnsi="Times New Roman" w:eastAsia="宋体"/>
        </w:rPr>
        <w:br w:type="textWrapping"/>
      </w:r>
      <w:r>
        <w:rPr>
          <w:rFonts w:ascii="Times New Roman" w:hAnsi="Times New Roman" w:eastAsia="宋体"/>
        </w:rPr>
        <w:t xml:space="preserve">    for conn in connections:</w:t>
      </w:r>
      <w:r>
        <w:rPr>
          <w:rFonts w:ascii="Times New Roman" w:hAnsi="Times New Roman" w:eastAsia="宋体"/>
        </w:rPr>
        <w:br w:type="textWrapping"/>
      </w:r>
      <w:r>
        <w:rPr>
          <w:rFonts w:ascii="Times New Roman" w:hAnsi="Times New Roman" w:eastAsia="宋体"/>
        </w:rPr>
        <w:t xml:space="preserve">        from_id = conn['from_block_id']</w:t>
      </w:r>
      <w:r>
        <w:rPr>
          <w:rFonts w:ascii="Times New Roman" w:hAnsi="Times New Roman" w:eastAsia="宋体"/>
        </w:rPr>
        <w:br w:type="textWrapping"/>
      </w:r>
      <w:r>
        <w:rPr>
          <w:rFonts w:ascii="Times New Roman" w:hAnsi="Times New Roman" w:eastAsia="宋体"/>
        </w:rPr>
        <w:t xml:space="preserve">        to_id = conn['to_block_id']</w:t>
      </w:r>
      <w:r>
        <w:rPr>
          <w:rFonts w:ascii="Times New Roman" w:hAnsi="Times New Roman" w:eastAsia="宋体"/>
        </w:rPr>
        <w:br w:type="textWrapping"/>
      </w:r>
      <w:r>
        <w:rPr>
          <w:rFonts w:ascii="Times New Roman" w:hAnsi="Times New Roman" w:eastAsia="宋体"/>
        </w:rPr>
        <w:t xml:space="preserve">        if from_id not in graph:</w:t>
      </w:r>
      <w:r>
        <w:rPr>
          <w:rFonts w:ascii="Times New Roman" w:hAnsi="Times New Roman" w:eastAsia="宋体"/>
        </w:rPr>
        <w:br w:type="textWrapping"/>
      </w:r>
      <w:r>
        <w:rPr>
          <w:rFonts w:ascii="Times New Roman" w:hAnsi="Times New Roman" w:eastAsia="宋体"/>
        </w:rPr>
        <w:t xml:space="preserve">            graph[from_id] = []</w:t>
      </w:r>
      <w:r>
        <w:rPr>
          <w:rFonts w:ascii="Times New Roman" w:hAnsi="Times New Roman" w:eastAsia="宋体"/>
        </w:rPr>
        <w:br w:type="textWrapping"/>
      </w:r>
      <w:r>
        <w:rPr>
          <w:rFonts w:ascii="Times New Roman" w:hAnsi="Times New Roman" w:eastAsia="宋体"/>
        </w:rPr>
        <w:t xml:space="preserve">        graph[from_id].append(to_id)</w:t>
      </w:r>
      <w:r>
        <w:rPr>
          <w:rFonts w:ascii="Times New Roman" w:hAnsi="Times New Roman" w:eastAsia="宋体"/>
        </w:rPr>
        <w:br w:type="textWrapping"/>
      </w:r>
      <w:r>
        <w:rPr>
          <w:rFonts w:ascii="Times New Roman" w:hAnsi="Times New Roman" w:eastAsia="宋体"/>
        </w:rPr>
        <w:t xml:space="preserve">    # 找到起始块（没有入边的块）</w:t>
      </w:r>
      <w:r>
        <w:rPr>
          <w:rFonts w:ascii="Times New Roman" w:hAnsi="Times New Roman" w:eastAsia="宋体"/>
        </w:rPr>
        <w:br w:type="textWrapping"/>
      </w:r>
      <w:r>
        <w:rPr>
          <w:rFonts w:ascii="Times New Roman" w:hAnsi="Times New Roman" w:eastAsia="宋体"/>
        </w:rPr>
        <w:t xml:space="preserve">    all_targets = set()</w:t>
      </w:r>
      <w:r>
        <w:rPr>
          <w:rFonts w:ascii="Times New Roman" w:hAnsi="Times New Roman" w:eastAsia="宋体"/>
        </w:rPr>
        <w:br w:type="textWrapping"/>
      </w:r>
      <w:r>
        <w:rPr>
          <w:rFonts w:ascii="Times New Roman" w:hAnsi="Times New Roman" w:eastAsia="宋体"/>
        </w:rPr>
        <w:t xml:space="preserve">    for targets in graph.values():</w:t>
      </w:r>
      <w:r>
        <w:rPr>
          <w:rFonts w:ascii="Times New Roman" w:hAnsi="Times New Roman" w:eastAsia="宋体"/>
        </w:rPr>
        <w:br w:type="textWrapping"/>
      </w:r>
      <w:r>
        <w:rPr>
          <w:rFonts w:ascii="Times New Roman" w:hAnsi="Times New Roman" w:eastAsia="宋体"/>
        </w:rPr>
        <w:t xml:space="preserve">        all_targets.update(targets)</w:t>
      </w:r>
      <w:r>
        <w:rPr>
          <w:rFonts w:ascii="Times New Roman" w:hAnsi="Times New Roman" w:eastAsia="宋体"/>
        </w:rPr>
        <w:br w:type="textWrapping"/>
      </w:r>
      <w:r>
        <w:rPr>
          <w:rFonts w:ascii="Times New Roman" w:hAnsi="Times New Roman" w:eastAsia="宋体"/>
        </w:rPr>
        <w:t xml:space="preserve">    start_blocks = [block_id for block_id in block_map.keys() if block_id not in all_targets]</w:t>
      </w:r>
      <w:r>
        <w:rPr>
          <w:rFonts w:ascii="Times New Roman" w:hAnsi="Times New Roman" w:eastAsia="宋体"/>
        </w:rPr>
        <w:br w:type="textWrapping"/>
      </w:r>
      <w:r>
        <w:rPr>
          <w:rFonts w:ascii="Times New Roman" w:hAnsi="Times New Roman" w:eastAsia="宋体"/>
        </w:rPr>
        <w:t xml:space="preserve">    compiled_rules = []</w:t>
      </w:r>
      <w:r>
        <w:rPr>
          <w:rFonts w:ascii="Times New Roman" w:hAnsi="Times New Roman" w:eastAsia="宋体"/>
        </w:rPr>
        <w:br w:type="textWrapping"/>
      </w:r>
      <w:r>
        <w:rPr>
          <w:rFonts w:ascii="Times New Roman" w:hAnsi="Times New Roman" w:eastAsia="宋体"/>
        </w:rPr>
        <w:t xml:space="preserve">    # 从每个起始块开始深度优先遍历，生成规则序列</w:t>
      </w:r>
      <w:r>
        <w:rPr>
          <w:rFonts w:ascii="Times New Roman" w:hAnsi="Times New Roman" w:eastAsia="宋体"/>
        </w:rPr>
        <w:br w:type="textWrapping"/>
      </w:r>
      <w:r>
        <w:rPr>
          <w:rFonts w:ascii="Times New Roman" w:hAnsi="Times New Roman" w:eastAsia="宋体"/>
        </w:rPr>
        <w:t xml:space="preserve">    for start_id in start_blocks:</w:t>
      </w:r>
      <w:r>
        <w:rPr>
          <w:rFonts w:ascii="Times New Roman" w:hAnsi="Times New Roman" w:eastAsia="宋体"/>
        </w:rPr>
        <w:br w:type="textWrapping"/>
      </w:r>
      <w:r>
        <w:rPr>
          <w:rFonts w:ascii="Times New Roman" w:hAnsi="Times New Roman" w:eastAsia="宋体"/>
        </w:rPr>
        <w:t xml:space="preserve">        rule_sequence = _traverse_logic_graph(start_id, graph, block_map, set())</w:t>
      </w:r>
      <w:r>
        <w:rPr>
          <w:rFonts w:ascii="Times New Roman" w:hAnsi="Times New Roman" w:eastAsia="宋体"/>
        </w:rPr>
        <w:br w:type="textWrapping"/>
      </w:r>
      <w:r>
        <w:rPr>
          <w:rFonts w:ascii="Times New Roman" w:hAnsi="Times New Roman" w:eastAsia="宋体"/>
        </w:rPr>
        <w:t xml:space="preserve">        if rule_sequence:</w:t>
      </w:r>
      <w:r>
        <w:rPr>
          <w:rFonts w:ascii="Times New Roman" w:hAnsi="Times New Roman" w:eastAsia="宋体"/>
        </w:rPr>
        <w:br w:type="textWrapping"/>
      </w:r>
      <w:r>
        <w:rPr>
          <w:rFonts w:ascii="Times New Roman" w:hAnsi="Times New Roman" w:eastAsia="宋体"/>
        </w:rPr>
        <w:t xml:space="preserve">            compiled_rules.extend(rule_sequence)</w:t>
      </w:r>
      <w:r>
        <w:rPr>
          <w:rFonts w:ascii="Times New Roman" w:hAnsi="Times New Roman" w:eastAsia="宋体"/>
        </w:rPr>
        <w:br w:type="textWrapping"/>
      </w:r>
      <w:r>
        <w:rPr>
          <w:rFonts w:ascii="Times New Roman" w:hAnsi="Times New Roman" w:eastAsia="宋体"/>
        </w:rPr>
        <w:t xml:space="preserve">    # 静态优化合并连续的速度控制指令</w:t>
      </w:r>
      <w:r>
        <w:rPr>
          <w:rFonts w:ascii="Times New Roman" w:hAnsi="Times New Roman" w:eastAsia="宋体"/>
        </w:rPr>
        <w:br w:type="textWrapping"/>
      </w:r>
      <w:r>
        <w:rPr>
          <w:rFonts w:ascii="Times New Roman" w:hAnsi="Times New Roman" w:eastAsia="宋体"/>
        </w:rPr>
        <w:t xml:space="preserve">    optimized_rules = _merge_consecutive_speed_controls(compiled_rules)</w:t>
      </w:r>
      <w:r>
        <w:rPr>
          <w:rFonts w:ascii="Times New Roman" w:hAnsi="Times New Roman" w:eastAsia="宋体"/>
        </w:rPr>
        <w:br w:type="textWrapping"/>
      </w:r>
      <w:r>
        <w:rPr>
          <w:rFonts w:ascii="Times New Roman" w:hAnsi="Times New Roman" w:eastAsia="宋体"/>
        </w:rPr>
        <w:t xml:space="preserve">    # 预计算时间条件表达式，转换快速判断格式</w:t>
      </w:r>
      <w:r>
        <w:rPr>
          <w:rFonts w:ascii="Times New Roman" w:hAnsi="Times New Roman" w:eastAsia="宋体"/>
        </w:rPr>
        <w:br w:type="textWrapping"/>
      </w:r>
      <w:r>
        <w:rPr>
          <w:rFonts w:ascii="Times New Roman" w:hAnsi="Times New Roman" w:eastAsia="宋体"/>
        </w:rPr>
        <w:t xml:space="preserve">    optimized_rules = _precompute_time_expressions(optimized_rules)</w:t>
      </w:r>
      <w:r>
        <w:rPr>
          <w:rFonts w:ascii="Times New Roman" w:hAnsi="Times New Roman" w:eastAsia="宋体"/>
        </w:rPr>
        <w:br w:type="textWrapping"/>
      </w:r>
      <w:r>
        <w:rPr>
          <w:rFonts w:ascii="Times New Roman" w:hAnsi="Times New Roman" w:eastAsia="宋体"/>
        </w:rPr>
        <w:t xml:space="preserve">    # 对固定区域条件建立空间索引结构</w:t>
      </w:r>
      <w:r>
        <w:rPr>
          <w:rFonts w:ascii="Times New Roman" w:hAnsi="Times New Roman" w:eastAsia="宋体"/>
        </w:rPr>
        <w:br w:type="textWrapping"/>
      </w:r>
      <w:r>
        <w:rPr>
          <w:rFonts w:ascii="Times New Roman" w:hAnsi="Times New Roman" w:eastAsia="宋体"/>
        </w:rPr>
        <w:t xml:space="preserve">    optimized_rules = _index_region_conditions(optimized_rules)</w:t>
      </w:r>
      <w:r>
        <w:rPr>
          <w:rFonts w:ascii="Times New Roman" w:hAnsi="Times New Roman" w:eastAsia="宋体"/>
        </w:rPr>
        <w:br w:type="textWrapping"/>
      </w:r>
      <w:r>
        <w:rPr>
          <w:rFonts w:ascii="Times New Roman" w:hAnsi="Times New Roman" w:eastAsia="宋体"/>
        </w:rPr>
        <w:t xml:space="preserve">    return optimized_rules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_traverse_logic_graph(block_id, graph, block_map, visited):</w:t>
      </w:r>
      <w:r>
        <w:rPr>
          <w:rFonts w:ascii="Times New Roman" w:hAnsi="Times New Roman" w:eastAsia="宋体"/>
        </w:rPr>
        <w:br w:type="textWrapping"/>
      </w:r>
      <w:r>
        <w:rPr>
          <w:rFonts w:ascii="Times New Roman" w:hAnsi="Times New Roman" w:eastAsia="宋体"/>
        </w:rPr>
        <w:t xml:space="preserve">    """深度优先遍历逻辑图，生成规则执行序列。"""</w:t>
      </w:r>
      <w:r>
        <w:rPr>
          <w:rFonts w:ascii="Times New Roman" w:hAnsi="Times New Roman" w:eastAsia="宋体"/>
        </w:rPr>
        <w:br w:type="textWrapping"/>
      </w:r>
      <w:r>
        <w:rPr>
          <w:rFonts w:ascii="Times New Roman" w:hAnsi="Times New Roman" w:eastAsia="宋体"/>
        </w:rPr>
        <w:t xml:space="preserve">    if block_id in visited:</w:t>
      </w:r>
      <w:r>
        <w:rPr>
          <w:rFonts w:ascii="Times New Roman" w:hAnsi="Times New Roman" w:eastAsia="宋体"/>
        </w:rPr>
        <w:br w:type="textWrapping"/>
      </w:r>
      <w:r>
        <w:rPr>
          <w:rFonts w:ascii="Times New Roman" w:hAnsi="Times New Roman" w:eastAsia="宋体"/>
        </w:rPr>
        <w:t xml:space="preserve">        return []</w:t>
      </w:r>
      <w:r>
        <w:rPr>
          <w:rFonts w:ascii="Times New Roman" w:hAnsi="Times New Roman" w:eastAsia="宋体"/>
        </w:rPr>
        <w:br w:type="textWrapping"/>
      </w:r>
      <w:r>
        <w:rPr>
          <w:rFonts w:ascii="Times New Roman" w:hAnsi="Times New Roman" w:eastAsia="宋体"/>
        </w:rPr>
        <w:t xml:space="preserve">    visited.add(block_id)</w:t>
      </w:r>
      <w:r>
        <w:rPr>
          <w:rFonts w:ascii="Times New Roman" w:hAnsi="Times New Roman" w:eastAsia="宋体"/>
        </w:rPr>
        <w:br w:type="textWrapping"/>
      </w:r>
      <w:r>
        <w:rPr>
          <w:rFonts w:ascii="Times New Roman" w:hAnsi="Times New Roman" w:eastAsia="宋体"/>
        </w:rPr>
        <w:t xml:space="preserve">    block = block_map[block_id]</w:t>
      </w:r>
      <w:r>
        <w:rPr>
          <w:rFonts w:ascii="Times New Roman" w:hAnsi="Times New Roman" w:eastAsia="宋体"/>
        </w:rPr>
        <w:br w:type="textWrapping"/>
      </w:r>
      <w:r>
        <w:rPr>
          <w:rFonts w:ascii="Times New Roman" w:hAnsi="Times New Roman" w:eastAsia="宋体"/>
        </w:rPr>
        <w:t xml:space="preserve">    block_type = block['type']</w:t>
      </w:r>
      <w:r>
        <w:rPr>
          <w:rFonts w:ascii="Times New Roman" w:hAnsi="Times New Roman" w:eastAsia="宋体"/>
        </w:rPr>
        <w:br w:type="textWrapping"/>
      </w:r>
      <w:r>
        <w:rPr>
          <w:rFonts w:ascii="Times New Roman" w:hAnsi="Times New Roman" w:eastAsia="宋体"/>
        </w:rPr>
        <w:t xml:space="preserve">    current_rule = {'type': block_type, 'params': block.get('parameters', {})}</w:t>
      </w:r>
      <w:r>
        <w:rPr>
          <w:rFonts w:ascii="Times New Roman" w:hAnsi="Times New Roman" w:eastAsia="宋体"/>
        </w:rPr>
        <w:br w:type="textWrapping"/>
      </w:r>
      <w:r>
        <w:rPr>
          <w:rFonts w:ascii="Times New Roman" w:hAnsi="Times New Roman" w:eastAsia="宋体"/>
        </w:rPr>
        <w:t xml:space="preserve">    # 块类型处理参数</w:t>
      </w:r>
      <w:r>
        <w:rPr>
          <w:rFonts w:ascii="Times New Roman" w:hAnsi="Times New Roman" w:eastAsia="宋体"/>
        </w:rPr>
        <w:br w:type="textWrapping"/>
      </w:r>
      <w:r>
        <w:rPr>
          <w:rFonts w:ascii="Times New Roman" w:hAnsi="Times New Roman" w:eastAsia="宋体"/>
        </w:rPr>
        <w:t xml:space="preserve">    if block_type == 'region_condition':</w:t>
      </w:r>
      <w:r>
        <w:rPr>
          <w:rFonts w:ascii="Times New Roman" w:hAnsi="Times New Roman" w:eastAsia="宋体"/>
        </w:rPr>
        <w:br w:type="textWrapping"/>
      </w:r>
      <w:r>
        <w:rPr>
          <w:rFonts w:ascii="Times New Roman" w:hAnsi="Times New Roman" w:eastAsia="宋体"/>
        </w:rPr>
        <w:t xml:space="preserve">        current_rule['region_id'] = block.get('region_id')</w:t>
      </w:r>
      <w:r>
        <w:rPr>
          <w:rFonts w:ascii="Times New Roman" w:hAnsi="Times New Roman" w:eastAsia="宋体"/>
        </w:rPr>
        <w:br w:type="textWrapping"/>
      </w:r>
      <w:r>
        <w:rPr>
          <w:rFonts w:ascii="Times New Roman" w:hAnsi="Times New Roman" w:eastAsia="宋体"/>
        </w:rPr>
        <w:t xml:space="preserve">    elif block_type == 'time_condition':</w:t>
      </w:r>
      <w:r>
        <w:rPr>
          <w:rFonts w:ascii="Times New Roman" w:hAnsi="Times New Roman" w:eastAsia="宋体"/>
        </w:rPr>
        <w:br w:type="textWrapping"/>
      </w:r>
      <w:r>
        <w:rPr>
          <w:rFonts w:ascii="Times New Roman" w:hAnsi="Times New Roman" w:eastAsia="宋体"/>
        </w:rPr>
        <w:t xml:space="preserve">        current_rule['time_range'] = block.get('time_range')</w:t>
      </w:r>
      <w:r>
        <w:rPr>
          <w:rFonts w:ascii="Times New Roman" w:hAnsi="Times New Roman" w:eastAsia="宋体"/>
        </w:rPr>
        <w:br w:type="textWrapping"/>
      </w:r>
      <w:r>
        <w:rPr>
          <w:rFonts w:ascii="Times New Roman" w:hAnsi="Times New Roman" w:eastAsia="宋体"/>
        </w:rPr>
        <w:t xml:space="preserve">    elif block_type == 'speed_control':</w:t>
      </w:r>
      <w:r>
        <w:rPr>
          <w:rFonts w:ascii="Times New Roman" w:hAnsi="Times New Roman" w:eastAsia="宋体"/>
        </w:rPr>
        <w:br w:type="textWrapping"/>
      </w:r>
      <w:r>
        <w:rPr>
          <w:rFonts w:ascii="Times New Roman" w:hAnsi="Times New Roman" w:eastAsia="宋体"/>
        </w:rPr>
        <w:t xml:space="preserve">        current_rule['speed_limit'] = block.get('speed_limit')</w:t>
      </w:r>
      <w:r>
        <w:rPr>
          <w:rFonts w:ascii="Times New Roman" w:hAnsi="Times New Roman" w:eastAsia="宋体"/>
        </w:rPr>
        <w:br w:type="textWrapping"/>
      </w:r>
      <w:r>
        <w:rPr>
          <w:rFonts w:ascii="Times New Roman" w:hAnsi="Times New Roman" w:eastAsia="宋体"/>
        </w:rPr>
        <w:t xml:space="preserve">    sequence = [current_rule]</w:t>
      </w:r>
      <w:r>
        <w:rPr>
          <w:rFonts w:ascii="Times New Roman" w:hAnsi="Times New Roman" w:eastAsia="宋体"/>
        </w:rPr>
        <w:br w:type="textWrapping"/>
      </w:r>
      <w:r>
        <w:rPr>
          <w:rFonts w:ascii="Times New Roman" w:hAnsi="Times New Roman" w:eastAsia="宋体"/>
        </w:rPr>
        <w:t xml:space="preserve">    # 递归处理后续逻辑块</w:t>
      </w:r>
      <w:r>
        <w:rPr>
          <w:rFonts w:ascii="Times New Roman" w:hAnsi="Times New Roman" w:eastAsia="宋体"/>
        </w:rPr>
        <w:br w:type="textWrapping"/>
      </w:r>
      <w:r>
        <w:rPr>
          <w:rFonts w:ascii="Times New Roman" w:hAnsi="Times New Roman" w:eastAsia="宋体"/>
        </w:rPr>
        <w:t xml:space="preserve">    if block_id in graph:</w:t>
      </w:r>
      <w:r>
        <w:rPr>
          <w:rFonts w:ascii="Times New Roman" w:hAnsi="Times New Roman" w:eastAsia="宋体"/>
        </w:rPr>
        <w:br w:type="textWrapping"/>
      </w:r>
      <w:r>
        <w:rPr>
          <w:rFonts w:ascii="Times New Roman" w:hAnsi="Times New Roman" w:eastAsia="宋体"/>
        </w:rPr>
        <w:t xml:space="preserve">        for next_id in graph[block_id]:</w:t>
      </w:r>
      <w:r>
        <w:rPr>
          <w:rFonts w:ascii="Times New Roman" w:hAnsi="Times New Roman" w:eastAsia="宋体"/>
        </w:rPr>
        <w:br w:type="textWrapping"/>
      </w:r>
      <w:r>
        <w:rPr>
          <w:rFonts w:ascii="Times New Roman" w:hAnsi="Times New Roman" w:eastAsia="宋体"/>
        </w:rPr>
        <w:t xml:space="preserve">            next_sequence = _traverse_logic_graph(next_id, graph, block_map, visited.copy())</w:t>
      </w:r>
      <w:r>
        <w:rPr>
          <w:rFonts w:ascii="Times New Roman" w:hAnsi="Times New Roman" w:eastAsia="宋体"/>
        </w:rPr>
        <w:br w:type="textWrapping"/>
      </w:r>
      <w:r>
        <w:rPr>
          <w:rFonts w:ascii="Times New Roman" w:hAnsi="Times New Roman" w:eastAsia="宋体"/>
        </w:rPr>
        <w:t xml:space="preserve">            sequence.extend(next_sequence)</w:t>
      </w:r>
      <w:r>
        <w:rPr>
          <w:rFonts w:ascii="Times New Roman" w:hAnsi="Times New Roman" w:eastAsia="宋体"/>
        </w:rPr>
        <w:br w:type="textWrapping"/>
      </w:r>
      <w:r>
        <w:rPr>
          <w:rFonts w:ascii="Times New Roman" w:hAnsi="Times New Roman" w:eastAsia="宋体"/>
        </w:rPr>
        <w:t xml:space="preserve">    return sequence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_merge_consecutive_speed_controls(rules):</w:t>
      </w:r>
      <w:r>
        <w:rPr>
          <w:rFonts w:ascii="Times New Roman" w:hAnsi="Times New Roman" w:eastAsia="宋体"/>
        </w:rPr>
        <w:br w:type="textWrapping"/>
      </w:r>
      <w:r>
        <w:rPr>
          <w:rFonts w:ascii="Times New Roman" w:hAnsi="Times New Roman" w:eastAsia="宋体"/>
        </w:rPr>
        <w:t xml:space="preserve">    """优化合并连续的速度控制指令，取最严格的速度限制。"""</w:t>
      </w:r>
      <w:r>
        <w:rPr>
          <w:rFonts w:ascii="Times New Roman" w:hAnsi="Times New Roman" w:eastAsia="宋体"/>
        </w:rPr>
        <w:br w:type="textWrapping"/>
      </w:r>
      <w:r>
        <w:rPr>
          <w:rFonts w:ascii="Times New Roman" w:hAnsi="Times New Roman" w:eastAsia="宋体"/>
        </w:rPr>
        <w:t xml:space="preserve">    if not rules:</w:t>
      </w:r>
      <w:r>
        <w:rPr>
          <w:rFonts w:ascii="Times New Roman" w:hAnsi="Times New Roman" w:eastAsia="宋体"/>
        </w:rPr>
        <w:br w:type="textWrapping"/>
      </w:r>
      <w:r>
        <w:rPr>
          <w:rFonts w:ascii="Times New Roman" w:hAnsi="Times New Roman" w:eastAsia="宋体"/>
        </w:rPr>
        <w:t xml:space="preserve">        return rules</w:t>
      </w:r>
      <w:r>
        <w:rPr>
          <w:rFonts w:ascii="Times New Roman" w:hAnsi="Times New Roman" w:eastAsia="宋体"/>
        </w:rPr>
        <w:br w:type="textWrapping"/>
      </w:r>
      <w:r>
        <w:rPr>
          <w:rFonts w:ascii="Times New Roman" w:hAnsi="Times New Roman" w:eastAsia="宋体"/>
        </w:rPr>
        <w:t xml:space="preserve">    merged = []</w:t>
      </w:r>
      <w:r>
        <w:rPr>
          <w:rFonts w:ascii="Times New Roman" w:hAnsi="Times New Roman" w:eastAsia="宋体"/>
        </w:rPr>
        <w:br w:type="textWrapping"/>
      </w:r>
      <w:r>
        <w:rPr>
          <w:rFonts w:ascii="Times New Roman" w:hAnsi="Times New Roman" w:eastAsia="宋体"/>
        </w:rPr>
        <w:t xml:space="preserve">    i = 0</w:t>
      </w:r>
      <w:r>
        <w:rPr>
          <w:rFonts w:ascii="Times New Roman" w:hAnsi="Times New Roman" w:eastAsia="宋体"/>
        </w:rPr>
        <w:br w:type="textWrapping"/>
      </w:r>
      <w:r>
        <w:rPr>
          <w:rFonts w:ascii="Times New Roman" w:hAnsi="Times New Roman" w:eastAsia="宋体"/>
        </w:rPr>
        <w:t xml:space="preserve">    while i &lt; len(rules):</w:t>
      </w:r>
      <w:r>
        <w:rPr>
          <w:rFonts w:ascii="Times New Roman" w:hAnsi="Times New Roman" w:eastAsia="宋体"/>
        </w:rPr>
        <w:br w:type="textWrapping"/>
      </w:r>
      <w:r>
        <w:rPr>
          <w:rFonts w:ascii="Times New Roman" w:hAnsi="Times New Roman" w:eastAsia="宋体"/>
        </w:rPr>
        <w:t xml:space="preserve">        current_rule = rules[i]</w:t>
      </w:r>
      <w:r>
        <w:rPr>
          <w:rFonts w:ascii="Times New Roman" w:hAnsi="Times New Roman" w:eastAsia="宋体"/>
        </w:rPr>
        <w:br w:type="textWrapping"/>
      </w:r>
      <w:r>
        <w:rPr>
          <w:rFonts w:ascii="Times New Roman" w:hAnsi="Times New Roman" w:eastAsia="宋体"/>
        </w:rPr>
        <w:t xml:space="preserve">        if current_rule['type'] == 'speed_control':</w:t>
      </w:r>
      <w:r>
        <w:rPr>
          <w:rFonts w:ascii="Times New Roman" w:hAnsi="Times New Roman" w:eastAsia="宋体"/>
        </w:rPr>
        <w:br w:type="textWrapping"/>
      </w:r>
      <w:r>
        <w:rPr>
          <w:rFonts w:ascii="Times New Roman" w:hAnsi="Times New Roman" w:eastAsia="宋体"/>
        </w:rPr>
        <w:t xml:space="preserve">            # 查找后续连续的速度控制块</w:t>
      </w:r>
      <w:r>
        <w:rPr>
          <w:rFonts w:ascii="Times New Roman" w:hAnsi="Times New Roman" w:eastAsia="宋体"/>
        </w:rPr>
        <w:br w:type="textWrapping"/>
      </w:r>
      <w:r>
        <w:rPr>
          <w:rFonts w:ascii="Times New Roman" w:hAnsi="Times New Roman" w:eastAsia="宋体"/>
        </w:rPr>
        <w:t xml:space="preserve">            j = i + 1</w:t>
      </w:r>
      <w:r>
        <w:rPr>
          <w:rFonts w:ascii="Times New Roman" w:hAnsi="Times New Roman" w:eastAsia="宋体"/>
        </w:rPr>
        <w:br w:type="textWrapping"/>
      </w:r>
      <w:r>
        <w:rPr>
          <w:rFonts w:ascii="Times New Roman" w:hAnsi="Times New Roman" w:eastAsia="宋体"/>
        </w:rPr>
        <w:t xml:space="preserve">            min_speed = current_rule.get('speed_limit')</w:t>
      </w:r>
      <w:r>
        <w:rPr>
          <w:rFonts w:ascii="Times New Roman" w:hAnsi="Times New Roman" w:eastAsia="宋体"/>
        </w:rPr>
        <w:br w:type="textWrapping"/>
      </w:r>
      <w:r>
        <w:rPr>
          <w:rFonts w:ascii="Times New Roman" w:hAnsi="Times New Roman" w:eastAsia="宋体"/>
        </w:rPr>
        <w:t xml:space="preserve">            while j &lt; len(rules) and rules[j]['type'] == 'speed_control':</w:t>
      </w:r>
      <w:r>
        <w:rPr>
          <w:rFonts w:ascii="Times New Roman" w:hAnsi="Times New Roman" w:eastAsia="宋体"/>
        </w:rPr>
        <w:br w:type="textWrapping"/>
      </w:r>
      <w:r>
        <w:rPr>
          <w:rFonts w:ascii="Times New Roman" w:hAnsi="Times New Roman" w:eastAsia="宋体"/>
        </w:rPr>
        <w:t xml:space="preserve">                min_speed = min(min_speed, rules[j].get('speed_limit'))</w:t>
      </w:r>
      <w:r>
        <w:rPr>
          <w:rFonts w:ascii="Times New Roman" w:hAnsi="Times New Roman" w:eastAsia="宋体"/>
        </w:rPr>
        <w:br w:type="textWrapping"/>
      </w:r>
      <w:r>
        <w:rPr>
          <w:rFonts w:ascii="Times New Roman" w:hAnsi="Times New Roman" w:eastAsia="宋体"/>
        </w:rPr>
        <w:t xml:space="preserve">                j += 1</w:t>
      </w:r>
      <w:r>
        <w:rPr>
          <w:rFonts w:ascii="Times New Roman" w:hAnsi="Times New Roman" w:eastAsia="宋体"/>
        </w:rPr>
        <w:br w:type="textWrapping"/>
      </w:r>
      <w:r>
        <w:rPr>
          <w:rFonts w:ascii="Times New Roman" w:hAnsi="Times New Roman" w:eastAsia="宋体"/>
        </w:rPr>
        <w:t xml:space="preserve">            # 合并一个速度控制指令</w:t>
      </w:r>
      <w:r>
        <w:rPr>
          <w:rFonts w:ascii="Times New Roman" w:hAnsi="Times New Roman" w:eastAsia="宋体"/>
        </w:rPr>
        <w:br w:type="textWrapping"/>
      </w:r>
      <w:r>
        <w:rPr>
          <w:rFonts w:ascii="Times New Roman" w:hAnsi="Times New Roman" w:eastAsia="宋体"/>
        </w:rPr>
        <w:t xml:space="preserve">            merged_rule = {'type': 'speed_control', 'speed_limit': min_speed}</w:t>
      </w:r>
      <w:r>
        <w:rPr>
          <w:rFonts w:ascii="Times New Roman" w:hAnsi="Times New Roman" w:eastAsia="宋体"/>
        </w:rPr>
        <w:br w:type="textWrapping"/>
      </w:r>
      <w:r>
        <w:rPr>
          <w:rFonts w:ascii="Times New Roman" w:hAnsi="Times New Roman" w:eastAsia="宋体"/>
        </w:rPr>
        <w:t xml:space="preserve">            merged.append(merged_rule)</w:t>
      </w:r>
      <w:r>
        <w:rPr>
          <w:rFonts w:ascii="Times New Roman" w:hAnsi="Times New Roman" w:eastAsia="宋体"/>
        </w:rPr>
        <w:br w:type="textWrapping"/>
      </w:r>
      <w:r>
        <w:rPr>
          <w:rFonts w:ascii="Times New Roman" w:hAnsi="Times New Roman" w:eastAsia="宋体"/>
        </w:rPr>
        <w:t xml:space="preserve">            i = j</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merged.append(current_rule)</w:t>
      </w:r>
      <w:r>
        <w:rPr>
          <w:rFonts w:ascii="Times New Roman" w:hAnsi="Times New Roman" w:eastAsia="宋体"/>
        </w:rPr>
        <w:br w:type="textWrapping"/>
      </w:r>
      <w:r>
        <w:rPr>
          <w:rFonts w:ascii="Times New Roman" w:hAnsi="Times New Roman" w:eastAsia="宋体"/>
        </w:rPr>
        <w:t xml:space="preserve">            i += 1</w:t>
      </w:r>
      <w:r>
        <w:rPr>
          <w:rFonts w:ascii="Times New Roman" w:hAnsi="Times New Roman" w:eastAsia="宋体"/>
        </w:rPr>
        <w:br w:type="textWrapping"/>
      </w:r>
      <w:r>
        <w:rPr>
          <w:rFonts w:ascii="Times New Roman" w:hAnsi="Times New Roman" w:eastAsia="宋体"/>
        </w:rPr>
        <w:t xml:space="preserve">    return merged</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_precompute_time_expressions(rules):</w:t>
      </w:r>
      <w:r>
        <w:rPr>
          <w:rFonts w:ascii="Times New Roman" w:hAnsi="Times New Roman" w:eastAsia="宋体"/>
        </w:rPr>
        <w:br w:type="textWrapping"/>
      </w:r>
      <w:r>
        <w:rPr>
          <w:rFonts w:ascii="Times New Roman" w:hAnsi="Times New Roman" w:eastAsia="宋体"/>
        </w:rPr>
        <w:t xml:space="preserve">    """将时间条件表达式预计算可快速判断的数据结构。"""</w:t>
      </w:r>
      <w:r>
        <w:rPr>
          <w:rFonts w:ascii="Times New Roman" w:hAnsi="Times New Roman" w:eastAsia="宋体"/>
        </w:rPr>
        <w:br w:type="textWrapping"/>
      </w:r>
      <w:r>
        <w:rPr>
          <w:rFonts w:ascii="Times New Roman" w:hAnsi="Times New Roman" w:eastAsia="宋体"/>
        </w:rPr>
        <w:t xml:space="preserve">    for rule in rules:</w:t>
      </w:r>
      <w:r>
        <w:rPr>
          <w:rFonts w:ascii="Times New Roman" w:hAnsi="Times New Roman" w:eastAsia="宋体"/>
        </w:rPr>
        <w:br w:type="textWrapping"/>
      </w:r>
      <w:r>
        <w:rPr>
          <w:rFonts w:ascii="Times New Roman" w:hAnsi="Times New Roman" w:eastAsia="宋体"/>
        </w:rPr>
        <w:t xml:space="preserve">        if rule['type'] == 'time_condition':</w:t>
      </w:r>
      <w:r>
        <w:rPr>
          <w:rFonts w:ascii="Times New Roman" w:hAnsi="Times New Roman" w:eastAsia="宋体"/>
        </w:rPr>
        <w:br w:type="textWrapping"/>
      </w:r>
      <w:r>
        <w:rPr>
          <w:rFonts w:ascii="Times New Roman" w:hAnsi="Times New Roman" w:eastAsia="宋体"/>
        </w:rPr>
        <w:t xml:space="preserve">            time_range = rule.get('time_range')</w:t>
      </w:r>
      <w:r>
        <w:rPr>
          <w:rFonts w:ascii="Times New Roman" w:hAnsi="Times New Roman" w:eastAsia="宋体"/>
        </w:rPr>
        <w:br w:type="textWrapping"/>
      </w:r>
      <w:r>
        <w:rPr>
          <w:rFonts w:ascii="Times New Roman" w:hAnsi="Times New Roman" w:eastAsia="宋体"/>
        </w:rPr>
        <w:t xml:space="preserve">            if time_range and 'expression' in time_range:</w:t>
      </w:r>
      <w:r>
        <w:rPr>
          <w:rFonts w:ascii="Times New Roman" w:hAnsi="Times New Roman" w:eastAsia="宋体"/>
        </w:rPr>
        <w:br w:type="textWrapping"/>
      </w:r>
      <w:r>
        <w:rPr>
          <w:rFonts w:ascii="Times New Roman" w:hAnsi="Times New Roman" w:eastAsia="宋体"/>
        </w:rPr>
        <w:t xml:space="preserve">                # 解析类似 "22:00-06:00" 的表达式，计算每日的时间区间列表</w:t>
      </w:r>
      <w:r>
        <w:rPr>
          <w:rFonts w:ascii="Times New Roman" w:hAnsi="Times New Roman" w:eastAsia="宋体"/>
        </w:rPr>
        <w:br w:type="textWrapping"/>
      </w:r>
      <w:r>
        <w:rPr>
          <w:rFonts w:ascii="Times New Roman" w:hAnsi="Times New Roman" w:eastAsia="宋体"/>
        </w:rPr>
        <w:t xml:space="preserve">                parsed_intervals = _parse_time_expression(time_range['expression'])</w:t>
      </w:r>
      <w:r>
        <w:rPr>
          <w:rFonts w:ascii="Times New Roman" w:hAnsi="Times New Roman" w:eastAsia="宋体"/>
        </w:rPr>
        <w:br w:type="textWrapping"/>
      </w:r>
      <w:r>
        <w:rPr>
          <w:rFonts w:ascii="Times New Roman" w:hAnsi="Times New Roman" w:eastAsia="宋体"/>
        </w:rPr>
        <w:t xml:space="preserve">                rule['precomputed_intervals'] = parsed_intervals</w:t>
      </w:r>
      <w:r>
        <w:rPr>
          <w:rFonts w:ascii="Times New Roman" w:hAnsi="Times New Roman" w:eastAsia="宋体"/>
        </w:rPr>
        <w:br w:type="textWrapping"/>
      </w:r>
      <w:r>
        <w:rPr>
          <w:rFonts w:ascii="Times New Roman" w:hAnsi="Times New Roman" w:eastAsia="宋体"/>
        </w:rPr>
        <w:t xml:space="preserve">                # 移除原始表达式以节省运行时解析开销</w:t>
      </w:r>
      <w:r>
        <w:rPr>
          <w:rFonts w:ascii="Times New Roman" w:hAnsi="Times New Roman" w:eastAsia="宋体"/>
        </w:rPr>
        <w:br w:type="textWrapping"/>
      </w:r>
      <w:r>
        <w:rPr>
          <w:rFonts w:ascii="Times New Roman" w:hAnsi="Times New Roman" w:eastAsia="宋体"/>
        </w:rPr>
        <w:t xml:space="preserve">                del time_range['expression']</w:t>
      </w:r>
      <w:r>
        <w:rPr>
          <w:rFonts w:ascii="Times New Roman" w:hAnsi="Times New Roman" w:eastAsia="宋体"/>
        </w:rPr>
        <w:br w:type="textWrapping"/>
      </w:r>
      <w:r>
        <w:rPr>
          <w:rFonts w:ascii="Times New Roman" w:hAnsi="Times New Roman" w:eastAsia="宋体"/>
        </w:rPr>
        <w:t xml:space="preserve">    return rules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_parse_time_expression(expr):</w:t>
      </w:r>
      <w:r>
        <w:rPr>
          <w:rFonts w:ascii="Times New Roman" w:hAnsi="Times New Roman" w:eastAsia="宋体"/>
        </w:rPr>
        <w:br w:type="textWrapping"/>
      </w:r>
      <w:r>
        <w:rPr>
          <w:rFonts w:ascii="Times New Roman" w:hAnsi="Times New Roman" w:eastAsia="宋体"/>
        </w:rPr>
        <w:t xml:space="preserve">    """解析时间表达式字符串，返回每日的时间区间列表。"""</w:t>
      </w:r>
      <w:r>
        <w:rPr>
          <w:rFonts w:ascii="Times New Roman" w:hAnsi="Times New Roman" w:eastAsia="宋体"/>
        </w:rPr>
        <w:br w:type="textWrapping"/>
      </w:r>
      <w:r>
        <w:rPr>
          <w:rFonts w:ascii="Times New Roman" w:hAnsi="Times New Roman" w:eastAsia="宋体"/>
        </w:rPr>
        <w:t xml:space="preserve">    intervals = []</w:t>
      </w:r>
      <w:r>
        <w:rPr>
          <w:rFonts w:ascii="Times New Roman" w:hAnsi="Times New Roman" w:eastAsia="宋体"/>
        </w:rPr>
        <w:br w:type="textWrapping"/>
      </w:r>
      <w:r>
        <w:rPr>
          <w:rFonts w:ascii="Times New Roman" w:hAnsi="Times New Roman" w:eastAsia="宋体"/>
        </w:rPr>
        <w:t xml:space="preserve">    parts = expr.split('-')</w:t>
      </w:r>
      <w:r>
        <w:rPr>
          <w:rFonts w:ascii="Times New Roman" w:hAnsi="Times New Roman" w:eastAsia="宋体"/>
        </w:rPr>
        <w:br w:type="textWrapping"/>
      </w:r>
      <w:r>
        <w:rPr>
          <w:rFonts w:ascii="Times New Roman" w:hAnsi="Times New Roman" w:eastAsia="宋体"/>
        </w:rPr>
        <w:t xml:space="preserve">    if len(parts) == 2:</w:t>
      </w:r>
      <w:r>
        <w:rPr>
          <w:rFonts w:ascii="Times New Roman" w:hAnsi="Times New Roman" w:eastAsia="宋体"/>
        </w:rPr>
        <w:br w:type="textWrapping"/>
      </w:r>
      <w:r>
        <w:rPr>
          <w:rFonts w:ascii="Times New Roman" w:hAnsi="Times New Roman" w:eastAsia="宋体"/>
        </w:rPr>
        <w:t xml:space="preserve">        start_str = parts[0].strip()</w:t>
      </w:r>
      <w:r>
        <w:rPr>
          <w:rFonts w:ascii="Times New Roman" w:hAnsi="Times New Roman" w:eastAsia="宋体"/>
        </w:rPr>
        <w:br w:type="textWrapping"/>
      </w:r>
      <w:r>
        <w:rPr>
          <w:rFonts w:ascii="Times New Roman" w:hAnsi="Times New Roman" w:eastAsia="宋体"/>
        </w:rPr>
        <w:t xml:space="preserve">        end_str = parts[1].strip()</w:t>
      </w:r>
      <w:r>
        <w:rPr>
          <w:rFonts w:ascii="Times New Roman" w:hAnsi="Times New Roman" w:eastAsia="宋体"/>
        </w:rPr>
        <w:br w:type="textWrapping"/>
      </w:r>
      <w:r>
        <w:rPr>
          <w:rFonts w:ascii="Times New Roman" w:hAnsi="Times New Roman" w:eastAsia="宋体"/>
        </w:rPr>
        <w:t xml:space="preserve">        # 转换分钟数表示</w:t>
      </w:r>
      <w:r>
        <w:rPr>
          <w:rFonts w:ascii="Times New Roman" w:hAnsi="Times New Roman" w:eastAsia="宋体"/>
        </w:rPr>
        <w:br w:type="textWrapping"/>
      </w:r>
      <w:r>
        <w:rPr>
          <w:rFonts w:ascii="Times New Roman" w:hAnsi="Times New Roman" w:eastAsia="宋体"/>
        </w:rPr>
        <w:t xml:space="preserve">        start_minutes = _time_string_to_minutes(start_str)</w:t>
      </w:r>
      <w:r>
        <w:rPr>
          <w:rFonts w:ascii="Times New Roman" w:hAnsi="Times New Roman" w:eastAsia="宋体"/>
        </w:rPr>
        <w:br w:type="textWrapping"/>
      </w:r>
      <w:r>
        <w:rPr>
          <w:rFonts w:ascii="Times New Roman" w:hAnsi="Times New Roman" w:eastAsia="宋体"/>
        </w:rPr>
        <w:t xml:space="preserve">        end_minutes = _time_string_to_minutes(end_str)</w:t>
      </w:r>
      <w:r>
        <w:rPr>
          <w:rFonts w:ascii="Times New Roman" w:hAnsi="Times New Roman" w:eastAsia="宋体"/>
        </w:rPr>
        <w:br w:type="textWrapping"/>
      </w:r>
      <w:r>
        <w:rPr>
          <w:rFonts w:ascii="Times New Roman" w:hAnsi="Times New Roman" w:eastAsia="宋体"/>
        </w:rPr>
        <w:t xml:space="preserve">        intervals.append({'start': start_minutes, 'end': end_minutes})</w:t>
      </w:r>
      <w:r>
        <w:rPr>
          <w:rFonts w:ascii="Times New Roman" w:hAnsi="Times New Roman" w:eastAsia="宋体"/>
        </w:rPr>
        <w:br w:type="textWrapping"/>
      </w:r>
      <w:r>
        <w:rPr>
          <w:rFonts w:ascii="Times New Roman" w:hAnsi="Times New Roman" w:eastAsia="宋体"/>
        </w:rPr>
        <w:t xml:space="preserve">    return intervals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_time_string_to_minutes(time_str):</w:t>
      </w:r>
      <w:r>
        <w:rPr>
          <w:rFonts w:ascii="Times New Roman" w:hAnsi="Times New Roman" w:eastAsia="宋体"/>
        </w:rPr>
        <w:br w:type="textWrapping"/>
      </w:r>
      <w:r>
        <w:rPr>
          <w:rFonts w:ascii="Times New Roman" w:hAnsi="Times New Roman" w:eastAsia="宋体"/>
        </w:rPr>
        <w:t xml:space="preserve">    """将"HH:MM"格式字符串转换从午夜开始的分钟数。"""</w:t>
      </w:r>
      <w:r>
        <w:rPr>
          <w:rFonts w:ascii="Times New Roman" w:hAnsi="Times New Roman" w:eastAsia="宋体"/>
        </w:rPr>
        <w:br w:type="textWrapping"/>
      </w:r>
      <w:r>
        <w:rPr>
          <w:rFonts w:ascii="Times New Roman" w:hAnsi="Times New Roman" w:eastAsia="宋体"/>
        </w:rPr>
        <w:t xml:space="preserve">    try:</w:t>
      </w:r>
      <w:r>
        <w:rPr>
          <w:rFonts w:ascii="Times New Roman" w:hAnsi="Times New Roman" w:eastAsia="宋体"/>
        </w:rPr>
        <w:br w:type="textWrapping"/>
      </w:r>
      <w:r>
        <w:rPr>
          <w:rFonts w:ascii="Times New Roman" w:hAnsi="Times New Roman" w:eastAsia="宋体"/>
        </w:rPr>
        <w:t xml:space="preserve">        hours, minutes = map(int, time_str.split(':'))</w:t>
      </w:r>
      <w:r>
        <w:rPr>
          <w:rFonts w:ascii="Times New Roman" w:hAnsi="Times New Roman" w:eastAsia="宋体"/>
        </w:rPr>
        <w:br w:type="textWrapping"/>
      </w:r>
      <w:r>
        <w:rPr>
          <w:rFonts w:ascii="Times New Roman" w:hAnsi="Times New Roman" w:eastAsia="宋体"/>
        </w:rPr>
        <w:t xml:space="preserve">        return hours * 60 + minutes</w:t>
      </w:r>
      <w:r>
        <w:rPr>
          <w:rFonts w:ascii="Times New Roman" w:hAnsi="Times New Roman" w:eastAsia="宋体"/>
        </w:rPr>
        <w:br w:type="textWrapping"/>
      </w:r>
      <w:r>
        <w:rPr>
          <w:rFonts w:ascii="Times New Roman" w:hAnsi="Times New Roman" w:eastAsia="宋体"/>
        </w:rPr>
        <w:t xml:space="preserve">    except:</w:t>
      </w:r>
      <w:r>
        <w:rPr>
          <w:rFonts w:ascii="Times New Roman" w:hAnsi="Times New Roman" w:eastAsia="宋体"/>
        </w:rPr>
        <w:br w:type="textWrapping"/>
      </w:r>
      <w:r>
        <w:rPr>
          <w:rFonts w:ascii="Times New Roman" w:hAnsi="Times New Roman" w:eastAsia="宋体"/>
        </w:rPr>
        <w:t xml:space="preserve">        return 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_index_region_conditions(rules):</w:t>
      </w:r>
      <w:r>
        <w:rPr>
          <w:rFonts w:ascii="Times New Roman" w:hAnsi="Times New Roman" w:eastAsia="宋体"/>
        </w:rPr>
        <w:br w:type="textWrapping"/>
      </w:r>
      <w:r>
        <w:rPr>
          <w:rFonts w:ascii="Times New Roman" w:hAnsi="Times New Roman" w:eastAsia="宋体"/>
        </w:rPr>
        <w:t xml:space="preserve">    """包含固定区域条件的规则建立空间索引。"""</w:t>
      </w:r>
      <w:r>
        <w:rPr>
          <w:rFonts w:ascii="Times New Roman" w:hAnsi="Times New Roman" w:eastAsia="宋体"/>
        </w:rPr>
        <w:br w:type="textWrapping"/>
      </w:r>
      <w:r>
        <w:rPr>
          <w:rFonts w:ascii="Times New Roman" w:hAnsi="Times New Roman" w:eastAsia="宋体"/>
        </w:rPr>
        <w:t xml:space="preserve">    region_to_rules = {}</w:t>
      </w:r>
      <w:r>
        <w:rPr>
          <w:rFonts w:ascii="Times New Roman" w:hAnsi="Times New Roman" w:eastAsia="宋体"/>
        </w:rPr>
        <w:br w:type="textWrapping"/>
      </w:r>
      <w:r>
        <w:rPr>
          <w:rFonts w:ascii="Times New Roman" w:hAnsi="Times New Roman" w:eastAsia="宋体"/>
        </w:rPr>
        <w:t xml:space="preserve">    for rule in rules:</w:t>
      </w:r>
      <w:r>
        <w:rPr>
          <w:rFonts w:ascii="Times New Roman" w:hAnsi="Times New Roman" w:eastAsia="宋体"/>
        </w:rPr>
        <w:br w:type="textWrapping"/>
      </w:r>
      <w:r>
        <w:rPr>
          <w:rFonts w:ascii="Times New Roman" w:hAnsi="Times New Roman" w:eastAsia="宋体"/>
        </w:rPr>
        <w:t xml:space="preserve">        if 'region_id' in rule:</w:t>
      </w:r>
      <w:r>
        <w:rPr>
          <w:rFonts w:ascii="Times New Roman" w:hAnsi="Times New Roman" w:eastAsia="宋体"/>
        </w:rPr>
        <w:br w:type="textWrapping"/>
      </w:r>
      <w:r>
        <w:rPr>
          <w:rFonts w:ascii="Times New Roman" w:hAnsi="Times New Roman" w:eastAsia="宋体"/>
        </w:rPr>
        <w:t xml:space="preserve">            region_id = rule['region_id']</w:t>
      </w:r>
      <w:r>
        <w:rPr>
          <w:rFonts w:ascii="Times New Roman" w:hAnsi="Times New Roman" w:eastAsia="宋体"/>
        </w:rPr>
        <w:br w:type="textWrapping"/>
      </w:r>
      <w:r>
        <w:rPr>
          <w:rFonts w:ascii="Times New Roman" w:hAnsi="Times New Roman" w:eastAsia="宋体"/>
        </w:rPr>
        <w:t xml:space="preserve">            if region_id not in region_to_rules:</w:t>
      </w:r>
      <w:r>
        <w:rPr>
          <w:rFonts w:ascii="Times New Roman" w:hAnsi="Times New Roman" w:eastAsia="宋体"/>
        </w:rPr>
        <w:br w:type="textWrapping"/>
      </w:r>
      <w:r>
        <w:rPr>
          <w:rFonts w:ascii="Times New Roman" w:hAnsi="Times New Roman" w:eastAsia="宋体"/>
        </w:rPr>
        <w:t xml:space="preserve">                region_to_rules[region_id] = []</w:t>
      </w:r>
      <w:r>
        <w:rPr>
          <w:rFonts w:ascii="Times New Roman" w:hAnsi="Times New Roman" w:eastAsia="宋体"/>
        </w:rPr>
        <w:br w:type="textWrapping"/>
      </w:r>
      <w:r>
        <w:rPr>
          <w:rFonts w:ascii="Times New Roman" w:hAnsi="Times New Roman" w:eastAsia="宋体"/>
        </w:rPr>
        <w:t xml:space="preserve">            region_to_rules[region_id].append(rule)</w:t>
      </w:r>
      <w:r>
        <w:rPr>
          <w:rFonts w:ascii="Times New Roman" w:hAnsi="Times New Roman" w:eastAsia="宋体"/>
        </w:rPr>
        <w:br w:type="textWrapping"/>
      </w:r>
      <w:r>
        <w:rPr>
          <w:rFonts w:ascii="Times New Roman" w:hAnsi="Times New Roman" w:eastAsia="宋体"/>
        </w:rPr>
        <w:t xml:space="preserve">    # 将索引结构附加到规则集，便于运行时快速查找</w:t>
      </w:r>
      <w:r>
        <w:rPr>
          <w:rFonts w:ascii="Times New Roman" w:hAnsi="Times New Roman" w:eastAsia="宋体"/>
        </w:rPr>
        <w:br w:type="textWrapping"/>
      </w:r>
      <w:r>
        <w:rPr>
          <w:rFonts w:ascii="Times New Roman" w:hAnsi="Times New Roman" w:eastAsia="宋体"/>
        </w:rPr>
        <w:t xml:space="preserve">    indexed_rules = {</w:t>
      </w:r>
      <w:r>
        <w:rPr>
          <w:rFonts w:ascii="Times New Roman" w:hAnsi="Times New Roman" w:eastAsia="宋体"/>
        </w:rPr>
        <w:br w:type="textWrapping"/>
      </w:r>
      <w:r>
        <w:rPr>
          <w:rFonts w:ascii="Times New Roman" w:hAnsi="Times New Roman" w:eastAsia="宋体"/>
        </w:rPr>
        <w:t xml:space="preserve">        'rules': rules,</w:t>
      </w:r>
      <w:r>
        <w:rPr>
          <w:rFonts w:ascii="Times New Roman" w:hAnsi="Times New Roman" w:eastAsia="宋体"/>
        </w:rPr>
        <w:br w:type="textWrapping"/>
      </w:r>
      <w:r>
        <w:rPr>
          <w:rFonts w:ascii="Times New Roman" w:hAnsi="Times New Roman" w:eastAsia="宋体"/>
        </w:rPr>
        <w:t xml:space="preserve">        'region_index': region_to_rules</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return indexed_rules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predict_and_avoid_congestion(robots_status, historical_data, wait_events):</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预测交通流并主动重规划路径以避免拥堵。</w:t>
      </w:r>
      <w:r>
        <w:rPr>
          <w:rFonts w:ascii="Times New Roman" w:hAnsi="Times New Roman" w:eastAsia="宋体"/>
        </w:rPr>
        <w:br w:type="textWrapping"/>
      </w:r>
      <w:r>
        <w:rPr>
          <w:rFonts w:ascii="Times New Roman" w:hAnsi="Times New Roman" w:eastAsia="宋体"/>
        </w:rPr>
        <w:t xml:space="preserve">    使用时间窗技术预测节点占用，提前调整机器人路径。</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 构建未来时间窗（未来30秒），划分时间槽</w:t>
      </w:r>
      <w:r>
        <w:rPr>
          <w:rFonts w:ascii="Times New Roman" w:hAnsi="Times New Roman" w:eastAsia="宋体"/>
        </w:rPr>
        <w:br w:type="textWrapping"/>
      </w:r>
      <w:r>
        <w:rPr>
          <w:rFonts w:ascii="Times New Roman" w:hAnsi="Times New Roman" w:eastAsia="宋体"/>
        </w:rPr>
        <w:t xml:space="preserve">    time_horizon = 30</w:t>
      </w:r>
      <w:r>
        <w:rPr>
          <w:rFonts w:ascii="Times New Roman" w:hAnsi="Times New Roman" w:eastAsia="宋体"/>
        </w:rPr>
        <w:br w:type="textWrapping"/>
      </w:r>
      <w:r>
        <w:rPr>
          <w:rFonts w:ascii="Times New Roman" w:hAnsi="Times New Roman" w:eastAsia="宋体"/>
        </w:rPr>
        <w:t xml:space="preserve">    time_slots = list(range(0, time_horizon + 1, 2))</w:t>
      </w:r>
      <w:r>
        <w:rPr>
          <w:rFonts w:ascii="Times New Roman" w:hAnsi="Times New Roman" w:eastAsia="宋体"/>
        </w:rPr>
        <w:br w:type="textWrapping"/>
      </w:r>
      <w:r>
        <w:rPr>
          <w:rFonts w:ascii="Times New Roman" w:hAnsi="Times New Roman" w:eastAsia="宋体"/>
        </w:rPr>
        <w:t xml:space="preserve">    # 获取地图所有关键节点（路口、电梯、狭窄通道）</w:t>
      </w:r>
      <w:r>
        <w:rPr>
          <w:rFonts w:ascii="Times New Roman" w:hAnsi="Times New Roman" w:eastAsia="宋体"/>
        </w:rPr>
        <w:br w:type="textWrapping"/>
      </w:r>
      <w:r>
        <w:rPr>
          <w:rFonts w:ascii="Times New Roman" w:hAnsi="Times New Roman" w:eastAsia="宋体"/>
        </w:rPr>
        <w:t xml:space="preserve">    critical_nodes = _get_critical_nodes_from_map()</w:t>
      </w:r>
      <w:r>
        <w:rPr>
          <w:rFonts w:ascii="Times New Roman" w:hAnsi="Times New Roman" w:eastAsia="宋体"/>
        </w:rPr>
        <w:br w:type="textWrapping"/>
      </w:r>
      <w:r>
        <w:rPr>
          <w:rFonts w:ascii="Times New Roman" w:hAnsi="Times New Roman" w:eastAsia="宋体"/>
        </w:rPr>
        <w:t xml:space="preserve">    # 初始化节点占用预测表</w:t>
      </w:r>
      <w:r>
        <w:rPr>
          <w:rFonts w:ascii="Times New Roman" w:hAnsi="Times New Roman" w:eastAsia="宋体"/>
        </w:rPr>
        <w:br w:type="textWrapping"/>
      </w:r>
      <w:r>
        <w:rPr>
          <w:rFonts w:ascii="Times New Roman" w:hAnsi="Times New Roman" w:eastAsia="宋体"/>
        </w:rPr>
        <w:t xml:space="preserve">    node_occupancy_prediction = {node_id: {slot: [] for slot in time_slots} for node_id in critical_nodes}</w:t>
      </w:r>
      <w:r>
        <w:rPr>
          <w:rFonts w:ascii="Times New Roman" w:hAnsi="Times New Roman" w:eastAsia="宋体"/>
        </w:rPr>
        <w:br w:type="textWrapping"/>
      </w:r>
      <w:r>
        <w:rPr>
          <w:rFonts w:ascii="Times New Roman" w:hAnsi="Times New Roman" w:eastAsia="宋体"/>
        </w:rPr>
        <w:t xml:space="preserve">    # 基于每个机器人的状态预测其路径节点占用</w:t>
      </w:r>
      <w:r>
        <w:rPr>
          <w:rFonts w:ascii="Times New Roman" w:hAnsi="Times New Roman" w:eastAsia="宋体"/>
        </w:rPr>
        <w:br w:type="textWrapping"/>
      </w:r>
      <w:r>
        <w:rPr>
          <w:rFonts w:ascii="Times New Roman" w:hAnsi="Times New Roman" w:eastAsia="宋体"/>
        </w:rPr>
        <w:t xml:space="preserve">    for robot_id, status in robots_status.items():</w:t>
      </w:r>
      <w:r>
        <w:rPr>
          <w:rFonts w:ascii="Times New Roman" w:hAnsi="Times New Roman" w:eastAsia="宋体"/>
        </w:rPr>
        <w:br w:type="textWrapping"/>
      </w:r>
      <w:r>
        <w:rPr>
          <w:rFonts w:ascii="Times New Roman" w:hAnsi="Times New Roman" w:eastAsia="宋体"/>
        </w:rPr>
        <w:t xml:space="preserve">        path = status.get('planned_path')</w:t>
      </w:r>
      <w:r>
        <w:rPr>
          <w:rFonts w:ascii="Times New Roman" w:hAnsi="Times New Roman" w:eastAsia="宋体"/>
        </w:rPr>
        <w:br w:type="textWrapping"/>
      </w:r>
      <w:r>
        <w:rPr>
          <w:rFonts w:ascii="Times New Roman" w:hAnsi="Times New Roman" w:eastAsia="宋体"/>
        </w:rPr>
        <w:t xml:space="preserve">        current_speed = status.get('current_speed')</w:t>
      </w:r>
      <w:r>
        <w:rPr>
          <w:rFonts w:ascii="Times New Roman" w:hAnsi="Times New Roman" w:eastAsia="宋体"/>
        </w:rPr>
        <w:br w:type="textWrapping"/>
      </w:r>
      <w:r>
        <w:rPr>
          <w:rFonts w:ascii="Times New Roman" w:hAnsi="Times New Roman" w:eastAsia="宋体"/>
        </w:rPr>
        <w:t xml:space="preserve">        current_position = status.get('position')</w:t>
      </w:r>
      <w:r>
        <w:rPr>
          <w:rFonts w:ascii="Times New Roman" w:hAnsi="Times New Roman" w:eastAsia="宋体"/>
        </w:rPr>
        <w:br w:type="textWrapping"/>
      </w:r>
      <w:r>
        <w:rPr>
          <w:rFonts w:ascii="Times New Roman" w:hAnsi="Times New Roman" w:eastAsia="宋体"/>
        </w:rPr>
        <w:t xml:space="preserve">        if not path or len(path) &lt; 2:</w:t>
      </w:r>
      <w:r>
        <w:rPr>
          <w:rFonts w:ascii="Times New Roman" w:hAnsi="Times New Roman" w:eastAsia="宋体"/>
        </w:rPr>
        <w:br w:type="textWrapping"/>
      </w:r>
      <w:r>
        <w:rPr>
          <w:rFonts w:ascii="Times New Roman" w:hAnsi="Times New Roman" w:eastAsia="宋体"/>
        </w:rPr>
        <w:t xml:space="preserve">            continue</w:t>
      </w:r>
      <w:r>
        <w:rPr>
          <w:rFonts w:ascii="Times New Roman" w:hAnsi="Times New Roman" w:eastAsia="宋体"/>
        </w:rPr>
        <w:br w:type="textWrapping"/>
      </w:r>
      <w:r>
        <w:rPr>
          <w:rFonts w:ascii="Times New Roman" w:hAnsi="Times New Roman" w:eastAsia="宋体"/>
        </w:rPr>
        <w:t xml:space="preserve">        # 机器人沿路径移动，估计到达每个节点的时间</w:t>
      </w:r>
      <w:r>
        <w:rPr>
          <w:rFonts w:ascii="Times New Roman" w:hAnsi="Times New Roman" w:eastAsia="宋体"/>
        </w:rPr>
        <w:br w:type="textWrapping"/>
      </w:r>
      <w:r>
        <w:rPr>
          <w:rFonts w:ascii="Times New Roman" w:hAnsi="Times New Roman" w:eastAsia="宋体"/>
        </w:rPr>
        <w:t xml:space="preserve">        estimated_times = _estimate_arrival_times(path, current_position, current_speed, historical_data)</w:t>
      </w:r>
      <w:r>
        <w:rPr>
          <w:rFonts w:ascii="Times New Roman" w:hAnsi="Times New Roman" w:eastAsia="宋体"/>
        </w:rPr>
        <w:br w:type="textWrapping"/>
      </w:r>
      <w:r>
        <w:rPr>
          <w:rFonts w:ascii="Times New Roman" w:hAnsi="Times New Roman" w:eastAsia="宋体"/>
        </w:rPr>
        <w:t xml:space="preserve">        for node_id, arrival_time in estimated_times.items():</w:t>
      </w:r>
      <w:r>
        <w:rPr>
          <w:rFonts w:ascii="Times New Roman" w:hAnsi="Times New Roman" w:eastAsia="宋体"/>
        </w:rPr>
        <w:br w:type="textWrapping"/>
      </w:r>
      <w:r>
        <w:rPr>
          <w:rFonts w:ascii="Times New Roman" w:hAnsi="Times New Roman" w:eastAsia="宋体"/>
        </w:rPr>
        <w:t xml:space="preserve">            if arrival_time &lt;= time_horizon:</w:t>
      </w:r>
      <w:r>
        <w:rPr>
          <w:rFonts w:ascii="Times New Roman" w:hAnsi="Times New Roman" w:eastAsia="宋体"/>
        </w:rPr>
        <w:br w:type="textWrapping"/>
      </w:r>
      <w:r>
        <w:rPr>
          <w:rFonts w:ascii="Times New Roman" w:hAnsi="Times New Roman" w:eastAsia="宋体"/>
        </w:rPr>
        <w:t xml:space="preserve">                # 找到最近的时间槽</w:t>
      </w:r>
      <w:r>
        <w:rPr>
          <w:rFonts w:ascii="Times New Roman" w:hAnsi="Times New Roman" w:eastAsia="宋体"/>
        </w:rPr>
        <w:br w:type="textWrapping"/>
      </w:r>
      <w:r>
        <w:rPr>
          <w:rFonts w:ascii="Times New Roman" w:hAnsi="Times New Roman" w:eastAsia="宋体"/>
        </w:rPr>
        <w:t xml:space="preserve">                slot = min(time_slots, key=lambda x: abs(x - arrival_time))</w:t>
      </w:r>
      <w:r>
        <w:rPr>
          <w:rFonts w:ascii="Times New Roman" w:hAnsi="Times New Roman" w:eastAsia="宋体"/>
        </w:rPr>
        <w:br w:type="textWrapping"/>
      </w:r>
      <w:r>
        <w:rPr>
          <w:rFonts w:ascii="Times New Roman" w:hAnsi="Times New Roman" w:eastAsia="宋体"/>
        </w:rPr>
        <w:t xml:space="preserve">                node_occupancy_prediction[node_id][slot].append(robot_id)</w:t>
      </w:r>
      <w:r>
        <w:rPr>
          <w:rFonts w:ascii="Times New Roman" w:hAnsi="Times New Roman" w:eastAsia="宋体"/>
        </w:rPr>
        <w:br w:type="textWrapping"/>
      </w:r>
      <w:r>
        <w:rPr>
          <w:rFonts w:ascii="Times New Roman" w:hAnsi="Times New Roman" w:eastAsia="宋体"/>
        </w:rPr>
        <w:t xml:space="preserve">    # 检测潜在冲突同一时间槽内节点预测占用数超过容量</w:t>
      </w:r>
      <w:r>
        <w:rPr>
          <w:rFonts w:ascii="Times New Roman" w:hAnsi="Times New Roman" w:eastAsia="宋体"/>
        </w:rPr>
        <w:br w:type="textWrapping"/>
      </w:r>
      <w:r>
        <w:rPr>
          <w:rFonts w:ascii="Times New Roman" w:hAnsi="Times New Roman" w:eastAsia="宋体"/>
        </w:rPr>
        <w:t xml:space="preserve">    conflicts = []</w:t>
      </w:r>
      <w:r>
        <w:rPr>
          <w:rFonts w:ascii="Times New Roman" w:hAnsi="Times New Roman" w:eastAsia="宋体"/>
        </w:rPr>
        <w:br w:type="textWrapping"/>
      </w:r>
      <w:r>
        <w:rPr>
          <w:rFonts w:ascii="Times New Roman" w:hAnsi="Times New Roman" w:eastAsia="宋体"/>
        </w:rPr>
        <w:t xml:space="preserve">    for node_id, occupancy in node_occupancy_prediction.items():</w:t>
      </w:r>
      <w:r>
        <w:rPr>
          <w:rFonts w:ascii="Times New Roman" w:hAnsi="Times New Roman" w:eastAsia="宋体"/>
        </w:rPr>
        <w:br w:type="textWrapping"/>
      </w:r>
      <w:r>
        <w:rPr>
          <w:rFonts w:ascii="Times New Roman" w:hAnsi="Times New Roman" w:eastAsia="宋体"/>
        </w:rPr>
        <w:t xml:space="preserve">        node_capacity = _get_node_capacity(node_id)</w:t>
      </w:r>
      <w:r>
        <w:rPr>
          <w:rFonts w:ascii="Times New Roman" w:hAnsi="Times New Roman" w:eastAsia="宋体"/>
        </w:rPr>
        <w:br w:type="textWrapping"/>
      </w:r>
      <w:r>
        <w:rPr>
          <w:rFonts w:ascii="Times New Roman" w:hAnsi="Times New Roman" w:eastAsia="宋体"/>
        </w:rPr>
        <w:t xml:space="preserve">        for slot, robot_ids in occupancy.items():</w:t>
      </w:r>
      <w:r>
        <w:rPr>
          <w:rFonts w:ascii="Times New Roman" w:hAnsi="Times New Roman" w:eastAsia="宋体"/>
        </w:rPr>
        <w:br w:type="textWrapping"/>
      </w:r>
      <w:r>
        <w:rPr>
          <w:rFonts w:ascii="Times New Roman" w:hAnsi="Times New Roman" w:eastAsia="宋体"/>
        </w:rPr>
        <w:t xml:space="preserve">            if len(robot_ids) &gt; node_capacity:</w:t>
      </w:r>
      <w:r>
        <w:rPr>
          <w:rFonts w:ascii="Times New Roman" w:hAnsi="Times New Roman" w:eastAsia="宋体"/>
        </w:rPr>
        <w:br w:type="textWrapping"/>
      </w:r>
      <w:r>
        <w:rPr>
          <w:rFonts w:ascii="Times New Roman" w:hAnsi="Times New Roman" w:eastAsia="宋体"/>
        </w:rPr>
        <w:t xml:space="preserve">                conflicts.append({</w:t>
      </w:r>
      <w:r>
        <w:rPr>
          <w:rFonts w:ascii="Times New Roman" w:hAnsi="Times New Roman" w:eastAsia="宋体"/>
        </w:rPr>
        <w:br w:type="textWrapping"/>
      </w:r>
      <w:r>
        <w:rPr>
          <w:rFonts w:ascii="Times New Roman" w:hAnsi="Times New Roman" w:eastAsia="宋体"/>
        </w:rPr>
        <w:t xml:space="preserve">                    'node_id': node_id,</w:t>
      </w:r>
      <w:r>
        <w:rPr>
          <w:rFonts w:ascii="Times New Roman" w:hAnsi="Times New Roman" w:eastAsia="宋体"/>
        </w:rPr>
        <w:br w:type="textWrapping"/>
      </w:r>
      <w:r>
        <w:rPr>
          <w:rFonts w:ascii="Times New Roman" w:hAnsi="Times New Roman" w:eastAsia="宋体"/>
        </w:rPr>
        <w:t xml:space="preserve">                    'time_slot': slot,</w:t>
      </w:r>
      <w:r>
        <w:rPr>
          <w:rFonts w:ascii="Times New Roman" w:hAnsi="Times New Roman" w:eastAsia="宋体"/>
        </w:rPr>
        <w:br w:type="textWrapping"/>
      </w:r>
      <w:r>
        <w:rPr>
          <w:rFonts w:ascii="Times New Roman" w:hAnsi="Times New Roman" w:eastAsia="宋体"/>
        </w:rPr>
        <w:t xml:space="preserve">                    'robot_ids': robot_ids,</w:t>
      </w:r>
      <w:r>
        <w:rPr>
          <w:rFonts w:ascii="Times New Roman" w:hAnsi="Times New Roman" w:eastAsia="宋体"/>
        </w:rPr>
        <w:br w:type="textWrapping"/>
      </w:r>
      <w:r>
        <w:rPr>
          <w:rFonts w:ascii="Times New Roman" w:hAnsi="Times New Roman" w:eastAsia="宋体"/>
        </w:rPr>
        <w:t xml:space="preserve">                    'over_capacity': len(robot_ids) - node_capacity</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 冲突生成重规划指令</w:t>
      </w:r>
      <w:r>
        <w:rPr>
          <w:rFonts w:ascii="Times New Roman" w:hAnsi="Times New Roman" w:eastAsia="宋体"/>
        </w:rPr>
        <w:br w:type="textWrapping"/>
      </w:r>
      <w:r>
        <w:rPr>
          <w:rFonts w:ascii="Times New Roman" w:hAnsi="Times New Roman" w:eastAsia="宋体"/>
        </w:rPr>
        <w:t xml:space="preserve">    replan_instructions = []</w:t>
      </w:r>
      <w:r>
        <w:rPr>
          <w:rFonts w:ascii="Times New Roman" w:hAnsi="Times New Roman" w:eastAsia="宋体"/>
        </w:rPr>
        <w:br w:type="textWrapping"/>
      </w:r>
      <w:r>
        <w:rPr>
          <w:rFonts w:ascii="Times New Roman" w:hAnsi="Times New Roman" w:eastAsia="宋体"/>
        </w:rPr>
        <w:t xml:space="preserve">    for conflict in conflicts:</w:t>
      </w:r>
      <w:r>
        <w:rPr>
          <w:rFonts w:ascii="Times New Roman" w:hAnsi="Times New Roman" w:eastAsia="宋体"/>
        </w:rPr>
        <w:br w:type="textWrapping"/>
      </w:r>
      <w:r>
        <w:rPr>
          <w:rFonts w:ascii="Times New Roman" w:hAnsi="Times New Roman" w:eastAsia="宋体"/>
        </w:rPr>
        <w:t xml:space="preserve">        # 对冲突的机器人按优先级排序，优先调整低优先级机器人</w:t>
      </w:r>
      <w:r>
        <w:rPr>
          <w:rFonts w:ascii="Times New Roman" w:hAnsi="Times New Roman" w:eastAsia="宋体"/>
        </w:rPr>
        <w:br w:type="textWrapping"/>
      </w:r>
      <w:r>
        <w:rPr>
          <w:rFonts w:ascii="Times New Roman" w:hAnsi="Times New Roman" w:eastAsia="宋体"/>
        </w:rPr>
        <w:t xml:space="preserve">        conflicting_robots = conflict['robot_ids']</w:t>
      </w:r>
      <w:r>
        <w:rPr>
          <w:rFonts w:ascii="Times New Roman" w:hAnsi="Times New Roman" w:eastAsia="宋体"/>
        </w:rPr>
        <w:br w:type="textWrapping"/>
      </w:r>
      <w:r>
        <w:rPr>
          <w:rFonts w:ascii="Times New Roman" w:hAnsi="Times New Roman" w:eastAsia="宋体"/>
        </w:rPr>
        <w:t xml:space="preserve">        prioritized_robots = sorted(conflicting_robots, key=lambda rid: _get_robot_priority(rid))</w:t>
      </w:r>
      <w:r>
        <w:rPr>
          <w:rFonts w:ascii="Times New Roman" w:hAnsi="Times New Roman" w:eastAsia="宋体"/>
        </w:rPr>
        <w:br w:type="textWrapping"/>
      </w:r>
      <w:r>
        <w:rPr>
          <w:rFonts w:ascii="Times New Roman" w:hAnsi="Times New Roman" w:eastAsia="宋体"/>
        </w:rPr>
        <w:t xml:space="preserve">        # 尝试对低优先级机器人进行局部重规划</w:t>
      </w:r>
      <w:r>
        <w:rPr>
          <w:rFonts w:ascii="Times New Roman" w:hAnsi="Times New Roman" w:eastAsia="宋体"/>
        </w:rPr>
        <w:br w:type="textWrapping"/>
      </w:r>
      <w:r>
        <w:rPr>
          <w:rFonts w:ascii="Times New Roman" w:hAnsi="Times New Roman" w:eastAsia="宋体"/>
        </w:rPr>
        <w:t xml:space="preserve">        for robot_id in prioritized_robots:</w:t>
      </w:r>
      <w:r>
        <w:rPr>
          <w:rFonts w:ascii="Times New Roman" w:hAnsi="Times New Roman" w:eastAsia="宋体"/>
        </w:rPr>
        <w:br w:type="textWrapping"/>
      </w:r>
      <w:r>
        <w:rPr>
          <w:rFonts w:ascii="Times New Roman" w:hAnsi="Times New Roman" w:eastAsia="宋体"/>
        </w:rPr>
        <w:t xml:space="preserve">            if len(replan_instructions) &gt;= conflict['over_capacity']:</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t xml:space="preserve">            alternative_path = _find_alternative_path(robot_id, conflict['node_id'], robots_status)</w:t>
      </w:r>
      <w:r>
        <w:rPr>
          <w:rFonts w:ascii="Times New Roman" w:hAnsi="Times New Roman" w:eastAsia="宋体"/>
        </w:rPr>
        <w:br w:type="textWrapping"/>
      </w:r>
      <w:r>
        <w:rPr>
          <w:rFonts w:ascii="Times New Roman" w:hAnsi="Times New Roman" w:eastAsia="宋体"/>
        </w:rPr>
        <w:t xml:space="preserve">            if alternative_path:</w:t>
      </w:r>
      <w:r>
        <w:rPr>
          <w:rFonts w:ascii="Times New Roman" w:hAnsi="Times New Roman" w:eastAsia="宋体"/>
        </w:rPr>
        <w:br w:type="textWrapping"/>
      </w:r>
      <w:r>
        <w:rPr>
          <w:rFonts w:ascii="Times New Roman" w:hAnsi="Times New Roman" w:eastAsia="宋体"/>
        </w:rPr>
        <w:t xml:space="preserve">                instruction = {</w:t>
      </w:r>
      <w:r>
        <w:rPr>
          <w:rFonts w:ascii="Times New Roman" w:hAnsi="Times New Roman" w:eastAsia="宋体"/>
        </w:rPr>
        <w:br w:type="textWrapping"/>
      </w:r>
      <w:r>
        <w:rPr>
          <w:rFonts w:ascii="Times New Roman" w:hAnsi="Times New Roman" w:eastAsia="宋体"/>
        </w:rPr>
        <w:t xml:space="preserve">                    'robot_id': robot_id,</w:t>
      </w:r>
      <w:r>
        <w:rPr>
          <w:rFonts w:ascii="Times New Roman" w:hAnsi="Times New Roman" w:eastAsia="宋体"/>
        </w:rPr>
        <w:br w:type="textWrapping"/>
      </w:r>
      <w:r>
        <w:rPr>
          <w:rFonts w:ascii="Times New Roman" w:hAnsi="Times New Roman" w:eastAsia="宋体"/>
        </w:rPr>
        <w:t xml:space="preserve">                    'original_node': conflict['node_id'],</w:t>
      </w:r>
      <w:r>
        <w:rPr>
          <w:rFonts w:ascii="Times New Roman" w:hAnsi="Times New Roman" w:eastAsia="宋体"/>
        </w:rPr>
        <w:br w:type="textWrapping"/>
      </w:r>
      <w:r>
        <w:rPr>
          <w:rFonts w:ascii="Times New Roman" w:hAnsi="Times New Roman" w:eastAsia="宋体"/>
        </w:rPr>
        <w:t xml:space="preserve">                    'alternative_path': alternative_path,</w:t>
      </w:r>
      <w:r>
        <w:rPr>
          <w:rFonts w:ascii="Times New Roman" w:hAnsi="Times New Roman" w:eastAsia="宋体"/>
        </w:rPr>
        <w:br w:type="textWrapping"/>
      </w:r>
      <w:r>
        <w:rPr>
          <w:rFonts w:ascii="Times New Roman" w:hAnsi="Times New Roman" w:eastAsia="宋体"/>
        </w:rPr>
        <w:t xml:space="preserve">                    'reason': 'congestion_avoidance'</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replan_instructions.append(instruction)</w:t>
      </w:r>
      <w:r>
        <w:rPr>
          <w:rFonts w:ascii="Times New Roman" w:hAnsi="Times New Roman" w:eastAsia="宋体"/>
        </w:rPr>
        <w:br w:type="textWrapping"/>
      </w:r>
      <w:r>
        <w:rPr>
          <w:rFonts w:ascii="Times New Roman" w:hAnsi="Times New Roman" w:eastAsia="宋体"/>
        </w:rPr>
        <w:t xml:space="preserve">    return replan_instructions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_estimate_arrival_times(path, start_position, speed, historical_data):</w:t>
      </w:r>
      <w:r>
        <w:rPr>
          <w:rFonts w:ascii="Times New Roman" w:hAnsi="Times New Roman" w:eastAsia="宋体"/>
        </w:rPr>
        <w:br w:type="textWrapping"/>
      </w:r>
      <w:r>
        <w:rPr>
          <w:rFonts w:ascii="Times New Roman" w:hAnsi="Times New Roman" w:eastAsia="宋体"/>
        </w:rPr>
        <w:t xml:space="preserve">    """估计机器人到达路径上各节点的时刻。"""</w:t>
      </w:r>
      <w:r>
        <w:rPr>
          <w:rFonts w:ascii="Times New Roman" w:hAnsi="Times New Roman" w:eastAsia="宋体"/>
        </w:rPr>
        <w:br w:type="textWrapping"/>
      </w:r>
      <w:r>
        <w:rPr>
          <w:rFonts w:ascii="Times New Roman" w:hAnsi="Times New Roman" w:eastAsia="宋体"/>
        </w:rPr>
        <w:t xml:space="preserve">    arrival_times = {}</w:t>
      </w:r>
      <w:r>
        <w:rPr>
          <w:rFonts w:ascii="Times New Roman" w:hAnsi="Times New Roman" w:eastAsia="宋体"/>
        </w:rPr>
        <w:br w:type="textWrapping"/>
      </w:r>
      <w:r>
        <w:rPr>
          <w:rFonts w:ascii="Times New Roman" w:hAnsi="Times New Roman" w:eastAsia="宋体"/>
        </w:rPr>
        <w:t xml:space="preserve">    current_time = 0.0</w:t>
      </w:r>
      <w:r>
        <w:rPr>
          <w:rFonts w:ascii="Times New Roman" w:hAnsi="Times New Roman" w:eastAsia="宋体"/>
        </w:rPr>
        <w:br w:type="textWrapping"/>
      </w:r>
      <w:r>
        <w:rPr>
          <w:rFonts w:ascii="Times New Roman" w:hAnsi="Times New Roman" w:eastAsia="宋体"/>
        </w:rPr>
        <w:t xml:space="preserve">    current_pos = start_position</w:t>
      </w:r>
      <w:r>
        <w:rPr>
          <w:rFonts w:ascii="Times New Roman" w:hAnsi="Times New Roman" w:eastAsia="宋体"/>
        </w:rPr>
        <w:br w:type="textWrapping"/>
      </w:r>
      <w:r>
        <w:rPr>
          <w:rFonts w:ascii="Times New Roman" w:hAnsi="Times New Roman" w:eastAsia="宋体"/>
        </w:rPr>
        <w:t xml:space="preserve">    for i in range(len(path) - 1):</w:t>
      </w:r>
      <w:r>
        <w:rPr>
          <w:rFonts w:ascii="Times New Roman" w:hAnsi="Times New Roman" w:eastAsia="宋体"/>
        </w:rPr>
        <w:br w:type="textWrapping"/>
      </w:r>
      <w:r>
        <w:rPr>
          <w:rFonts w:ascii="Times New Roman" w:hAnsi="Times New Roman" w:eastAsia="宋体"/>
        </w:rPr>
        <w:t xml:space="preserve">        from_node = path[i]</w:t>
      </w:r>
      <w:r>
        <w:rPr>
          <w:rFonts w:ascii="Times New Roman" w:hAnsi="Times New Roman" w:eastAsia="宋体"/>
        </w:rPr>
        <w:br w:type="textWrapping"/>
      </w:r>
      <w:r>
        <w:rPr>
          <w:rFonts w:ascii="Times New Roman" w:hAnsi="Times New Roman" w:eastAsia="宋体"/>
        </w:rPr>
        <w:t xml:space="preserve">        to_node = path[i + 1]</w:t>
      </w:r>
      <w:r>
        <w:rPr>
          <w:rFonts w:ascii="Times New Roman" w:hAnsi="Times New Roman" w:eastAsia="宋体"/>
        </w:rPr>
        <w:br w:type="textWrapping"/>
      </w:r>
      <w:r>
        <w:rPr>
          <w:rFonts w:ascii="Times New Roman" w:hAnsi="Times New Roman" w:eastAsia="宋体"/>
        </w:rPr>
        <w:t xml:space="preserve">        # 计算节点间距离，应从地图数据获取</w:t>
      </w:r>
      <w:r>
        <w:rPr>
          <w:rFonts w:ascii="Times New Roman" w:hAnsi="Times New Roman" w:eastAsia="宋体"/>
        </w:rPr>
        <w:br w:type="textWrapping"/>
      </w:r>
      <w:r>
        <w:rPr>
          <w:rFonts w:ascii="Times New Roman" w:hAnsi="Times New Roman" w:eastAsia="宋体"/>
        </w:rPr>
        <w:t xml:space="preserve">        distance = _get_distance_between_nodes(from_node, to_node)</w:t>
      </w:r>
      <w:r>
        <w:rPr>
          <w:rFonts w:ascii="Times New Roman" w:hAnsi="Times New Roman" w:eastAsia="宋体"/>
        </w:rPr>
        <w:br w:type="textWrapping"/>
      </w:r>
      <w:r>
        <w:rPr>
          <w:rFonts w:ascii="Times New Roman" w:hAnsi="Times New Roman" w:eastAsia="宋体"/>
        </w:rPr>
        <w:t xml:space="preserve">        # 历史数据调整期望速度，考虑路段拥堵系数</w:t>
      </w:r>
      <w:r>
        <w:rPr>
          <w:rFonts w:ascii="Times New Roman" w:hAnsi="Times New Roman" w:eastAsia="宋体"/>
        </w:rPr>
        <w:br w:type="textWrapping"/>
      </w:r>
      <w:r>
        <w:rPr>
          <w:rFonts w:ascii="Times New Roman" w:hAnsi="Times New Roman" w:eastAsia="宋体"/>
        </w:rPr>
        <w:t xml:space="preserve">        congestion_factor = historical_data.get(f"{from_node}_{to_node}", {}).get('congestion', 1.0)</w:t>
      </w:r>
      <w:r>
        <w:rPr>
          <w:rFonts w:ascii="Times New Roman" w:hAnsi="Times New Roman" w:eastAsia="宋体"/>
        </w:rPr>
        <w:br w:type="textWrapping"/>
      </w:r>
      <w:r>
        <w:rPr>
          <w:rFonts w:ascii="Times New Roman" w:hAnsi="Times New Roman" w:eastAsia="宋体"/>
        </w:rPr>
        <w:t xml:space="preserve">        effective_speed = speed / congestion_factor</w:t>
      </w:r>
      <w:r>
        <w:rPr>
          <w:rFonts w:ascii="Times New Roman" w:hAnsi="Times New Roman" w:eastAsia="宋体"/>
        </w:rPr>
        <w:br w:type="textWrapping"/>
      </w:r>
      <w:r>
        <w:rPr>
          <w:rFonts w:ascii="Times New Roman" w:hAnsi="Times New Roman" w:eastAsia="宋体"/>
        </w:rPr>
        <w:t xml:space="preserve">        travel_time = distance / effective_speed if effective_speed &gt; 0 else float('inf')</w:t>
      </w:r>
      <w:r>
        <w:rPr>
          <w:rFonts w:ascii="Times New Roman" w:hAnsi="Times New Roman" w:eastAsia="宋体"/>
        </w:rPr>
        <w:br w:type="textWrapping"/>
      </w:r>
      <w:r>
        <w:rPr>
          <w:rFonts w:ascii="Times New Roman" w:hAnsi="Times New Roman" w:eastAsia="宋体"/>
        </w:rPr>
        <w:t xml:space="preserve">        current_time += travel_time</w:t>
      </w:r>
      <w:r>
        <w:rPr>
          <w:rFonts w:ascii="Times New Roman" w:hAnsi="Times New Roman" w:eastAsia="宋体"/>
        </w:rPr>
        <w:br w:type="textWrapping"/>
      </w:r>
      <w:r>
        <w:rPr>
          <w:rFonts w:ascii="Times New Roman" w:hAnsi="Times New Roman" w:eastAsia="宋体"/>
        </w:rPr>
        <w:t xml:space="preserve">        arrival_times[to_node] = current_time</w:t>
      </w:r>
      <w:r>
        <w:rPr>
          <w:rFonts w:ascii="Times New Roman" w:hAnsi="Times New Roman" w:eastAsia="宋体"/>
        </w:rPr>
        <w:br w:type="textWrapping"/>
      </w:r>
      <w:r>
        <w:rPr>
          <w:rFonts w:ascii="Times New Roman" w:hAnsi="Times New Roman" w:eastAsia="宋体"/>
        </w:rPr>
        <w:t xml:space="preserve">        current_pos = _get_node_coordinates(to_node)</w:t>
      </w:r>
      <w:r>
        <w:rPr>
          <w:rFonts w:ascii="Times New Roman" w:hAnsi="Times New Roman" w:eastAsia="宋体"/>
        </w:rPr>
        <w:br w:type="textWrapping"/>
      </w:r>
      <w:r>
        <w:rPr>
          <w:rFonts w:ascii="Times New Roman" w:hAnsi="Times New Roman" w:eastAsia="宋体"/>
        </w:rPr>
        <w:t xml:space="preserve">    return arrival_times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_get_distance_between_nodes(node_a, node_b):</w:t>
      </w:r>
      <w:r>
        <w:rPr>
          <w:rFonts w:ascii="Times New Roman" w:hAnsi="Times New Roman" w:eastAsia="宋体"/>
        </w:rPr>
        <w:br w:type="textWrapping"/>
      </w:r>
      <w:r>
        <w:rPr>
          <w:rFonts w:ascii="Times New Roman" w:hAnsi="Times New Roman" w:eastAsia="宋体"/>
        </w:rPr>
        <w:t xml:space="preserve">    """计算两节点间的欧氏距离，从地图数据库查询。"""</w:t>
      </w:r>
      <w:r>
        <w:rPr>
          <w:rFonts w:ascii="Times New Roman" w:hAnsi="Times New Roman" w:eastAsia="宋体"/>
        </w:rPr>
        <w:br w:type="textWrapping"/>
      </w:r>
      <w:r>
        <w:rPr>
          <w:rFonts w:ascii="Times New Roman" w:hAnsi="Times New Roman" w:eastAsia="宋体"/>
        </w:rPr>
        <w:t xml:space="preserve">    coords_db = {}</w:t>
      </w:r>
      <w:r>
        <w:rPr>
          <w:rFonts w:ascii="Times New Roman" w:hAnsi="Times New Roman" w:eastAsia="宋体"/>
        </w:rPr>
        <w:br w:type="textWrapping"/>
      </w:r>
      <w:r>
        <w:rPr>
          <w:rFonts w:ascii="Times New Roman" w:hAnsi="Times New Roman" w:eastAsia="宋体"/>
        </w:rPr>
        <w:t xml:space="preserve">    coord_a = coords_db.get(node_a, (0.0, 0.0))</w:t>
      </w:r>
      <w:r>
        <w:rPr>
          <w:rFonts w:ascii="Times New Roman" w:hAnsi="Times New Roman" w:eastAsia="宋体"/>
        </w:rPr>
        <w:br w:type="textWrapping"/>
      </w:r>
      <w:r>
        <w:rPr>
          <w:rFonts w:ascii="Times New Roman" w:hAnsi="Times New Roman" w:eastAsia="宋体"/>
        </w:rPr>
        <w:t xml:space="preserve">    coord_b = coords_db.get(node_b, (0.0, 0.0))</w:t>
      </w:r>
      <w:r>
        <w:rPr>
          <w:rFonts w:ascii="Times New Roman" w:hAnsi="Times New Roman" w:eastAsia="宋体"/>
        </w:rPr>
        <w:br w:type="textWrapping"/>
      </w:r>
      <w:r>
        <w:rPr>
          <w:rFonts w:ascii="Times New Roman" w:hAnsi="Times New Roman" w:eastAsia="宋体"/>
        </w:rPr>
        <w:t xml:space="preserve">    dx = coord_a[0] - coord_b[0]</w:t>
      </w:r>
      <w:r>
        <w:rPr>
          <w:rFonts w:ascii="Times New Roman" w:hAnsi="Times New Roman" w:eastAsia="宋体"/>
        </w:rPr>
        <w:br w:type="textWrapping"/>
      </w:r>
      <w:r>
        <w:rPr>
          <w:rFonts w:ascii="Times New Roman" w:hAnsi="Times New Roman" w:eastAsia="宋体"/>
        </w:rPr>
        <w:t xml:space="preserve">    dy = coord_a[1] - coord_b[1]</w:t>
      </w:r>
      <w:r>
        <w:rPr>
          <w:rFonts w:ascii="Times New Roman" w:hAnsi="Times New Roman" w:eastAsia="宋体"/>
        </w:rPr>
        <w:br w:type="textWrapping"/>
      </w:r>
      <w:r>
        <w:rPr>
          <w:rFonts w:ascii="Times New Roman" w:hAnsi="Times New Roman" w:eastAsia="宋体"/>
        </w:rPr>
        <w:t xml:space="preserve">    return (dx**2 + dy**2) ** 0.5</w:t>
      </w:r>
      <w:r>
        <w:rPr>
          <w:rFonts w:ascii="Times New Roman" w:hAnsi="Times New Roman" w:eastAsia="宋体"/>
        </w:rPr>
        <w:br w:type="textWrapping"/>
      </w:r>
      <w:r>
        <w:rPr>
          <w:rFonts w:ascii="Times New Roman" w:hAnsi="Times New Roman" w:eastAsia="宋体"/>
        </w:rPr>
        <w:t>def _get_node_capacity(node_id):</w:t>
      </w:r>
      <w:r>
        <w:rPr>
          <w:rFonts w:ascii="Times New Roman" w:hAnsi="Times New Roman" w:eastAsia="宋体"/>
        </w:rPr>
        <w:br w:type="textWrapping"/>
      </w:r>
      <w:r>
        <w:rPr>
          <w:rFonts w:ascii="Times New Roman" w:hAnsi="Times New Roman" w:eastAsia="宋体"/>
        </w:rPr>
        <w:t xml:space="preserve">    """获取节点的并发通行能力，狭窄通道1，宽敞路口可能大于1。"""</w:t>
      </w:r>
      <w:r>
        <w:rPr>
          <w:rFonts w:ascii="Times New Roman" w:hAnsi="Times New Roman" w:eastAsia="宋体"/>
        </w:rPr>
        <w:br w:type="textWrapping"/>
      </w:r>
      <w:r>
        <w:rPr>
          <w:rFonts w:ascii="Times New Roman" w:hAnsi="Times New Roman" w:eastAsia="宋体"/>
        </w:rPr>
        <w:t xml:space="preserve">    # 基于节点类型和物理尺寸返回容量</w:t>
      </w:r>
      <w:r>
        <w:rPr>
          <w:rFonts w:ascii="Times New Roman" w:hAnsi="Times New Roman" w:eastAsia="宋体"/>
        </w:rPr>
        <w:br w:type="textWrapping"/>
      </w:r>
      <w:r>
        <w:rPr>
          <w:rFonts w:ascii="Times New Roman" w:hAnsi="Times New Roman" w:eastAsia="宋体"/>
        </w:rPr>
        <w:t xml:space="preserve">    node_type = _get_node_type(node_id)</w:t>
      </w:r>
      <w:r>
        <w:rPr>
          <w:rFonts w:ascii="Times New Roman" w:hAnsi="Times New Roman" w:eastAsia="宋体"/>
        </w:rPr>
        <w:br w:type="textWrapping"/>
      </w:r>
      <w:r>
        <w:rPr>
          <w:rFonts w:ascii="Times New Roman" w:hAnsi="Times New Roman" w:eastAsia="宋体"/>
        </w:rPr>
        <w:t xml:space="preserve">    if node_type == 'narrow_corridor':</w:t>
      </w:r>
      <w:r>
        <w:rPr>
          <w:rFonts w:ascii="Times New Roman" w:hAnsi="Times New Roman" w:eastAsia="宋体"/>
        </w:rPr>
        <w:br w:type="textWrapping"/>
      </w:r>
      <w:r>
        <w:rPr>
          <w:rFonts w:ascii="Times New Roman" w:hAnsi="Times New Roman" w:eastAsia="宋体"/>
        </w:rPr>
        <w:t xml:space="preserve">        return 1</w:t>
      </w:r>
      <w:r>
        <w:rPr>
          <w:rFonts w:ascii="Times New Roman" w:hAnsi="Times New Roman" w:eastAsia="宋体"/>
        </w:rPr>
        <w:br w:type="textWrapping"/>
      </w:r>
      <w:r>
        <w:rPr>
          <w:rFonts w:ascii="Times New Roman" w:hAnsi="Times New Roman" w:eastAsia="宋体"/>
        </w:rPr>
        <w:t xml:space="preserve">    elif node_type == 'elevator':</w:t>
      </w:r>
      <w:r>
        <w:rPr>
          <w:rFonts w:ascii="Times New Roman" w:hAnsi="Times New Roman" w:eastAsia="宋体"/>
        </w:rPr>
        <w:br w:type="textWrapping"/>
      </w:r>
      <w:r>
        <w:rPr>
          <w:rFonts w:ascii="Times New Roman" w:hAnsi="Times New Roman" w:eastAsia="宋体"/>
        </w:rPr>
        <w:t xml:space="preserve">        return 2</w:t>
      </w:r>
      <w:r>
        <w:rPr>
          <w:rFonts w:ascii="Times New Roman" w:hAnsi="Times New Roman" w:eastAsia="宋体"/>
        </w:rPr>
        <w:br w:type="textWrapping"/>
      </w:r>
      <w:r>
        <w:rPr>
          <w:rFonts w:ascii="Times New Roman" w:hAnsi="Times New Roman" w:eastAsia="宋体"/>
        </w:rPr>
        <w:t xml:space="preserve">    elif node_type == 'wide_intersection':</w:t>
      </w:r>
      <w:r>
        <w:rPr>
          <w:rFonts w:ascii="Times New Roman" w:hAnsi="Times New Roman" w:eastAsia="宋体"/>
        </w:rPr>
        <w:br w:type="textWrapping"/>
      </w:r>
      <w:r>
        <w:rPr>
          <w:rFonts w:ascii="Times New Roman" w:hAnsi="Times New Roman" w:eastAsia="宋体"/>
        </w:rPr>
        <w:t xml:space="preserve">        return 3</w:t>
      </w:r>
      <w:r>
        <w:rPr>
          <w:rFonts w:ascii="Times New Roman" w:hAnsi="Times New Roman" w:eastAsia="宋体"/>
        </w:rPr>
        <w:br w:type="textWrapping"/>
      </w:r>
      <w:r>
        <w:rPr>
          <w:rFonts w:ascii="Times New Roman" w:hAnsi="Times New Roman" w:eastAsia="宋体"/>
        </w:rPr>
        <w:t xml:space="preserve">    return 1</w:t>
      </w:r>
      <w:r>
        <w:rPr>
          <w:rFonts w:ascii="Times New Roman" w:hAnsi="Times New Roman" w:eastAsia="宋体"/>
        </w:rPr>
        <w:br w:type="textWrapping"/>
      </w:r>
      <w:r>
        <w:rPr>
          <w:rFonts w:ascii="Times New Roman" w:hAnsi="Times New Roman" w:eastAsia="宋体"/>
        </w:rPr>
        <w:t>def _find_alternative_path(robot_id, conflict_node, robots_status):</w:t>
      </w:r>
      <w:r>
        <w:rPr>
          <w:rFonts w:ascii="Times New Roman" w:hAnsi="Times New Roman" w:eastAsia="宋体"/>
        </w:rPr>
        <w:br w:type="textWrapping"/>
      </w:r>
      <w:r>
        <w:rPr>
          <w:rFonts w:ascii="Times New Roman" w:hAnsi="Times New Roman" w:eastAsia="宋体"/>
        </w:rPr>
        <w:t xml:space="preserve">    """机器人寻找避开冲突节点的替代路径。"""</w:t>
      </w:r>
      <w:r>
        <w:rPr>
          <w:rFonts w:ascii="Times New Roman" w:hAnsi="Times New Roman" w:eastAsia="宋体"/>
        </w:rPr>
        <w:br w:type="textWrapping"/>
      </w:r>
      <w:r>
        <w:rPr>
          <w:rFonts w:ascii="Times New Roman" w:hAnsi="Times New Roman" w:eastAsia="宋体"/>
        </w:rPr>
        <w:t xml:space="preserve">    robot_status = robots_status.get(robot_id)</w:t>
      </w:r>
      <w:r>
        <w:rPr>
          <w:rFonts w:ascii="Times New Roman" w:hAnsi="Times New Roman" w:eastAsia="宋体"/>
        </w:rPr>
        <w:br w:type="textWrapping"/>
      </w:r>
      <w:r>
        <w:rPr>
          <w:rFonts w:ascii="Times New Roman" w:hAnsi="Times New Roman" w:eastAsia="宋体"/>
        </w:rPr>
        <w:t xml:space="preserve">    if not robot_status:</w:t>
      </w:r>
      <w:r>
        <w:rPr>
          <w:rFonts w:ascii="Times New Roman" w:hAnsi="Times New Roman" w:eastAsia="宋体"/>
        </w:rPr>
        <w:br w:type="textWrapping"/>
      </w:r>
      <w:r>
        <w:rPr>
          <w:rFonts w:ascii="Times New Roman" w:hAnsi="Times New Roman" w:eastAsia="宋体"/>
        </w:rPr>
        <w:t xml:space="preserve">        return None</w:t>
      </w:r>
      <w:r>
        <w:rPr>
          <w:rFonts w:ascii="Times New Roman" w:hAnsi="Times New Roman" w:eastAsia="宋体"/>
        </w:rPr>
        <w:br w:type="textWrapping"/>
      </w:r>
      <w:r>
        <w:rPr>
          <w:rFonts w:ascii="Times New Roman" w:hAnsi="Times New Roman" w:eastAsia="宋体"/>
        </w:rPr>
        <w:t xml:space="preserve">    target = robot_status.get('target_position')</w:t>
      </w:r>
      <w:r>
        <w:rPr>
          <w:rFonts w:ascii="Times New Roman" w:hAnsi="Times New Roman" w:eastAsia="宋体"/>
        </w:rPr>
        <w:br w:type="textWrapping"/>
      </w:r>
      <w:r>
        <w:rPr>
          <w:rFonts w:ascii="Times New Roman" w:hAnsi="Times New Roman" w:eastAsia="宋体"/>
        </w:rPr>
        <w:t xml:space="preserve">    current = robot_status.get('position')</w:t>
      </w:r>
      <w:r>
        <w:rPr>
          <w:rFonts w:ascii="Times New Roman" w:hAnsi="Times New Roman" w:eastAsia="宋体"/>
        </w:rPr>
        <w:br w:type="textWrapping"/>
      </w:r>
      <w:r>
        <w:rPr>
          <w:rFonts w:ascii="Times New Roman" w:hAnsi="Times New Roman" w:eastAsia="宋体"/>
        </w:rPr>
        <w:t xml:space="preserve">    # 获取地图拓扑，此处应调用路径规划算法（如A*）计算新路径</w:t>
      </w:r>
      <w:r>
        <w:rPr>
          <w:rFonts w:ascii="Times New Roman" w:hAnsi="Times New Roman" w:eastAsia="宋体"/>
        </w:rPr>
        <w:br w:type="textWrapping"/>
      </w:r>
      <w:r>
        <w:rPr>
          <w:rFonts w:ascii="Times New Roman" w:hAnsi="Times New Roman" w:eastAsia="宋体"/>
        </w:rPr>
        <w:t xml:space="preserve">    map_topology = _load_map_topology()</w:t>
      </w:r>
      <w:r>
        <w:rPr>
          <w:rFonts w:ascii="Times New Roman" w:hAnsi="Times New Roman" w:eastAsia="宋体"/>
        </w:rPr>
        <w:br w:type="textWrapping"/>
      </w:r>
      <w:r>
        <w:rPr>
          <w:rFonts w:ascii="Times New Roman" w:hAnsi="Times New Roman" w:eastAsia="宋体"/>
        </w:rPr>
        <w:t xml:space="preserve">    # 临时将冲突节点权重设极大，迫使规划算法绕行</w:t>
      </w:r>
      <w:r>
        <w:rPr>
          <w:rFonts w:ascii="Times New Roman" w:hAnsi="Times New Roman" w:eastAsia="宋体"/>
        </w:rPr>
        <w:br w:type="textWrapping"/>
      </w:r>
      <w:r>
        <w:rPr>
          <w:rFonts w:ascii="Times New Roman" w:hAnsi="Times New Roman" w:eastAsia="宋体"/>
        </w:rPr>
        <w:t xml:space="preserve">    original_weights = {}</w:t>
      </w:r>
      <w:r>
        <w:rPr>
          <w:rFonts w:ascii="Times New Roman" w:hAnsi="Times New Roman" w:eastAsia="宋体"/>
        </w:rPr>
        <w:br w:type="textWrapping"/>
      </w:r>
      <w:r>
        <w:rPr>
          <w:rFonts w:ascii="Times New Roman" w:hAnsi="Times New Roman" w:eastAsia="宋体"/>
        </w:rPr>
        <w:t xml:space="preserve">    for from_node, edges in map_topology.items():</w:t>
      </w:r>
      <w:r>
        <w:rPr>
          <w:rFonts w:ascii="Times New Roman" w:hAnsi="Times New Roman" w:eastAsia="宋体"/>
        </w:rPr>
        <w:br w:type="textWrapping"/>
      </w:r>
      <w:r>
        <w:rPr>
          <w:rFonts w:ascii="Times New Roman" w:hAnsi="Times New Roman" w:eastAsia="宋体"/>
        </w:rPr>
        <w:t xml:space="preserve">        for i, (to_node, weight) in enumerate(edges):</w:t>
      </w:r>
      <w:r>
        <w:rPr>
          <w:rFonts w:ascii="Times New Roman" w:hAnsi="Times New Roman" w:eastAsia="宋体"/>
        </w:rPr>
        <w:br w:type="textWrapping"/>
      </w:r>
      <w:r>
        <w:rPr>
          <w:rFonts w:ascii="Times New Roman" w:hAnsi="Times New Roman" w:eastAsia="宋体"/>
        </w:rPr>
        <w:t xml:space="preserve">            if to_node == conflict_node:</w:t>
      </w:r>
      <w:r>
        <w:rPr>
          <w:rFonts w:ascii="Times New Roman" w:hAnsi="Times New Roman" w:eastAsia="宋体"/>
        </w:rPr>
        <w:br w:type="textWrapping"/>
      </w:r>
      <w:r>
        <w:rPr>
          <w:rFonts w:ascii="Times New Roman" w:hAnsi="Times New Roman" w:eastAsia="宋体"/>
        </w:rPr>
        <w:t xml:space="preserve">                original_weights[(from_node, to_node)] = weight</w:t>
      </w:r>
      <w:r>
        <w:rPr>
          <w:rFonts w:ascii="Times New Roman" w:hAnsi="Times New Roman" w:eastAsia="宋体"/>
        </w:rPr>
        <w:br w:type="textWrapping"/>
      </w:r>
      <w:r>
        <w:rPr>
          <w:rFonts w:ascii="Times New Roman" w:hAnsi="Times New Roman" w:eastAsia="宋体"/>
        </w:rPr>
        <w:t xml:space="preserve">                edges[i] = (to_node, float('inf'))</w:t>
      </w:r>
      <w:r>
        <w:rPr>
          <w:rFonts w:ascii="Times New Roman" w:hAnsi="Times New Roman" w:eastAsia="宋体"/>
        </w:rPr>
        <w:br w:type="textWrapping"/>
      </w:r>
      <w:r>
        <w:rPr>
          <w:rFonts w:ascii="Times New Roman" w:hAnsi="Times New Roman" w:eastAsia="宋体"/>
        </w:rPr>
        <w:t xml:space="preserve">    # 使用改进的A*算法计算新路径</w:t>
      </w:r>
      <w:r>
        <w:rPr>
          <w:rFonts w:ascii="Times New Roman" w:hAnsi="Times New Roman" w:eastAsia="宋体"/>
        </w:rPr>
        <w:br w:type="textWrapping"/>
      </w:r>
      <w:r>
        <w:rPr>
          <w:rFonts w:ascii="Times New Roman" w:hAnsi="Times New Roman" w:eastAsia="宋体"/>
        </w:rPr>
        <w:t xml:space="preserve">    alternative_path = _a_star_search(current, target, map_topology)</w:t>
      </w:r>
      <w:r>
        <w:rPr>
          <w:rFonts w:ascii="Times New Roman" w:hAnsi="Times New Roman" w:eastAsia="宋体"/>
        </w:rPr>
        <w:br w:type="textWrapping"/>
      </w:r>
      <w:r>
        <w:rPr>
          <w:rFonts w:ascii="Times New Roman" w:hAnsi="Times New Roman" w:eastAsia="宋体"/>
        </w:rPr>
        <w:t xml:space="preserve">    # 恢复原始权重</w:t>
      </w:r>
      <w:r>
        <w:rPr>
          <w:rFonts w:ascii="Times New Roman" w:hAnsi="Times New Roman" w:eastAsia="宋体"/>
        </w:rPr>
        <w:br w:type="textWrapping"/>
      </w:r>
      <w:r>
        <w:rPr>
          <w:rFonts w:ascii="Times New Roman" w:hAnsi="Times New Roman" w:eastAsia="宋体"/>
        </w:rPr>
        <w:t xml:space="preserve">    for (from_node, to_node), weight in original_weights.items():</w:t>
      </w:r>
      <w:r>
        <w:rPr>
          <w:rFonts w:ascii="Times New Roman" w:hAnsi="Times New Roman" w:eastAsia="宋体"/>
        </w:rPr>
        <w:br w:type="textWrapping"/>
      </w:r>
      <w:r>
        <w:rPr>
          <w:rFonts w:ascii="Times New Roman" w:hAnsi="Times New Roman" w:eastAsia="宋体"/>
        </w:rPr>
        <w:t xml:space="preserve">        for i, (tn, w) in enumerate(map_topology[from_node]):</w:t>
      </w:r>
      <w:r>
        <w:rPr>
          <w:rFonts w:ascii="Times New Roman" w:hAnsi="Times New Roman" w:eastAsia="宋体"/>
        </w:rPr>
        <w:br w:type="textWrapping"/>
      </w:r>
      <w:r>
        <w:rPr>
          <w:rFonts w:ascii="Times New Roman" w:hAnsi="Times New Roman" w:eastAsia="宋体"/>
        </w:rPr>
        <w:t xml:space="preserve">            if tn == to_node:</w:t>
      </w:r>
      <w:r>
        <w:rPr>
          <w:rFonts w:ascii="Times New Roman" w:hAnsi="Times New Roman" w:eastAsia="宋体"/>
        </w:rPr>
        <w:br w:type="textWrapping"/>
      </w:r>
      <w:r>
        <w:rPr>
          <w:rFonts w:ascii="Times New Roman" w:hAnsi="Times New Roman" w:eastAsia="宋体"/>
        </w:rPr>
        <w:t xml:space="preserve">                map_topology[from_node][i] = (to_node, weight)</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t xml:space="preserve">    return alternative_path</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_a_star_search(start, goal, graph):</w:t>
      </w:r>
      <w:r>
        <w:rPr>
          <w:rFonts w:ascii="Times New Roman" w:hAnsi="Times New Roman" w:eastAsia="宋体"/>
        </w:rPr>
        <w:br w:type="textWrapping"/>
      </w:r>
      <w:r>
        <w:rPr>
          <w:rFonts w:ascii="Times New Roman" w:hAnsi="Times New Roman" w:eastAsia="宋体"/>
        </w:rPr>
        <w:t xml:space="preserve">    """A*路径搜索算法，返回节点ID列表。"""</w:t>
      </w:r>
      <w:r>
        <w:rPr>
          <w:rFonts w:ascii="Times New Roman" w:hAnsi="Times New Roman" w:eastAsia="宋体"/>
        </w:rPr>
        <w:br w:type="textWrapping"/>
      </w:r>
      <w:r>
        <w:rPr>
          <w:rFonts w:ascii="Times New Roman" w:hAnsi="Times New Roman" w:eastAsia="宋体"/>
        </w:rPr>
        <w:t xml:space="preserve">    open_set = {start}</w:t>
      </w:r>
      <w:r>
        <w:rPr>
          <w:rFonts w:ascii="Times New Roman" w:hAnsi="Times New Roman" w:eastAsia="宋体"/>
        </w:rPr>
        <w:br w:type="textWrapping"/>
      </w:r>
      <w:r>
        <w:rPr>
          <w:rFonts w:ascii="Times New Roman" w:hAnsi="Times New Roman" w:eastAsia="宋体"/>
        </w:rPr>
        <w:t xml:space="preserve">    came_from = {}</w:t>
      </w:r>
      <w:r>
        <w:rPr>
          <w:rFonts w:ascii="Times New Roman" w:hAnsi="Times New Roman" w:eastAsia="宋体"/>
        </w:rPr>
        <w:br w:type="textWrapping"/>
      </w:r>
      <w:r>
        <w:rPr>
          <w:rFonts w:ascii="Times New Roman" w:hAnsi="Times New Roman" w:eastAsia="宋体"/>
        </w:rPr>
        <w:t xml:space="preserve">    g_score = {start: 0.0}</w:t>
      </w:r>
      <w:r>
        <w:rPr>
          <w:rFonts w:ascii="Times New Roman" w:hAnsi="Times New Roman" w:eastAsia="宋体"/>
        </w:rPr>
        <w:br w:type="textWrapping"/>
      </w:r>
      <w:r>
        <w:rPr>
          <w:rFonts w:ascii="Times New Roman" w:hAnsi="Times New Roman" w:eastAsia="宋体"/>
        </w:rPr>
        <w:t xml:space="preserve">    f_score = {start: _heuristic(start, goal)}</w:t>
      </w:r>
      <w:r>
        <w:rPr>
          <w:rFonts w:ascii="Times New Roman" w:hAnsi="Times New Roman" w:eastAsia="宋体"/>
        </w:rPr>
        <w:br w:type="textWrapping"/>
      </w:r>
      <w:r>
        <w:rPr>
          <w:rFonts w:ascii="Times New Roman" w:hAnsi="Times New Roman" w:eastAsia="宋体"/>
        </w:rPr>
        <w:t xml:space="preserve">    while open_set:</w:t>
      </w:r>
      <w:r>
        <w:rPr>
          <w:rFonts w:ascii="Times New Roman" w:hAnsi="Times New Roman" w:eastAsia="宋体"/>
        </w:rPr>
        <w:br w:type="textWrapping"/>
      </w:r>
      <w:r>
        <w:rPr>
          <w:rFonts w:ascii="Times New Roman" w:hAnsi="Times New Roman" w:eastAsia="宋体"/>
        </w:rPr>
        <w:t xml:space="preserve">        current = min(open_set, key=lambda node: f_score.get(node, float('inf')))</w:t>
      </w:r>
      <w:r>
        <w:rPr>
          <w:rFonts w:ascii="Times New Roman" w:hAnsi="Times New Roman" w:eastAsia="宋体"/>
        </w:rPr>
        <w:br w:type="textWrapping"/>
      </w:r>
      <w:r>
        <w:rPr>
          <w:rFonts w:ascii="Times New Roman" w:hAnsi="Times New Roman" w:eastAsia="宋体"/>
        </w:rPr>
        <w:t xml:space="preserve">        if current == goal:</w:t>
      </w:r>
      <w:r>
        <w:rPr>
          <w:rFonts w:ascii="Times New Roman" w:hAnsi="Times New Roman" w:eastAsia="宋体"/>
        </w:rPr>
        <w:br w:type="textWrapping"/>
      </w:r>
      <w:r>
        <w:rPr>
          <w:rFonts w:ascii="Times New Roman" w:hAnsi="Times New Roman" w:eastAsia="宋体"/>
        </w:rPr>
        <w:t xml:space="preserve">            return _reconstruct_path(came_from, current)</w:t>
      </w:r>
      <w:r>
        <w:rPr>
          <w:rFonts w:ascii="Times New Roman" w:hAnsi="Times New Roman" w:eastAsia="宋体"/>
        </w:rPr>
        <w:br w:type="textWrapping"/>
      </w:r>
      <w:r>
        <w:rPr>
          <w:rFonts w:ascii="Times New Roman" w:hAnsi="Times New Roman" w:eastAsia="宋体"/>
        </w:rPr>
        <w:t xml:space="preserve">        open_set.remove(current)</w:t>
      </w:r>
      <w:r>
        <w:rPr>
          <w:rFonts w:ascii="Times New Roman" w:hAnsi="Times New Roman" w:eastAsia="宋体"/>
        </w:rPr>
        <w:br w:type="textWrapping"/>
      </w:r>
      <w:r>
        <w:rPr>
          <w:rFonts w:ascii="Times New Roman" w:hAnsi="Times New Roman" w:eastAsia="宋体"/>
        </w:rPr>
        <w:t xml:space="preserve">        for neighbor, weight in graph.get(current, []):</w:t>
      </w:r>
      <w:r>
        <w:rPr>
          <w:rFonts w:ascii="Times New Roman" w:hAnsi="Times New Roman" w:eastAsia="宋体"/>
        </w:rPr>
        <w:br w:type="textWrapping"/>
      </w:r>
      <w:r>
        <w:rPr>
          <w:rFonts w:ascii="Times New Roman" w:hAnsi="Times New Roman" w:eastAsia="宋体"/>
        </w:rPr>
        <w:t xml:space="preserve">            tentative_g_score = g_score[current] + weight</w:t>
      </w:r>
      <w:r>
        <w:rPr>
          <w:rFonts w:ascii="Times New Roman" w:hAnsi="Times New Roman" w:eastAsia="宋体"/>
        </w:rPr>
        <w:br w:type="textWrapping"/>
      </w:r>
      <w:r>
        <w:rPr>
          <w:rFonts w:ascii="Times New Roman" w:hAnsi="Times New Roman" w:eastAsia="宋体"/>
        </w:rPr>
        <w:t xml:space="preserve">            if tentative_g_score &lt; g_score.get(neighbor, float('inf')):</w:t>
      </w:r>
      <w:r>
        <w:rPr>
          <w:rFonts w:ascii="Times New Roman" w:hAnsi="Times New Roman" w:eastAsia="宋体"/>
        </w:rPr>
        <w:br w:type="textWrapping"/>
      </w:r>
      <w:r>
        <w:rPr>
          <w:rFonts w:ascii="Times New Roman" w:hAnsi="Times New Roman" w:eastAsia="宋体"/>
        </w:rPr>
        <w:t xml:space="preserve">                came_from[neighbor] = current</w:t>
      </w:r>
      <w:r>
        <w:rPr>
          <w:rFonts w:ascii="Times New Roman" w:hAnsi="Times New Roman" w:eastAsia="宋体"/>
        </w:rPr>
        <w:br w:type="textWrapping"/>
      </w:r>
      <w:r>
        <w:rPr>
          <w:rFonts w:ascii="Times New Roman" w:hAnsi="Times New Roman" w:eastAsia="宋体"/>
        </w:rPr>
        <w:t xml:space="preserve">                g_score[neighbor] = tentative_g_score</w:t>
      </w:r>
      <w:r>
        <w:rPr>
          <w:rFonts w:ascii="Times New Roman" w:hAnsi="Times New Roman" w:eastAsia="宋体"/>
        </w:rPr>
        <w:br w:type="textWrapping"/>
      </w:r>
      <w:r>
        <w:rPr>
          <w:rFonts w:ascii="Times New Roman" w:hAnsi="Times New Roman" w:eastAsia="宋体"/>
        </w:rPr>
        <w:t xml:space="preserve">                f_score[neighbor] = tentative_g_score + _heuristic(neighbor, goal)</w:t>
      </w:r>
      <w:r>
        <w:rPr>
          <w:rFonts w:ascii="Times New Roman" w:hAnsi="Times New Roman" w:eastAsia="宋体"/>
        </w:rPr>
        <w:br w:type="textWrapping"/>
      </w:r>
      <w:r>
        <w:rPr>
          <w:rFonts w:ascii="Times New Roman" w:hAnsi="Times New Roman" w:eastAsia="宋体"/>
        </w:rPr>
        <w:t xml:space="preserve">                if neighbor not in open_set:</w:t>
      </w:r>
      <w:r>
        <w:rPr>
          <w:rFonts w:ascii="Times New Roman" w:hAnsi="Times New Roman" w:eastAsia="宋体"/>
        </w:rPr>
        <w:br w:type="textWrapping"/>
      </w:r>
      <w:r>
        <w:rPr>
          <w:rFonts w:ascii="Times New Roman" w:hAnsi="Times New Roman" w:eastAsia="宋体"/>
        </w:rPr>
        <w:t xml:space="preserve">                    open_set.add(neighbor)</w:t>
      </w:r>
      <w:r>
        <w:rPr>
          <w:rFonts w:ascii="Times New Roman" w:hAnsi="Times New Roman" w:eastAsia="宋体"/>
        </w:rPr>
        <w:br w:type="textWrapping"/>
      </w:r>
      <w:r>
        <w:rPr>
          <w:rFonts w:ascii="Times New Roman" w:hAnsi="Times New Roman" w:eastAsia="宋体"/>
        </w:rPr>
        <w:t xml:space="preserve">    return None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_heuristic(node, goal):</w:t>
      </w:r>
      <w:r>
        <w:rPr>
          <w:rFonts w:ascii="Times New Roman" w:hAnsi="Times New Roman" w:eastAsia="宋体"/>
        </w:rPr>
        <w:br w:type="textWrapping"/>
      </w:r>
      <w:r>
        <w:rPr>
          <w:rFonts w:ascii="Times New Roman" w:hAnsi="Times New Roman" w:eastAsia="宋体"/>
        </w:rPr>
        <w:t xml:space="preserve">    """A*启发函数，使用欧氏距离估计。"""</w:t>
      </w:r>
      <w:r>
        <w:rPr>
          <w:rFonts w:ascii="Times New Roman" w:hAnsi="Times New Roman" w:eastAsia="宋体"/>
        </w:rPr>
        <w:br w:type="textWrapping"/>
      </w:r>
      <w:r>
        <w:rPr>
          <w:rFonts w:ascii="Times New Roman" w:hAnsi="Times New Roman" w:eastAsia="宋体"/>
        </w:rPr>
        <w:t xml:space="preserve">    node_coord = _get_node_coordinates(node)</w:t>
      </w:r>
      <w:r>
        <w:rPr>
          <w:rFonts w:ascii="Times New Roman" w:hAnsi="Times New Roman" w:eastAsia="宋体"/>
        </w:rPr>
        <w:br w:type="textWrapping"/>
      </w:r>
      <w:r>
        <w:rPr>
          <w:rFonts w:ascii="Times New Roman" w:hAnsi="Times New Roman" w:eastAsia="宋体"/>
        </w:rPr>
        <w:t xml:space="preserve">    goal_coord = _get_node_coordinates(goal)</w:t>
      </w:r>
      <w:r>
        <w:rPr>
          <w:rFonts w:ascii="Times New Roman" w:hAnsi="Times New Roman" w:eastAsia="宋体"/>
        </w:rPr>
        <w:br w:type="textWrapping"/>
      </w:r>
      <w:r>
        <w:rPr>
          <w:rFonts w:ascii="Times New Roman" w:hAnsi="Times New Roman" w:eastAsia="宋体"/>
        </w:rPr>
        <w:t xml:space="preserve">    dx = node_coord[0] - goal_coord[0]</w:t>
      </w:r>
      <w:r>
        <w:rPr>
          <w:rFonts w:ascii="Times New Roman" w:hAnsi="Times New Roman" w:eastAsia="宋体"/>
        </w:rPr>
        <w:br w:type="textWrapping"/>
      </w:r>
      <w:r>
        <w:rPr>
          <w:rFonts w:ascii="Times New Roman" w:hAnsi="Times New Roman" w:eastAsia="宋体"/>
        </w:rPr>
        <w:t xml:space="preserve">    dy = node_coord[1] - goal_coord[1]</w:t>
      </w:r>
      <w:r>
        <w:rPr>
          <w:rFonts w:ascii="Times New Roman" w:hAnsi="Times New Roman" w:eastAsia="宋体"/>
        </w:rPr>
        <w:br w:type="textWrapping"/>
      </w:r>
      <w:r>
        <w:rPr>
          <w:rFonts w:ascii="Times New Roman" w:hAnsi="Times New Roman" w:eastAsia="宋体"/>
        </w:rPr>
        <w:t xml:space="preserve">    return (dx**2 + dy**2) ** 0.5</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_reconstruct_path(came_from, current):</w:t>
      </w:r>
      <w:r>
        <w:rPr>
          <w:rFonts w:ascii="Times New Roman" w:hAnsi="Times New Roman" w:eastAsia="宋体"/>
        </w:rPr>
        <w:br w:type="textWrapping"/>
      </w:r>
      <w:r>
        <w:rPr>
          <w:rFonts w:ascii="Times New Roman" w:hAnsi="Times New Roman" w:eastAsia="宋体"/>
        </w:rPr>
        <w:t xml:space="preserve">    """从A*算法的came_from字典重建路径。"""</w:t>
      </w:r>
      <w:r>
        <w:rPr>
          <w:rFonts w:ascii="Times New Roman" w:hAnsi="Times New Roman" w:eastAsia="宋体"/>
        </w:rPr>
        <w:br w:type="textWrapping"/>
      </w:r>
      <w:r>
        <w:rPr>
          <w:rFonts w:ascii="Times New Roman" w:hAnsi="Times New Roman" w:eastAsia="宋体"/>
        </w:rPr>
        <w:t xml:space="preserve">    total_path = [current]</w:t>
      </w:r>
      <w:r>
        <w:rPr>
          <w:rFonts w:ascii="Times New Roman" w:hAnsi="Times New Roman" w:eastAsia="宋体"/>
        </w:rPr>
        <w:br w:type="textWrapping"/>
      </w:r>
      <w:r>
        <w:rPr>
          <w:rFonts w:ascii="Times New Roman" w:hAnsi="Times New Roman" w:eastAsia="宋体"/>
        </w:rPr>
        <w:t xml:space="preserve">    while current in came_from:</w:t>
      </w:r>
      <w:r>
        <w:rPr>
          <w:rFonts w:ascii="Times New Roman" w:hAnsi="Times New Roman" w:eastAsia="宋体"/>
        </w:rPr>
        <w:br w:type="textWrapping"/>
      </w:r>
      <w:r>
        <w:rPr>
          <w:rFonts w:ascii="Times New Roman" w:hAnsi="Times New Roman" w:eastAsia="宋体"/>
        </w:rPr>
        <w:t xml:space="preserve">        current = came_from[current]</w:t>
      </w:r>
      <w:r>
        <w:rPr>
          <w:rFonts w:ascii="Times New Roman" w:hAnsi="Times New Roman" w:eastAsia="宋体"/>
        </w:rPr>
        <w:br w:type="textWrapping"/>
      </w:r>
      <w:r>
        <w:rPr>
          <w:rFonts w:ascii="Times New Roman" w:hAnsi="Times New Roman" w:eastAsia="宋体"/>
        </w:rPr>
        <w:t xml:space="preserve">        total_path.append(current)</w:t>
      </w:r>
      <w:r>
        <w:rPr>
          <w:rFonts w:ascii="Times New Roman" w:hAnsi="Times New Roman" w:eastAsia="宋体"/>
        </w:rPr>
        <w:br w:type="textWrapping"/>
      </w:r>
      <w:r>
        <w:rPr>
          <w:rFonts w:ascii="Times New Roman" w:hAnsi="Times New Roman" w:eastAsia="宋体"/>
        </w:rPr>
        <w:t xml:space="preserve">    total_path.reverse()</w:t>
      </w:r>
      <w:r>
        <w:rPr>
          <w:rFonts w:ascii="Times New Roman" w:hAnsi="Times New Roman" w:eastAsia="宋体"/>
        </w:rPr>
        <w:br w:type="textWrapping"/>
      </w:r>
      <w:r>
        <w:rPr>
          <w:rFonts w:ascii="Times New Roman" w:hAnsi="Times New Roman" w:eastAsia="宋体"/>
        </w:rPr>
        <w:t xml:space="preserve">    return total_path</w:t>
      </w:r>
      <w:r>
        <w:rPr>
          <w:rFonts w:ascii="Times New Roman" w:hAnsi="Times New Roman" w:eastAsia="宋体"/>
        </w:rPr>
        <w:br w:type="textWrapping"/>
      </w:r>
      <w:r>
        <w:rPr>
          <w:rFonts w:ascii="Times New Roman" w:hAnsi="Times New Roman" w:eastAsia="宋体"/>
        </w:rPr>
        <w:t>def schedule_rules_with_tasks(task_plan, time_based_rule_sets):</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协同调度规则集生效时段与机器人任务计划。</w:t>
      </w:r>
      <w:r>
        <w:rPr>
          <w:rFonts w:ascii="Times New Roman" w:hAnsi="Times New Roman" w:eastAsia="宋体"/>
        </w:rPr>
        <w:br w:type="textWrapping"/>
      </w:r>
      <w:r>
        <w:rPr>
          <w:rFonts w:ascii="Times New Roman" w:hAnsi="Times New Roman" w:eastAsia="宋体"/>
        </w:rPr>
        <w:t xml:space="preserve">    在任务规划阶段预判规则冲突，调整路径或建议时间。</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validated_tasks = []</w:t>
      </w:r>
      <w:r>
        <w:rPr>
          <w:rFonts w:ascii="Times New Roman" w:hAnsi="Times New Roman" w:eastAsia="宋体"/>
        </w:rPr>
        <w:br w:type="textWrapping"/>
      </w:r>
      <w:r>
        <w:rPr>
          <w:rFonts w:ascii="Times New Roman" w:hAnsi="Times New Roman" w:eastAsia="宋体"/>
        </w:rPr>
        <w:t xml:space="preserve">    for task in task_plan:</w:t>
      </w:r>
      <w:r>
        <w:rPr>
          <w:rFonts w:ascii="Times New Roman" w:hAnsi="Times New Roman" w:eastAsia="宋体"/>
        </w:rPr>
        <w:br w:type="textWrapping"/>
      </w:r>
      <w:r>
        <w:rPr>
          <w:rFonts w:ascii="Times New Roman" w:hAnsi="Times New Roman" w:eastAsia="宋体"/>
        </w:rPr>
        <w:t xml:space="preserve">        task_id = task.get('task_id')</w:t>
      </w:r>
      <w:r>
        <w:rPr>
          <w:rFonts w:ascii="Times New Roman" w:hAnsi="Times New Roman" w:eastAsia="宋体"/>
        </w:rPr>
        <w:br w:type="textWrapping"/>
      </w:r>
      <w:r>
        <w:rPr>
          <w:rFonts w:ascii="Times New Roman" w:hAnsi="Times New Roman" w:eastAsia="宋体"/>
        </w:rPr>
        <w:t xml:space="preserve">        start_time = task.get('planned_start_time')</w:t>
      </w:r>
      <w:r>
        <w:rPr>
          <w:rFonts w:ascii="Times New Roman" w:hAnsi="Times New Roman" w:eastAsia="宋体"/>
        </w:rPr>
        <w:br w:type="textWrapping"/>
      </w:r>
      <w:r>
        <w:rPr>
          <w:rFonts w:ascii="Times New Roman" w:hAnsi="Times New Roman" w:eastAsia="宋体"/>
        </w:rPr>
        <w:t xml:space="preserve">        estimated_duration = task.get('estimated_duration')</w:t>
      </w:r>
      <w:r>
        <w:rPr>
          <w:rFonts w:ascii="Times New Roman" w:hAnsi="Times New Roman" w:eastAsia="宋体"/>
        </w:rPr>
        <w:br w:type="textWrapping"/>
      </w:r>
      <w:r>
        <w:rPr>
          <w:rFonts w:ascii="Times New Roman" w:hAnsi="Times New Roman" w:eastAsia="宋体"/>
        </w:rPr>
        <w:t xml:space="preserve">        planned_path = task.get('planned_path')</w:t>
      </w:r>
      <w:r>
        <w:rPr>
          <w:rFonts w:ascii="Times New Roman" w:hAnsi="Times New Roman" w:eastAsia="宋体"/>
        </w:rPr>
        <w:br w:type="textWrapping"/>
      </w:r>
      <w:r>
        <w:rPr>
          <w:rFonts w:ascii="Times New Roman" w:hAnsi="Times New Roman" w:eastAsia="宋体"/>
        </w:rPr>
        <w:t xml:space="preserve">        # 计算任务执行的预计时间窗口</w:t>
      </w:r>
      <w:r>
        <w:rPr>
          <w:rFonts w:ascii="Times New Roman" w:hAnsi="Times New Roman" w:eastAsia="宋体"/>
        </w:rPr>
        <w:br w:type="textWrapping"/>
      </w:r>
      <w:r>
        <w:rPr>
          <w:rFonts w:ascii="Times New Roman" w:hAnsi="Times New Roman" w:eastAsia="宋体"/>
        </w:rPr>
        <w:t xml:space="preserve">        time_window = (start_time, start_time + estimated_duration)</w:t>
      </w:r>
      <w:r>
        <w:rPr>
          <w:rFonts w:ascii="Times New Roman" w:hAnsi="Times New Roman" w:eastAsia="宋体"/>
        </w:rPr>
        <w:br w:type="textWrapping"/>
      </w:r>
      <w:r>
        <w:rPr>
          <w:rFonts w:ascii="Times New Roman" w:hAnsi="Times New Roman" w:eastAsia="宋体"/>
        </w:rPr>
        <w:t xml:space="preserve">        # 检查路径上每个路段在任务执行时段内会受到哪些时段性规则影响</w:t>
      </w:r>
      <w:r>
        <w:rPr>
          <w:rFonts w:ascii="Times New Roman" w:hAnsi="Times New Roman" w:eastAsia="宋体"/>
        </w:rPr>
        <w:br w:type="textWrapping"/>
      </w:r>
      <w:r>
        <w:rPr>
          <w:rFonts w:ascii="Times New Roman" w:hAnsi="Times New Roman" w:eastAsia="宋体"/>
        </w:rPr>
        <w:t xml:space="preserve">        rule_conflicts = []</w:t>
      </w:r>
      <w:r>
        <w:rPr>
          <w:rFonts w:ascii="Times New Roman" w:hAnsi="Times New Roman" w:eastAsia="宋体"/>
        </w:rPr>
        <w:br w:type="textWrapping"/>
      </w:r>
      <w:r>
        <w:rPr>
          <w:rFonts w:ascii="Times New Roman" w:hAnsi="Times New Roman" w:eastAsia="宋体"/>
        </w:rPr>
        <w:t xml:space="preserve">        for i in range(len(planned_path) - 1):</w:t>
      </w:r>
      <w:r>
        <w:rPr>
          <w:rFonts w:ascii="Times New Roman" w:hAnsi="Times New Roman" w:eastAsia="宋体"/>
        </w:rPr>
        <w:br w:type="textWrapping"/>
      </w:r>
      <w:r>
        <w:rPr>
          <w:rFonts w:ascii="Times New Roman" w:hAnsi="Times New Roman" w:eastAsia="宋体"/>
        </w:rPr>
        <w:t xml:space="preserve">            from_node = planned_path[i]</w:t>
      </w:r>
      <w:r>
        <w:rPr>
          <w:rFonts w:ascii="Times New Roman" w:hAnsi="Times New Roman" w:eastAsia="宋体"/>
        </w:rPr>
        <w:br w:type="textWrapping"/>
      </w:r>
      <w:r>
        <w:rPr>
          <w:rFonts w:ascii="Times New Roman" w:hAnsi="Times New Roman" w:eastAsia="宋体"/>
        </w:rPr>
        <w:t xml:space="preserve">            to_node = planned_path[i + 1]</w:t>
      </w:r>
      <w:r>
        <w:rPr>
          <w:rFonts w:ascii="Times New Roman" w:hAnsi="Times New Roman" w:eastAsia="宋体"/>
        </w:rPr>
        <w:br w:type="textWrapping"/>
      </w:r>
      <w:r>
        <w:rPr>
          <w:rFonts w:ascii="Times New Roman" w:hAnsi="Times New Roman" w:eastAsia="宋体"/>
        </w:rPr>
        <w:t xml:space="preserve">            # 获取该路段关联的地理区域</w:t>
      </w:r>
      <w:r>
        <w:rPr>
          <w:rFonts w:ascii="Times New Roman" w:hAnsi="Times New Roman" w:eastAsia="宋体"/>
        </w:rPr>
        <w:br w:type="textWrapping"/>
      </w:r>
      <w:r>
        <w:rPr>
          <w:rFonts w:ascii="Times New Roman" w:hAnsi="Times New Roman" w:eastAsia="宋体"/>
        </w:rPr>
        <w:t xml:space="preserve">            associated_regions = _get_regions_for_edge(from_node, to_node)</w:t>
      </w:r>
      <w:r>
        <w:rPr>
          <w:rFonts w:ascii="Times New Roman" w:hAnsi="Times New Roman" w:eastAsia="宋体"/>
        </w:rPr>
        <w:br w:type="textWrapping"/>
      </w:r>
      <w:r>
        <w:rPr>
          <w:rFonts w:ascii="Times New Roman" w:hAnsi="Times New Roman" w:eastAsia="宋体"/>
        </w:rPr>
        <w:t xml:space="preserve">            for region_id in associated_regions:</w:t>
      </w:r>
      <w:r>
        <w:rPr>
          <w:rFonts w:ascii="Times New Roman" w:hAnsi="Times New Roman" w:eastAsia="宋体"/>
        </w:rPr>
        <w:br w:type="textWrapping"/>
      </w:r>
      <w:r>
        <w:rPr>
          <w:rFonts w:ascii="Times New Roman" w:hAnsi="Times New Roman" w:eastAsia="宋体"/>
        </w:rPr>
        <w:t xml:space="preserve">                # 查找影响该区域的时段性规则集</w:t>
      </w:r>
      <w:r>
        <w:rPr>
          <w:rFonts w:ascii="Times New Roman" w:hAnsi="Times New Roman" w:eastAsia="宋体"/>
        </w:rPr>
        <w:br w:type="textWrapping"/>
      </w:r>
      <w:r>
        <w:rPr>
          <w:rFonts w:ascii="Times New Roman" w:hAnsi="Times New Roman" w:eastAsia="宋体"/>
        </w:rPr>
        <w:t xml:space="preserve">                for rule_set in time_based_rule_sets:</w:t>
      </w:r>
      <w:r>
        <w:rPr>
          <w:rFonts w:ascii="Times New Roman" w:hAnsi="Times New Roman" w:eastAsia="宋体"/>
        </w:rPr>
        <w:br w:type="textWrapping"/>
      </w:r>
      <w:r>
        <w:rPr>
          <w:rFonts w:ascii="Times New Roman" w:hAnsi="Times New Roman" w:eastAsia="宋体"/>
        </w:rPr>
        <w:t xml:space="preserve">                    if _is_region_in_rule_set(region_id, rule_set):</w:t>
      </w:r>
      <w:r>
        <w:rPr>
          <w:rFonts w:ascii="Times New Roman" w:hAnsi="Times New Roman" w:eastAsia="宋体"/>
        </w:rPr>
        <w:br w:type="textWrapping"/>
      </w:r>
      <w:r>
        <w:rPr>
          <w:rFonts w:ascii="Times New Roman" w:hAnsi="Times New Roman" w:eastAsia="宋体"/>
        </w:rPr>
        <w:t xml:space="preserve">                        # 检查规则集生效时段是否与任务时间窗口重叠</w:t>
      </w:r>
      <w:r>
        <w:rPr>
          <w:rFonts w:ascii="Times New Roman" w:hAnsi="Times New Roman" w:eastAsia="宋体"/>
        </w:rPr>
        <w:br w:type="textWrapping"/>
      </w:r>
      <w:r>
        <w:rPr>
          <w:rFonts w:ascii="Times New Roman" w:hAnsi="Times New Roman" w:eastAsia="宋体"/>
        </w:rPr>
        <w:t xml:space="preserve">                        rule_time_range = rule_set.get('effective_time')</w:t>
      </w:r>
      <w:r>
        <w:rPr>
          <w:rFonts w:ascii="Times New Roman" w:hAnsi="Times New Roman" w:eastAsia="宋体"/>
        </w:rPr>
        <w:br w:type="textWrapping"/>
      </w:r>
      <w:r>
        <w:rPr>
          <w:rFonts w:ascii="Times New Roman" w:hAnsi="Times New Roman" w:eastAsia="宋体"/>
        </w:rPr>
        <w:t xml:space="preserve">                        if rule_time_range and _time_ranges_overlap(time_window, rule_time_range):</w:t>
      </w:r>
      <w:r>
        <w:rPr>
          <w:rFonts w:ascii="Times New Roman" w:hAnsi="Times New Roman" w:eastAsia="宋体"/>
        </w:rPr>
        <w:br w:type="textWrapping"/>
      </w:r>
      <w:r>
        <w:rPr>
          <w:rFonts w:ascii="Times New Roman" w:hAnsi="Times New Roman" w:eastAsia="宋体"/>
        </w:rPr>
        <w:t xml:space="preserve">                            conflict_detail = {</w:t>
      </w:r>
      <w:r>
        <w:rPr>
          <w:rFonts w:ascii="Times New Roman" w:hAnsi="Times New Roman" w:eastAsia="宋体"/>
        </w:rPr>
        <w:br w:type="textWrapping"/>
      </w:r>
      <w:r>
        <w:rPr>
          <w:rFonts w:ascii="Times New Roman" w:hAnsi="Times New Roman" w:eastAsia="宋体"/>
        </w:rPr>
        <w:t xml:space="preserve">                                'rule_set_id': rule_set.get('id'),</w:t>
      </w:r>
      <w:r>
        <w:rPr>
          <w:rFonts w:ascii="Times New Roman" w:hAnsi="Times New Roman" w:eastAsia="宋体"/>
        </w:rPr>
        <w:br w:type="textWrapping"/>
      </w:r>
      <w:r>
        <w:rPr>
          <w:rFonts w:ascii="Times New Roman" w:hAnsi="Times New Roman" w:eastAsia="宋体"/>
        </w:rPr>
        <w:t xml:space="preserve">                                'region_id': region_id,</w:t>
      </w:r>
      <w:r>
        <w:rPr>
          <w:rFonts w:ascii="Times New Roman" w:hAnsi="Times New Roman" w:eastAsia="宋体"/>
        </w:rPr>
        <w:br w:type="textWrapping"/>
      </w:r>
      <w:r>
        <w:rPr>
          <w:rFonts w:ascii="Times New Roman" w:hAnsi="Times New Roman" w:eastAsia="宋体"/>
        </w:rPr>
        <w:t xml:space="preserve">                                'path_segment': (from_node, to_node),</w:t>
      </w:r>
      <w:r>
        <w:rPr>
          <w:rFonts w:ascii="Times New Roman" w:hAnsi="Times New Roman" w:eastAsia="宋体"/>
        </w:rPr>
        <w:br w:type="textWrapping"/>
      </w:r>
      <w:r>
        <w:rPr>
          <w:rFonts w:ascii="Times New Roman" w:hAnsi="Times New Roman" w:eastAsia="宋体"/>
        </w:rPr>
        <w:t xml:space="preserve">                                'rule_time_range': rule_time_range,</w:t>
      </w:r>
      <w:r>
        <w:rPr>
          <w:rFonts w:ascii="Times New Roman" w:hAnsi="Times New Roman" w:eastAsia="宋体"/>
        </w:rPr>
        <w:br w:type="textWrapping"/>
      </w:r>
      <w:r>
        <w:rPr>
          <w:rFonts w:ascii="Times New Roman" w:hAnsi="Times New Roman" w:eastAsia="宋体"/>
        </w:rPr>
        <w:t xml:space="preserve">                                'task_time_window': time_window</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rule_conflicts.append(conflict_detail)</w:t>
      </w:r>
      <w:r>
        <w:rPr>
          <w:rFonts w:ascii="Times New Roman" w:hAnsi="Times New Roman" w:eastAsia="宋体"/>
        </w:rPr>
        <w:br w:type="textWrapping"/>
      </w:r>
      <w:r>
        <w:rPr>
          <w:rFonts w:ascii="Times New Roman" w:hAnsi="Times New Roman" w:eastAsia="宋体"/>
        </w:rPr>
        <w:t xml:space="preserve">        if not rule_conflicts:</w:t>
      </w:r>
      <w:r>
        <w:rPr>
          <w:rFonts w:ascii="Times New Roman" w:hAnsi="Times New Roman" w:eastAsia="宋体"/>
        </w:rPr>
        <w:br w:type="textWrapping"/>
      </w:r>
      <w:r>
        <w:rPr>
          <w:rFonts w:ascii="Times New Roman" w:hAnsi="Times New Roman" w:eastAsia="宋体"/>
        </w:rPr>
        <w:t xml:space="preserve">            # 无冲突，任务可行</w:t>
      </w:r>
      <w:r>
        <w:rPr>
          <w:rFonts w:ascii="Times New Roman" w:hAnsi="Times New Roman" w:eastAsia="宋体"/>
        </w:rPr>
        <w:br w:type="textWrapping"/>
      </w:r>
      <w:r>
        <w:rPr>
          <w:rFonts w:ascii="Times New Roman" w:hAnsi="Times New Roman" w:eastAsia="宋体"/>
        </w:rPr>
        <w:t xml:space="preserve">            validated_tasks.append({</w:t>
      </w:r>
      <w:r>
        <w:rPr>
          <w:rFonts w:ascii="Times New Roman" w:hAnsi="Times New Roman" w:eastAsia="宋体"/>
        </w:rPr>
        <w:br w:type="textWrapping"/>
      </w:r>
      <w:r>
        <w:rPr>
          <w:rFonts w:ascii="Times New Roman" w:hAnsi="Times New Roman" w:eastAsia="宋体"/>
        </w:rPr>
        <w:t xml:space="preserve">                'task_id': task_id,</w:t>
      </w:r>
      <w:r>
        <w:rPr>
          <w:rFonts w:ascii="Times New Roman" w:hAnsi="Times New Roman" w:eastAsia="宋体"/>
        </w:rPr>
        <w:br w:type="textWrapping"/>
      </w:r>
      <w:r>
        <w:rPr>
          <w:rFonts w:ascii="Times New Roman" w:hAnsi="Times New Roman" w:eastAsia="宋体"/>
        </w:rPr>
        <w:t xml:space="preserve">                'status': 'feasible',</w:t>
      </w:r>
      <w:r>
        <w:rPr>
          <w:rFonts w:ascii="Times New Roman" w:hAnsi="Times New Roman" w:eastAsia="宋体"/>
        </w:rPr>
        <w:br w:type="textWrapping"/>
      </w:r>
      <w:r>
        <w:rPr>
          <w:rFonts w:ascii="Times New Roman" w:hAnsi="Times New Roman" w:eastAsia="宋体"/>
        </w:rPr>
        <w:t xml:space="preserve">                'original_plan': task</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 冲突，尝试解决调整路径或建议调整时间</w:t>
      </w:r>
      <w:r>
        <w:rPr>
          <w:rFonts w:ascii="Times New Roman" w:hAnsi="Times New Roman" w:eastAsia="宋体"/>
        </w:rPr>
        <w:br w:type="textWrapping"/>
      </w:r>
      <w:r>
        <w:rPr>
          <w:rFonts w:ascii="Times New Roman" w:hAnsi="Times New Roman" w:eastAsia="宋体"/>
        </w:rPr>
        <w:t xml:space="preserve">            resolved = _resolve_schedule_conflict(task, rule_conflicts)</w:t>
      </w:r>
      <w:r>
        <w:rPr>
          <w:rFonts w:ascii="Times New Roman" w:hAnsi="Times New Roman" w:eastAsia="宋体"/>
        </w:rPr>
        <w:br w:type="textWrapping"/>
      </w:r>
      <w:r>
        <w:rPr>
          <w:rFonts w:ascii="Times New Roman" w:hAnsi="Times New Roman" w:eastAsia="宋体"/>
        </w:rPr>
        <w:t xml:space="preserve">            validated_tasks.append(resolved)</w:t>
      </w:r>
      <w:r>
        <w:rPr>
          <w:rFonts w:ascii="Times New Roman" w:hAnsi="Times New Roman" w:eastAsia="宋体"/>
        </w:rPr>
        <w:br w:type="textWrapping"/>
      </w:r>
      <w:r>
        <w:rPr>
          <w:rFonts w:ascii="Times New Roman" w:hAnsi="Times New Roman" w:eastAsia="宋体"/>
        </w:rPr>
        <w:t xml:space="preserve">    return validated_tasks</w:t>
      </w:r>
      <w:r>
        <w:rPr>
          <w:rFonts w:ascii="Times New Roman" w:hAnsi="Times New Roman" w:eastAsia="宋体"/>
        </w:rPr>
        <w:br w:type="textWrapping"/>
      </w:r>
      <w:r>
        <w:rPr>
          <w:rFonts w:ascii="Times New Roman" w:hAnsi="Times New Roman" w:eastAsia="宋体"/>
        </w:rPr>
        <w:t>def _resolve_schedule_conflict(task, conflicts):</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解决任务与时段规则的冲突。</w:t>
      </w:r>
      <w:r>
        <w:rPr>
          <w:rFonts w:ascii="Times New Roman" w:hAnsi="Times New Roman" w:eastAsia="宋体"/>
        </w:rPr>
        <w:br w:type="textWrapping"/>
      </w:r>
      <w:r>
        <w:rPr>
          <w:rFonts w:ascii="Times New Roman" w:hAnsi="Times New Roman" w:eastAsia="宋体"/>
        </w:rPr>
        <w:t xml:space="preserve">    策略优先尝试路径重规划，其次建议调整任务时间。</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task_id = task.get('task_id')</w:t>
      </w:r>
      <w:r>
        <w:rPr>
          <w:rFonts w:ascii="Times New Roman" w:hAnsi="Times New Roman" w:eastAsia="宋体"/>
        </w:rPr>
        <w:br w:type="textWrapping"/>
      </w:r>
      <w:r>
        <w:rPr>
          <w:rFonts w:ascii="Times New Roman" w:hAnsi="Times New Roman" w:eastAsia="宋体"/>
        </w:rPr>
        <w:t xml:space="preserve">    # 尝试寻找避开所有冲突区域的替代路径</w:t>
      </w:r>
      <w:r>
        <w:rPr>
          <w:rFonts w:ascii="Times New Roman" w:hAnsi="Times New Roman" w:eastAsia="宋体"/>
        </w:rPr>
        <w:br w:type="textWrapping"/>
      </w:r>
      <w:r>
        <w:rPr>
          <w:rFonts w:ascii="Times New Roman" w:hAnsi="Times New Roman" w:eastAsia="宋体"/>
        </w:rPr>
        <w:t xml:space="preserve">    alternative_path = _find_path_avoiding_regions(task, conflicts)</w:t>
      </w:r>
      <w:r>
        <w:rPr>
          <w:rFonts w:ascii="Times New Roman" w:hAnsi="Times New Roman" w:eastAsia="宋体"/>
        </w:rPr>
        <w:br w:type="textWrapping"/>
      </w:r>
      <w:r>
        <w:rPr>
          <w:rFonts w:ascii="Times New Roman" w:hAnsi="Times New Roman" w:eastAsia="宋体"/>
        </w:rPr>
        <w:t xml:space="preserve">    if alternative_path:</w:t>
      </w:r>
      <w:r>
        <w:rPr>
          <w:rFonts w:ascii="Times New Roman" w:hAnsi="Times New Roman" w:eastAsia="宋体"/>
        </w:rPr>
        <w:br w:type="textWrapping"/>
      </w:r>
      <w:r>
        <w:rPr>
          <w:rFonts w:ascii="Times New Roman" w:hAnsi="Times New Roman" w:eastAsia="宋体"/>
        </w:rPr>
        <w:t xml:space="preserve">        return {</w:t>
      </w:r>
      <w:r>
        <w:rPr>
          <w:rFonts w:ascii="Times New Roman" w:hAnsi="Times New Roman" w:eastAsia="宋体"/>
        </w:rPr>
        <w:br w:type="textWrapping"/>
      </w:r>
      <w:r>
        <w:rPr>
          <w:rFonts w:ascii="Times New Roman" w:hAnsi="Times New Roman" w:eastAsia="宋体"/>
        </w:rPr>
        <w:t xml:space="preserve">            'task_id': task_id,</w:t>
      </w:r>
      <w:r>
        <w:rPr>
          <w:rFonts w:ascii="Times New Roman" w:hAnsi="Times New Roman" w:eastAsia="宋体"/>
        </w:rPr>
        <w:br w:type="textWrapping"/>
      </w:r>
      <w:r>
        <w:rPr>
          <w:rFonts w:ascii="Times New Roman" w:hAnsi="Times New Roman" w:eastAsia="宋体"/>
        </w:rPr>
        <w:t xml:space="preserve">            'status': 'resolved_by_rerouting',</w:t>
      </w:r>
      <w:r>
        <w:rPr>
          <w:rFonts w:ascii="Times New Roman" w:hAnsi="Times New Roman" w:eastAsia="宋体"/>
        </w:rPr>
        <w:br w:type="textWrapping"/>
      </w:r>
      <w:r>
        <w:rPr>
          <w:rFonts w:ascii="Times New Roman" w:hAnsi="Times New Roman" w:eastAsia="宋体"/>
        </w:rPr>
        <w:t xml:space="preserve">            'alternative_path': alternative_path,</w:t>
      </w:r>
      <w:r>
        <w:rPr>
          <w:rFonts w:ascii="Times New Roman" w:hAnsi="Times New Roman" w:eastAsia="宋体"/>
        </w:rPr>
        <w:br w:type="textWrapping"/>
      </w:r>
      <w:r>
        <w:rPr>
          <w:rFonts w:ascii="Times New Roman" w:hAnsi="Times New Roman" w:eastAsia="宋体"/>
        </w:rPr>
        <w:t xml:space="preserve">            'conflicts_avoided': [c['rule_set_id'] for c in conflicts]</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 无法通过改路径解决，则计算建议的任务时间调整</w:t>
      </w:r>
      <w:r>
        <w:rPr>
          <w:rFonts w:ascii="Times New Roman" w:hAnsi="Times New Roman" w:eastAsia="宋体"/>
        </w:rPr>
        <w:br w:type="textWrapping"/>
      </w:r>
      <w:r>
        <w:rPr>
          <w:rFonts w:ascii="Times New Roman" w:hAnsi="Times New Roman" w:eastAsia="宋体"/>
        </w:rPr>
        <w:t xml:space="preserve">    suggested_times = _suggest_task_timing(task, conflicts)</w:t>
      </w:r>
      <w:r>
        <w:rPr>
          <w:rFonts w:ascii="Times New Roman" w:hAnsi="Times New Roman" w:eastAsia="宋体"/>
        </w:rPr>
        <w:br w:type="textWrapping"/>
      </w:r>
      <w:r>
        <w:rPr>
          <w:rFonts w:ascii="Times New Roman" w:hAnsi="Times New Roman" w:eastAsia="宋体"/>
        </w:rPr>
        <w:t xml:space="preserve">    return {</w:t>
      </w:r>
      <w:r>
        <w:rPr>
          <w:rFonts w:ascii="Times New Roman" w:hAnsi="Times New Roman" w:eastAsia="宋体"/>
        </w:rPr>
        <w:br w:type="textWrapping"/>
      </w:r>
      <w:r>
        <w:rPr>
          <w:rFonts w:ascii="Times New Roman" w:hAnsi="Times New Roman" w:eastAsia="宋体"/>
        </w:rPr>
        <w:t xml:space="preserve">        'task_id': task_id,</w:t>
      </w:r>
      <w:r>
        <w:rPr>
          <w:rFonts w:ascii="Times New Roman" w:hAnsi="Times New Roman" w:eastAsia="宋体"/>
        </w:rPr>
        <w:br w:type="textWrapping"/>
      </w:r>
      <w:r>
        <w:rPr>
          <w:rFonts w:ascii="Times New Roman" w:hAnsi="Times New Roman" w:eastAsia="宋体"/>
        </w:rPr>
        <w:t xml:space="preserve">        'status': 'requires_time_adjustment',</w:t>
      </w:r>
      <w:r>
        <w:rPr>
          <w:rFonts w:ascii="Times New Roman" w:hAnsi="Times New Roman" w:eastAsia="宋体"/>
        </w:rPr>
        <w:br w:type="textWrapping"/>
      </w:r>
      <w:r>
        <w:rPr>
          <w:rFonts w:ascii="Times New Roman" w:hAnsi="Times New Roman" w:eastAsia="宋体"/>
        </w:rPr>
        <w:t xml:space="preserve">        'suggested_time_windows': suggested_times,</w:t>
      </w:r>
      <w:r>
        <w:rPr>
          <w:rFonts w:ascii="Times New Roman" w:hAnsi="Times New Roman" w:eastAsia="宋体"/>
        </w:rPr>
        <w:br w:type="textWrapping"/>
      </w:r>
      <w:r>
        <w:rPr>
          <w:rFonts w:ascii="Times New Roman" w:hAnsi="Times New Roman" w:eastAsia="宋体"/>
        </w:rPr>
        <w:t xml:space="preserve">        'conflicting_rule_sets': [c['rule_set_id'] for c in conflicts]</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_find_path_avoiding_regions(task, conflicts):</w:t>
      </w:r>
      <w:r>
        <w:rPr>
          <w:rFonts w:ascii="Times New Roman" w:hAnsi="Times New Roman" w:eastAsia="宋体"/>
        </w:rPr>
        <w:br w:type="textWrapping"/>
      </w:r>
      <w:r>
        <w:rPr>
          <w:rFonts w:ascii="Times New Roman" w:hAnsi="Times New Roman" w:eastAsia="宋体"/>
        </w:rPr>
        <w:t xml:space="preserve">    """寻找避开所有冲突区域的路径。"""</w:t>
      </w:r>
      <w:r>
        <w:rPr>
          <w:rFonts w:ascii="Times New Roman" w:hAnsi="Times New Roman" w:eastAsia="宋体"/>
        </w:rPr>
        <w:br w:type="textWrapping"/>
      </w:r>
      <w:r>
        <w:rPr>
          <w:rFonts w:ascii="Times New Roman" w:hAnsi="Times New Roman" w:eastAsia="宋体"/>
        </w:rPr>
        <w:t xml:space="preserve">    start = task.get('start_location')</w:t>
      </w:r>
      <w:r>
        <w:rPr>
          <w:rFonts w:ascii="Times New Roman" w:hAnsi="Times New Roman" w:eastAsia="宋体"/>
        </w:rPr>
        <w:br w:type="textWrapping"/>
      </w:r>
      <w:r>
        <w:rPr>
          <w:rFonts w:ascii="Times New Roman" w:hAnsi="Times New Roman" w:eastAsia="宋体"/>
        </w:rPr>
        <w:t xml:space="preserve">    target = task.get('target_location')</w:t>
      </w:r>
      <w:r>
        <w:rPr>
          <w:rFonts w:ascii="Times New Roman" w:hAnsi="Times New Roman" w:eastAsia="宋体"/>
        </w:rPr>
        <w:br w:type="textWrapping"/>
      </w:r>
      <w:r>
        <w:rPr>
          <w:rFonts w:ascii="Times New Roman" w:hAnsi="Times New Roman" w:eastAsia="宋体"/>
        </w:rPr>
        <w:t xml:space="preserve">    # 提取所有冲突的区域ID</w:t>
      </w:r>
      <w:r>
        <w:rPr>
          <w:rFonts w:ascii="Times New Roman" w:hAnsi="Times New Roman" w:eastAsia="宋体"/>
        </w:rPr>
        <w:br w:type="textWrapping"/>
      </w:r>
      <w:r>
        <w:rPr>
          <w:rFonts w:ascii="Times New Roman" w:hAnsi="Times New Roman" w:eastAsia="宋体"/>
        </w:rPr>
        <w:t xml:space="preserve">    forbidden_regions = set(c['region_id'] for c in conflicts)</w:t>
      </w:r>
      <w:r>
        <w:rPr>
          <w:rFonts w:ascii="Times New Roman" w:hAnsi="Times New Roman" w:eastAsia="宋体"/>
        </w:rPr>
        <w:br w:type="textWrapping"/>
      </w:r>
      <w:r>
        <w:rPr>
          <w:rFonts w:ascii="Times New Roman" w:hAnsi="Times New Roman" w:eastAsia="宋体"/>
        </w:rPr>
        <w:t xml:space="preserve">    # 获取地图拓扑</w:t>
      </w:r>
      <w:r>
        <w:rPr>
          <w:rFonts w:ascii="Times New Roman" w:hAnsi="Times New Roman" w:eastAsia="宋体"/>
        </w:rPr>
        <w:br w:type="textWrapping"/>
      </w:r>
      <w:r>
        <w:rPr>
          <w:rFonts w:ascii="Times New Roman" w:hAnsi="Times New Roman" w:eastAsia="宋体"/>
        </w:rPr>
        <w:t xml:space="preserve">    map_topology = _load_map_topology()</w:t>
      </w:r>
      <w:r>
        <w:rPr>
          <w:rFonts w:ascii="Times New Roman" w:hAnsi="Times New Roman" w:eastAsia="宋体"/>
        </w:rPr>
        <w:br w:type="textWrapping"/>
      </w:r>
      <w:r>
        <w:rPr>
          <w:rFonts w:ascii="Times New Roman" w:hAnsi="Times New Roman" w:eastAsia="宋体"/>
        </w:rPr>
        <w:t xml:space="preserve">    # 临时将穿过冲突区域的边权重设极大</w:t>
      </w:r>
      <w:r>
        <w:rPr>
          <w:rFonts w:ascii="Times New Roman" w:hAnsi="Times New Roman" w:eastAsia="宋体"/>
        </w:rPr>
        <w:br w:type="textWrapping"/>
      </w:r>
      <w:r>
        <w:rPr>
          <w:rFonts w:ascii="Times New Roman" w:hAnsi="Times New Roman" w:eastAsia="宋体"/>
        </w:rPr>
        <w:t xml:space="preserve">    for from_node, edges in map_topology.items():</w:t>
      </w:r>
      <w:r>
        <w:rPr>
          <w:rFonts w:ascii="Times New Roman" w:hAnsi="Times New Roman" w:eastAsia="宋体"/>
        </w:rPr>
        <w:br w:type="textWrapping"/>
      </w:r>
      <w:r>
        <w:rPr>
          <w:rFonts w:ascii="Times New Roman" w:hAnsi="Times New Roman" w:eastAsia="宋体"/>
        </w:rPr>
        <w:t xml:space="preserve">        for i, (to_node, weight) in enumerate(edges):</w:t>
      </w:r>
      <w:r>
        <w:rPr>
          <w:rFonts w:ascii="Times New Roman" w:hAnsi="Times New Roman" w:eastAsia="宋体"/>
        </w:rPr>
        <w:br w:type="textWrapping"/>
      </w:r>
      <w:r>
        <w:rPr>
          <w:rFonts w:ascii="Times New Roman" w:hAnsi="Times New Roman" w:eastAsia="宋体"/>
        </w:rPr>
        <w:t xml:space="preserve">            edge_regions = _get_regions_for_edge(from_node, to_node)</w:t>
      </w:r>
      <w:r>
        <w:rPr>
          <w:rFonts w:ascii="Times New Roman" w:hAnsi="Times New Roman" w:eastAsia="宋体"/>
        </w:rPr>
        <w:br w:type="textWrapping"/>
      </w:r>
      <w:r>
        <w:rPr>
          <w:rFonts w:ascii="Times New Roman" w:hAnsi="Times New Roman" w:eastAsia="宋体"/>
        </w:rPr>
        <w:t xml:space="preserve">            if any(region in forbidden_regions for region in edge_regions):</w:t>
      </w:r>
      <w:r>
        <w:rPr>
          <w:rFonts w:ascii="Times New Roman" w:hAnsi="Times New Roman" w:eastAsia="宋体"/>
        </w:rPr>
        <w:br w:type="textWrapping"/>
      </w:r>
      <w:r>
        <w:rPr>
          <w:rFonts w:ascii="Times New Roman" w:hAnsi="Times New Roman" w:eastAsia="宋体"/>
        </w:rPr>
        <w:t xml:space="preserve">                map_topology[from_node][i] = (to_node, float('inf'))</w:t>
      </w:r>
      <w:r>
        <w:rPr>
          <w:rFonts w:ascii="Times New Roman" w:hAnsi="Times New Roman" w:eastAsia="宋体"/>
        </w:rPr>
        <w:br w:type="textWrapping"/>
      </w:r>
      <w:r>
        <w:rPr>
          <w:rFonts w:ascii="Times New Roman" w:hAnsi="Times New Roman" w:eastAsia="宋体"/>
        </w:rPr>
        <w:t xml:space="preserve">    # 使用A*搜索新路径</w:t>
      </w:r>
      <w:r>
        <w:rPr>
          <w:rFonts w:ascii="Times New Roman" w:hAnsi="Times New Roman" w:eastAsia="宋体"/>
        </w:rPr>
        <w:br w:type="textWrapping"/>
      </w:r>
      <w:r>
        <w:rPr>
          <w:rFonts w:ascii="Times New Roman" w:hAnsi="Times New Roman" w:eastAsia="宋体"/>
        </w:rPr>
        <w:t xml:space="preserve">    alternative_path = _a_star_search(start, target, map_topology)</w:t>
      </w:r>
      <w:r>
        <w:rPr>
          <w:rFonts w:ascii="Times New Roman" w:hAnsi="Times New Roman" w:eastAsia="宋体"/>
        </w:rPr>
        <w:br w:type="textWrapping"/>
      </w:r>
      <w:r>
        <w:rPr>
          <w:rFonts w:ascii="Times New Roman" w:hAnsi="Times New Roman" w:eastAsia="宋体"/>
        </w:rPr>
        <w:t xml:space="preserve">    return alternative_path</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_suggest_task_timing(task, conflicts):</w:t>
      </w:r>
      <w:r>
        <w:rPr>
          <w:rFonts w:ascii="Times New Roman" w:hAnsi="Times New Roman" w:eastAsia="宋体"/>
        </w:rPr>
        <w:br w:type="textWrapping"/>
      </w:r>
      <w:r>
        <w:rPr>
          <w:rFonts w:ascii="Times New Roman" w:hAnsi="Times New Roman" w:eastAsia="宋体"/>
        </w:rPr>
        <w:t xml:space="preserve">    """分析规则集生效时段，建议任务可执行的时间窗口。"""</w:t>
      </w:r>
      <w:r>
        <w:rPr>
          <w:rFonts w:ascii="Times New Roman" w:hAnsi="Times New Roman" w:eastAsia="宋体"/>
        </w:rPr>
        <w:br w:type="textWrapping"/>
      </w:r>
      <w:r>
        <w:rPr>
          <w:rFonts w:ascii="Times New Roman" w:hAnsi="Times New Roman" w:eastAsia="宋体"/>
        </w:rPr>
        <w:t xml:space="preserve">    # 提取所有冲突规则集的生效时段</w:t>
      </w:r>
      <w:r>
        <w:rPr>
          <w:rFonts w:ascii="Times New Roman" w:hAnsi="Times New Roman" w:eastAsia="宋体"/>
        </w:rPr>
        <w:br w:type="textWrapping"/>
      </w:r>
      <w:r>
        <w:rPr>
          <w:rFonts w:ascii="Times New Roman" w:hAnsi="Times New Roman" w:eastAsia="宋体"/>
        </w:rPr>
        <w:t xml:space="preserve">    rule_time_ranges = [c['rule_time_range'] for c in conflicts]</w:t>
      </w:r>
      <w:r>
        <w:rPr>
          <w:rFonts w:ascii="Times New Roman" w:hAnsi="Times New Roman" w:eastAsia="宋体"/>
        </w:rPr>
        <w:br w:type="textWrapping"/>
      </w:r>
      <w:r>
        <w:rPr>
          <w:rFonts w:ascii="Times New Roman" w:hAnsi="Times New Roman" w:eastAsia="宋体"/>
        </w:rPr>
        <w:t xml:space="preserve">    # 计算这些时段的并集，即任务应避开的时间段</w:t>
      </w:r>
      <w:r>
        <w:rPr>
          <w:rFonts w:ascii="Times New Roman" w:hAnsi="Times New Roman" w:eastAsia="宋体"/>
        </w:rPr>
        <w:br w:type="textWrapping"/>
      </w:r>
      <w:r>
        <w:rPr>
          <w:rFonts w:ascii="Times New Roman" w:hAnsi="Times New Roman" w:eastAsia="宋体"/>
        </w:rPr>
        <w:t xml:space="preserve">    blocked_periods = _merge_time_ranges(rule_time_ranges)</w:t>
      </w:r>
      <w:r>
        <w:rPr>
          <w:rFonts w:ascii="Times New Roman" w:hAnsi="Times New Roman" w:eastAsia="宋体"/>
        </w:rPr>
        <w:br w:type="textWrapping"/>
      </w:r>
      <w:r>
        <w:rPr>
          <w:rFonts w:ascii="Times New Roman" w:hAnsi="Times New Roman" w:eastAsia="宋体"/>
        </w:rPr>
        <w:t xml:space="preserve">    # 任务原计划时长</w:t>
      </w:r>
      <w:r>
        <w:rPr>
          <w:rFonts w:ascii="Times New Roman" w:hAnsi="Times New Roman" w:eastAsia="宋体"/>
        </w:rPr>
        <w:br w:type="textWrapping"/>
      </w:r>
      <w:r>
        <w:rPr>
          <w:rFonts w:ascii="Times New Roman" w:hAnsi="Times New Roman" w:eastAsia="宋体"/>
        </w:rPr>
        <w:t xml:space="preserve">    duration = task.get('estimated_duration')</w:t>
      </w:r>
      <w:r>
        <w:rPr>
          <w:rFonts w:ascii="Times New Roman" w:hAnsi="Times New Roman" w:eastAsia="宋体"/>
        </w:rPr>
        <w:br w:type="textWrapping"/>
      </w:r>
      <w:r>
        <w:rPr>
          <w:rFonts w:ascii="Times New Roman" w:hAnsi="Times New Roman" w:eastAsia="宋体"/>
        </w:rPr>
        <w:t xml:space="preserve">    # 在一天内寻找足够长的空闲时段以容纳任务</w:t>
      </w:r>
      <w:r>
        <w:rPr>
          <w:rFonts w:ascii="Times New Roman" w:hAnsi="Times New Roman" w:eastAsia="宋体"/>
        </w:rPr>
        <w:br w:type="textWrapping"/>
      </w:r>
      <w:r>
        <w:rPr>
          <w:rFonts w:ascii="Times New Roman" w:hAnsi="Times New Roman" w:eastAsia="宋体"/>
        </w:rPr>
        <w:t xml:space="preserve">    day_start = 0  # 00:00 in minutes</w:t>
      </w:r>
      <w:r>
        <w:rPr>
          <w:rFonts w:ascii="Times New Roman" w:hAnsi="Times New Roman" w:eastAsia="宋体"/>
        </w:rPr>
        <w:br w:type="textWrapping"/>
      </w:r>
      <w:r>
        <w:rPr>
          <w:rFonts w:ascii="Times New Roman" w:hAnsi="Times New Roman" w:eastAsia="宋体"/>
        </w:rPr>
        <w:t xml:space="preserve">    day_end = 24 * 60</w:t>
      </w:r>
      <w:r>
        <w:rPr>
          <w:rFonts w:ascii="Times New Roman" w:hAnsi="Times New Roman" w:eastAsia="宋体"/>
        </w:rPr>
        <w:br w:type="textWrapping"/>
      </w:r>
      <w:r>
        <w:rPr>
          <w:rFonts w:ascii="Times New Roman" w:hAnsi="Times New Roman" w:eastAsia="宋体"/>
        </w:rPr>
        <w:t xml:space="preserve">    feasible_windows = []</w:t>
      </w:r>
      <w:r>
        <w:rPr>
          <w:rFonts w:ascii="Times New Roman" w:hAnsi="Times New Roman" w:eastAsia="宋体"/>
        </w:rPr>
        <w:br w:type="textWrapping"/>
      </w:r>
      <w:r>
        <w:rPr>
          <w:rFonts w:ascii="Times New Roman" w:hAnsi="Times New Roman" w:eastAsia="宋体"/>
        </w:rPr>
        <w:t xml:space="preserve">    current_start = day_start</w:t>
      </w:r>
      <w:r>
        <w:rPr>
          <w:rFonts w:ascii="Times New Roman" w:hAnsi="Times New Roman" w:eastAsia="宋体"/>
        </w:rPr>
        <w:br w:type="textWrapping"/>
      </w:r>
      <w:r>
        <w:rPr>
          <w:rFonts w:ascii="Times New Roman" w:hAnsi="Times New Roman" w:eastAsia="宋体"/>
        </w:rPr>
        <w:t xml:space="preserve">    for block_start, block_end in blocked_periods:</w:t>
      </w:r>
      <w:r>
        <w:rPr>
          <w:rFonts w:ascii="Times New Roman" w:hAnsi="Times New Roman" w:eastAsia="宋体"/>
        </w:rPr>
        <w:br w:type="textWrapping"/>
      </w:r>
      <w:r>
        <w:rPr>
          <w:rFonts w:ascii="Times New Roman" w:hAnsi="Times New Roman" w:eastAsia="宋体"/>
        </w:rPr>
        <w:t xml:space="preserve">        if block_start - current_start &gt;= duration:</w:t>
      </w:r>
      <w:r>
        <w:rPr>
          <w:rFonts w:ascii="Times New Roman" w:hAnsi="Times New Roman" w:eastAsia="宋体"/>
        </w:rPr>
        <w:br w:type="textWrapping"/>
      </w:r>
      <w:r>
        <w:rPr>
          <w:rFonts w:ascii="Times New Roman" w:hAnsi="Times New Roman" w:eastAsia="宋体"/>
        </w:rPr>
        <w:t xml:space="preserve">            feasible_windows.append((current_start, block_start))</w:t>
      </w:r>
      <w:r>
        <w:rPr>
          <w:rFonts w:ascii="Times New Roman" w:hAnsi="Times New Roman" w:eastAsia="宋体"/>
        </w:rPr>
        <w:br w:type="textWrapping"/>
      </w:r>
      <w:r>
        <w:rPr>
          <w:rFonts w:ascii="Times New Roman" w:hAnsi="Times New Roman" w:eastAsia="宋体"/>
        </w:rPr>
        <w:t xml:space="preserve">        current_start = block_end</w:t>
      </w:r>
      <w:r>
        <w:rPr>
          <w:rFonts w:ascii="Times New Roman" w:hAnsi="Times New Roman" w:eastAsia="宋体"/>
        </w:rPr>
        <w:br w:type="textWrapping"/>
      </w:r>
      <w:r>
        <w:rPr>
          <w:rFonts w:ascii="Times New Roman" w:hAnsi="Times New Roman" w:eastAsia="宋体"/>
        </w:rPr>
        <w:t xml:space="preserve">    if day_end - current_start &gt;= duration:</w:t>
      </w:r>
      <w:r>
        <w:rPr>
          <w:rFonts w:ascii="Times New Roman" w:hAnsi="Times New Roman" w:eastAsia="宋体"/>
        </w:rPr>
        <w:br w:type="textWrapping"/>
      </w:r>
      <w:r>
        <w:rPr>
          <w:rFonts w:ascii="Times New Roman" w:hAnsi="Times New Roman" w:eastAsia="宋体"/>
        </w:rPr>
        <w:t xml:space="preserve">        feasible_windows.append((current_start, day_end))</w:t>
      </w:r>
      <w:r>
        <w:rPr>
          <w:rFonts w:ascii="Times New Roman" w:hAnsi="Times New Roman" w:eastAsia="宋体"/>
        </w:rPr>
        <w:br w:type="textWrapping"/>
      </w:r>
      <w:r>
        <w:rPr>
          <w:rFonts w:ascii="Times New Roman" w:hAnsi="Times New Roman" w:eastAsia="宋体"/>
        </w:rPr>
        <w:t xml:space="preserve">    return feasible_windows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_merge_time_ranges(ranges):</w:t>
      </w:r>
      <w:r>
        <w:rPr>
          <w:rFonts w:ascii="Times New Roman" w:hAnsi="Times New Roman" w:eastAsia="宋体"/>
        </w:rPr>
        <w:br w:type="textWrapping"/>
      </w:r>
      <w:r>
        <w:rPr>
          <w:rFonts w:ascii="Times New Roman" w:hAnsi="Times New Roman" w:eastAsia="宋体"/>
        </w:rPr>
        <w:t xml:space="preserve">    """合并重叠的时间区间，返回有序不重叠的区间列表。"""</w:t>
      </w:r>
      <w:r>
        <w:rPr>
          <w:rFonts w:ascii="Times New Roman" w:hAnsi="Times New Roman" w:eastAsia="宋体"/>
        </w:rPr>
        <w:br w:type="textWrapping"/>
      </w:r>
      <w:r>
        <w:rPr>
          <w:rFonts w:ascii="Times New Roman" w:hAnsi="Times New Roman" w:eastAsia="宋体"/>
        </w:rPr>
        <w:t xml:space="preserve">    if not ranges:</w:t>
      </w:r>
      <w:r>
        <w:rPr>
          <w:rFonts w:ascii="Times New Roman" w:hAnsi="Times New Roman" w:eastAsia="宋体"/>
        </w:rPr>
        <w:br w:type="textWrapping"/>
      </w:r>
      <w:r>
        <w:rPr>
          <w:rFonts w:ascii="Times New Roman" w:hAnsi="Times New Roman" w:eastAsia="宋体"/>
        </w:rPr>
        <w:t xml:space="preserve">        return []</w:t>
      </w:r>
      <w:r>
        <w:rPr>
          <w:rFonts w:ascii="Times New Roman" w:hAnsi="Times New Roman" w:eastAsia="宋体"/>
        </w:rPr>
        <w:br w:type="textWrapping"/>
      </w:r>
      <w:r>
        <w:rPr>
          <w:rFonts w:ascii="Times New Roman" w:hAnsi="Times New Roman" w:eastAsia="宋体"/>
        </w:rPr>
        <w:t xml:space="preserve">    sorted_ranges = sorted(ranges, key=lambda x: x[0])</w:t>
      </w:r>
      <w:r>
        <w:rPr>
          <w:rFonts w:ascii="Times New Roman" w:hAnsi="Times New Roman" w:eastAsia="宋体"/>
        </w:rPr>
        <w:br w:type="textWrapping"/>
      </w:r>
      <w:r>
        <w:rPr>
          <w:rFonts w:ascii="Times New Roman" w:hAnsi="Times New Roman" w:eastAsia="宋体"/>
        </w:rPr>
        <w:t xml:space="preserve">    merged = []</w:t>
      </w:r>
      <w:r>
        <w:rPr>
          <w:rFonts w:ascii="Times New Roman" w:hAnsi="Times New Roman" w:eastAsia="宋体"/>
        </w:rPr>
        <w:br w:type="textWrapping"/>
      </w:r>
      <w:r>
        <w:rPr>
          <w:rFonts w:ascii="Times New Roman" w:hAnsi="Times New Roman" w:eastAsia="宋体"/>
        </w:rPr>
        <w:t xml:space="preserve">    current_start, current_end = sorted_ranges[0]</w:t>
      </w:r>
      <w:r>
        <w:rPr>
          <w:rFonts w:ascii="Times New Roman" w:hAnsi="Times New Roman" w:eastAsia="宋体"/>
        </w:rPr>
        <w:br w:type="textWrapping"/>
      </w:r>
      <w:r>
        <w:rPr>
          <w:rFonts w:ascii="Times New Roman" w:hAnsi="Times New Roman" w:eastAsia="宋体"/>
        </w:rPr>
        <w:t xml:space="preserve">    for start, end in sorted_ranges[1:]:</w:t>
      </w:r>
      <w:r>
        <w:rPr>
          <w:rFonts w:ascii="Times New Roman" w:hAnsi="Times New Roman" w:eastAsia="宋体"/>
        </w:rPr>
        <w:br w:type="textWrapping"/>
      </w:r>
      <w:r>
        <w:rPr>
          <w:rFonts w:ascii="Times New Roman" w:hAnsi="Times New Roman" w:eastAsia="宋体"/>
        </w:rPr>
        <w:t xml:space="preserve">        if start &lt;= current_end:</w:t>
      </w:r>
      <w:r>
        <w:rPr>
          <w:rFonts w:ascii="Times New Roman" w:hAnsi="Times New Roman" w:eastAsia="宋体"/>
        </w:rPr>
        <w:br w:type="textWrapping"/>
      </w:r>
      <w:r>
        <w:rPr>
          <w:rFonts w:ascii="Times New Roman" w:hAnsi="Times New Roman" w:eastAsia="宋体"/>
        </w:rPr>
        <w:t xml:space="preserve">            current_end = max(current_end, end)</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merged.append((current_start, current_end))</w:t>
      </w:r>
      <w:r>
        <w:rPr>
          <w:rFonts w:ascii="Times New Roman" w:hAnsi="Times New Roman" w:eastAsia="宋体"/>
        </w:rPr>
        <w:br w:type="textWrapping"/>
      </w:r>
      <w:r>
        <w:rPr>
          <w:rFonts w:ascii="Times New Roman" w:hAnsi="Times New Roman" w:eastAsia="宋体"/>
        </w:rPr>
        <w:t xml:space="preserve">            current_start, current_end = start, end</w:t>
      </w:r>
      <w:r>
        <w:rPr>
          <w:rFonts w:ascii="Times New Roman" w:hAnsi="Times New Roman" w:eastAsia="宋体"/>
        </w:rPr>
        <w:br w:type="textWrapping"/>
      </w:r>
      <w:r>
        <w:rPr>
          <w:rFonts w:ascii="Times New Roman" w:hAnsi="Times New Roman" w:eastAsia="宋体"/>
        </w:rPr>
        <w:t xml:space="preserve">    merged.append((current_start, current_end))</w:t>
      </w:r>
      <w:r>
        <w:rPr>
          <w:rFonts w:ascii="Times New Roman" w:hAnsi="Times New Roman" w:eastAsia="宋体"/>
        </w:rPr>
        <w:br w:type="textWrapping"/>
      </w:r>
      <w:r>
        <w:rPr>
          <w:rFonts w:ascii="Times New Roman" w:hAnsi="Times New Roman" w:eastAsia="宋体"/>
        </w:rPr>
        <w:t xml:space="preserve">    return merged</w:t>
      </w:r>
      <w:r>
        <w:rPr>
          <w:rFonts w:ascii="Times New Roman" w:hAnsi="Times New Roman" w:eastAsia="宋体"/>
        </w:rPr>
        <w:br w:type="textWrapping"/>
      </w:r>
      <w:r>
        <w:rPr>
          <w:rFonts w:ascii="Times New Roman" w:hAnsi="Times New Roman" w:eastAsia="宋体"/>
        </w:rPr>
        <w:t>def calculate_dynamic_path_weights(topology_graph, dynamic_obstacles, area_constraints):</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基于医院环境拓扑和实时动态障碍物计算路径权重。</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 初始化动态权重图，复制静态拓扑</w:t>
      </w:r>
      <w:r>
        <w:rPr>
          <w:rFonts w:ascii="Times New Roman" w:hAnsi="Times New Roman" w:eastAsia="宋体"/>
        </w:rPr>
        <w:br w:type="textWrapping"/>
      </w:r>
      <w:r>
        <w:rPr>
          <w:rFonts w:ascii="Times New Roman" w:hAnsi="Times New Roman" w:eastAsia="宋体"/>
        </w:rPr>
        <w:t xml:space="preserve">    dynamic_weight_graph = {node: {neighbor: {'base_cost': cost} for neighbor, cost in neighbors.items()} for node, neighbors in topology_graph.items()}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区域约束添加静态权重</w:t>
      </w:r>
      <w:r>
        <w:rPr>
          <w:rFonts w:ascii="Times New Roman" w:hAnsi="Times New Roman" w:eastAsia="宋体"/>
        </w:rPr>
        <w:br w:type="textWrapping"/>
      </w:r>
      <w:r>
        <w:rPr>
          <w:rFonts w:ascii="Times New Roman" w:hAnsi="Times New Roman" w:eastAsia="宋体"/>
        </w:rPr>
        <w:t xml:space="preserve">    for area_info in area_constraints:</w:t>
      </w:r>
      <w:r>
        <w:rPr>
          <w:rFonts w:ascii="Times New Roman" w:hAnsi="Times New Roman" w:eastAsia="宋体"/>
        </w:rPr>
        <w:br w:type="textWrapping"/>
      </w:r>
      <w:r>
        <w:rPr>
          <w:rFonts w:ascii="Times New Roman" w:hAnsi="Times New Roman" w:eastAsia="宋体"/>
        </w:rPr>
        <w:t xml:space="preserve">        area_nodes = area_info['nodes']</w:t>
      </w:r>
      <w:r>
        <w:rPr>
          <w:rFonts w:ascii="Times New Roman" w:hAnsi="Times New Roman" w:eastAsia="宋体"/>
        </w:rPr>
        <w:br w:type="textWrapping"/>
      </w:r>
      <w:r>
        <w:rPr>
          <w:rFonts w:ascii="Times New Roman" w:hAnsi="Times New Roman" w:eastAsia="宋体"/>
        </w:rPr>
        <w:t xml:space="preserve">        penalty = area_info['penalty']</w:t>
      </w:r>
      <w:r>
        <w:rPr>
          <w:rFonts w:ascii="Times New Roman" w:hAnsi="Times New Roman" w:eastAsia="宋体"/>
        </w:rPr>
        <w:br w:type="textWrapping"/>
      </w:r>
      <w:r>
        <w:rPr>
          <w:rFonts w:ascii="Times New Roman" w:hAnsi="Times New Roman" w:eastAsia="宋体"/>
        </w:rPr>
        <w:t xml:space="preserve">        for node in area_nodes:</w:t>
      </w:r>
      <w:r>
        <w:rPr>
          <w:rFonts w:ascii="Times New Roman" w:hAnsi="Times New Roman" w:eastAsia="宋体"/>
        </w:rPr>
        <w:br w:type="textWrapping"/>
      </w:r>
      <w:r>
        <w:rPr>
          <w:rFonts w:ascii="Times New Roman" w:hAnsi="Times New Roman" w:eastAsia="宋体"/>
        </w:rPr>
        <w:t xml:space="preserve">            if node in dynamic_weight_graph:</w:t>
      </w:r>
      <w:r>
        <w:rPr>
          <w:rFonts w:ascii="Times New Roman" w:hAnsi="Times New Roman" w:eastAsia="宋体"/>
        </w:rPr>
        <w:br w:type="textWrapping"/>
      </w:r>
      <w:r>
        <w:rPr>
          <w:rFonts w:ascii="Times New Roman" w:hAnsi="Times New Roman" w:eastAsia="宋体"/>
        </w:rPr>
        <w:t xml:space="preserve">                for neighbor in dynamic_weight_graph[node]:</w:t>
      </w:r>
      <w:r>
        <w:rPr>
          <w:rFonts w:ascii="Times New Roman" w:hAnsi="Times New Roman" w:eastAsia="宋体"/>
        </w:rPr>
        <w:br w:type="textWrapping"/>
      </w:r>
      <w:r>
        <w:rPr>
          <w:rFonts w:ascii="Times New Roman" w:hAnsi="Times New Roman" w:eastAsia="宋体"/>
        </w:rPr>
        <w:t xml:space="preserve">                    dynamic_weight_graph[node][neighbor]['static_penalty'] = penalty</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处理动态障碍物影响</w:t>
      </w:r>
      <w:r>
        <w:rPr>
          <w:rFonts w:ascii="Times New Roman" w:hAnsi="Times New Roman" w:eastAsia="宋体"/>
        </w:rPr>
        <w:br w:type="textWrapping"/>
      </w:r>
      <w:r>
        <w:rPr>
          <w:rFonts w:ascii="Times New Roman" w:hAnsi="Times New Roman" w:eastAsia="宋体"/>
        </w:rPr>
        <w:t xml:space="preserve">    for obstacle in dynamic_obstacles:</w:t>
      </w:r>
      <w:r>
        <w:rPr>
          <w:rFonts w:ascii="Times New Roman" w:hAnsi="Times New Roman" w:eastAsia="宋体"/>
        </w:rPr>
        <w:br w:type="textWrapping"/>
      </w:r>
      <w:r>
        <w:rPr>
          <w:rFonts w:ascii="Times New Roman" w:hAnsi="Times New Roman" w:eastAsia="宋体"/>
        </w:rPr>
        <w:t xml:space="preserve">        obs_type = obstacle['type']</w:t>
      </w:r>
      <w:r>
        <w:rPr>
          <w:rFonts w:ascii="Times New Roman" w:hAnsi="Times New Roman" w:eastAsia="宋体"/>
        </w:rPr>
        <w:br w:type="textWrapping"/>
      </w:r>
      <w:r>
        <w:rPr>
          <w:rFonts w:ascii="Times New Roman" w:hAnsi="Times New Roman" w:eastAsia="宋体"/>
        </w:rPr>
        <w:t xml:space="preserve">        obs_position = obstacle['position']</w:t>
      </w:r>
      <w:r>
        <w:rPr>
          <w:rFonts w:ascii="Times New Roman" w:hAnsi="Times New Roman" w:eastAsia="宋体"/>
        </w:rPr>
        <w:br w:type="textWrapping"/>
      </w:r>
      <w:r>
        <w:rPr>
          <w:rFonts w:ascii="Times New Roman" w:hAnsi="Times New Roman" w:eastAsia="宋体"/>
        </w:rPr>
        <w:t xml:space="preserve">        obs_velocity = obstacle['velocity']</w:t>
      </w:r>
      <w:r>
        <w:rPr>
          <w:rFonts w:ascii="Times New Roman" w:hAnsi="Times New Roman" w:eastAsia="宋体"/>
        </w:rPr>
        <w:br w:type="textWrapping"/>
      </w:r>
      <w:r>
        <w:rPr>
          <w:rFonts w:ascii="Times New Roman" w:hAnsi="Times New Roman" w:eastAsia="宋体"/>
        </w:rPr>
        <w:t xml:space="preserve">        predicted_path = obstacle['predicted_path']</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障碍物类型确定影响因子</w:t>
      </w:r>
      <w:r>
        <w:rPr>
          <w:rFonts w:ascii="Times New Roman" w:hAnsi="Times New Roman" w:eastAsia="宋体"/>
        </w:rPr>
        <w:br w:type="textWrapping"/>
      </w:r>
      <w:r>
        <w:rPr>
          <w:rFonts w:ascii="Times New Roman" w:hAnsi="Times New Roman" w:eastAsia="宋体"/>
        </w:rPr>
        <w:t xml:space="preserve">        if obs_type == '移动病床':</w:t>
      </w:r>
      <w:r>
        <w:rPr>
          <w:rFonts w:ascii="Times New Roman" w:hAnsi="Times New Roman" w:eastAsia="宋体"/>
        </w:rPr>
        <w:br w:type="textWrapping"/>
      </w:r>
      <w:r>
        <w:rPr>
          <w:rFonts w:ascii="Times New Roman" w:hAnsi="Times New Roman" w:eastAsia="宋体"/>
        </w:rPr>
        <w:t xml:space="preserve">            impact_factor = 5.0</w:t>
      </w:r>
      <w:r>
        <w:rPr>
          <w:rFonts w:ascii="Times New Roman" w:hAnsi="Times New Roman" w:eastAsia="宋体"/>
        </w:rPr>
        <w:br w:type="textWrapping"/>
      </w:r>
      <w:r>
        <w:rPr>
          <w:rFonts w:ascii="Times New Roman" w:hAnsi="Times New Roman" w:eastAsia="宋体"/>
        </w:rPr>
        <w:t xml:space="preserve">            blocking_factor = 0.8</w:t>
      </w:r>
      <w:r>
        <w:rPr>
          <w:rFonts w:ascii="Times New Roman" w:hAnsi="Times New Roman" w:eastAsia="宋体"/>
        </w:rPr>
        <w:br w:type="textWrapping"/>
      </w:r>
      <w:r>
        <w:rPr>
          <w:rFonts w:ascii="Times New Roman" w:hAnsi="Times New Roman" w:eastAsia="宋体"/>
        </w:rPr>
        <w:t xml:space="preserve">        elif obs_type == '医护人员':</w:t>
      </w:r>
      <w:r>
        <w:rPr>
          <w:rFonts w:ascii="Times New Roman" w:hAnsi="Times New Roman" w:eastAsia="宋体"/>
        </w:rPr>
        <w:br w:type="textWrapping"/>
      </w:r>
      <w:r>
        <w:rPr>
          <w:rFonts w:ascii="Times New Roman" w:hAnsi="Times New Roman" w:eastAsia="宋体"/>
        </w:rPr>
        <w:t xml:space="preserve">            impact_factor = 3.0</w:t>
      </w:r>
      <w:r>
        <w:rPr>
          <w:rFonts w:ascii="Times New Roman" w:hAnsi="Times New Roman" w:eastAsia="宋体"/>
        </w:rPr>
        <w:br w:type="textWrapping"/>
      </w:r>
      <w:r>
        <w:rPr>
          <w:rFonts w:ascii="Times New Roman" w:hAnsi="Times New Roman" w:eastAsia="宋体"/>
        </w:rPr>
        <w:t xml:space="preserve">            blocking_factor = 0.5</w:t>
      </w:r>
      <w:r>
        <w:rPr>
          <w:rFonts w:ascii="Times New Roman" w:hAnsi="Times New Roman" w:eastAsia="宋体"/>
        </w:rPr>
        <w:br w:type="textWrapping"/>
      </w:r>
      <w:r>
        <w:rPr>
          <w:rFonts w:ascii="Times New Roman" w:hAnsi="Times New Roman" w:eastAsia="宋体"/>
        </w:rPr>
        <w:t xml:space="preserve">        elif obs_type == '轮椅':</w:t>
      </w:r>
      <w:r>
        <w:rPr>
          <w:rFonts w:ascii="Times New Roman" w:hAnsi="Times New Roman" w:eastAsia="宋体"/>
        </w:rPr>
        <w:br w:type="textWrapping"/>
      </w:r>
      <w:r>
        <w:rPr>
          <w:rFonts w:ascii="Times New Roman" w:hAnsi="Times New Roman" w:eastAsia="宋体"/>
        </w:rPr>
        <w:t xml:space="preserve">            impact_factor = 2.0</w:t>
      </w:r>
      <w:r>
        <w:rPr>
          <w:rFonts w:ascii="Times New Roman" w:hAnsi="Times New Roman" w:eastAsia="宋体"/>
        </w:rPr>
        <w:br w:type="textWrapping"/>
      </w:r>
      <w:r>
        <w:rPr>
          <w:rFonts w:ascii="Times New Roman" w:hAnsi="Times New Roman" w:eastAsia="宋体"/>
        </w:rPr>
        <w:t xml:space="preserve">            blocking_factor = 0.6</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impact_factor = 1.5</w:t>
      </w:r>
      <w:r>
        <w:rPr>
          <w:rFonts w:ascii="Times New Roman" w:hAnsi="Times New Roman" w:eastAsia="宋体"/>
        </w:rPr>
        <w:br w:type="textWrapping"/>
      </w:r>
      <w:r>
        <w:rPr>
          <w:rFonts w:ascii="Times New Roman" w:hAnsi="Times New Roman" w:eastAsia="宋体"/>
        </w:rPr>
        <w:t xml:space="preserve">            blocking_factor = 0.3</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计算障碍物对附近路径段的影响</w:t>
      </w:r>
      <w:r>
        <w:rPr>
          <w:rFonts w:ascii="Times New Roman" w:hAnsi="Times New Roman" w:eastAsia="宋体"/>
        </w:rPr>
        <w:br w:type="textWrapping"/>
      </w:r>
      <w:r>
        <w:rPr>
          <w:rFonts w:ascii="Times New Roman" w:hAnsi="Times New Roman" w:eastAsia="宋体"/>
        </w:rPr>
        <w:t xml:space="preserve">        for node in dynamic_weight_graph:</w:t>
      </w:r>
      <w:r>
        <w:rPr>
          <w:rFonts w:ascii="Times New Roman" w:hAnsi="Times New Roman" w:eastAsia="宋体"/>
        </w:rPr>
        <w:br w:type="textWrapping"/>
      </w:r>
      <w:r>
        <w:rPr>
          <w:rFonts w:ascii="Times New Roman" w:hAnsi="Times New Roman" w:eastAsia="宋体"/>
        </w:rPr>
        <w:t xml:space="preserve">            for neighbor in dynamic_weight_graph[node]:</w:t>
      </w:r>
      <w:r>
        <w:rPr>
          <w:rFonts w:ascii="Times New Roman" w:hAnsi="Times New Roman" w:eastAsia="宋体"/>
        </w:rPr>
        <w:br w:type="textWrapping"/>
      </w:r>
      <w:r>
        <w:rPr>
          <w:rFonts w:ascii="Times New Roman" w:hAnsi="Times New Roman" w:eastAsia="宋体"/>
        </w:rPr>
        <w:t xml:space="preserve">                edge_midpoint = calculate_midpoint(node, neighbor)</w:t>
      </w:r>
      <w:r>
        <w:rPr>
          <w:rFonts w:ascii="Times New Roman" w:hAnsi="Times New Roman" w:eastAsia="宋体"/>
        </w:rPr>
        <w:br w:type="textWrapping"/>
      </w:r>
      <w:r>
        <w:rPr>
          <w:rFonts w:ascii="Times New Roman" w:hAnsi="Times New Roman" w:eastAsia="宋体"/>
        </w:rPr>
        <w:t xml:space="preserve">                distance_to_obstacle = calculate_euclidean_distance(edge_midpoint, obs_position)</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距离衰减函数，障碍物越近影响越大</w:t>
      </w:r>
      <w:r>
        <w:rPr>
          <w:rFonts w:ascii="Times New Roman" w:hAnsi="Times New Roman" w:eastAsia="宋体"/>
        </w:rPr>
        <w:br w:type="textWrapping"/>
      </w:r>
      <w:r>
        <w:rPr>
          <w:rFonts w:ascii="Times New Roman" w:hAnsi="Times New Roman" w:eastAsia="宋体"/>
        </w:rPr>
        <w:t xml:space="preserve">                if distance_to_obstacle &lt; 10.0:</w:t>
      </w:r>
      <w:r>
        <w:rPr>
          <w:rFonts w:ascii="Times New Roman" w:hAnsi="Times New Roman" w:eastAsia="宋体"/>
        </w:rPr>
        <w:br w:type="textWrapping"/>
      </w:r>
      <w:r>
        <w:rPr>
          <w:rFonts w:ascii="Times New Roman" w:hAnsi="Times New Roman" w:eastAsia="宋体"/>
        </w:rPr>
        <w:t xml:space="preserve">                    distance_factor = 1.0 / (distance_to_obstacle + 1.0)</w:t>
      </w:r>
      <w:r>
        <w:rPr>
          <w:rFonts w:ascii="Times New Roman" w:hAnsi="Times New Roman" w:eastAsia="宋体"/>
        </w:rPr>
        <w:br w:type="textWrapping"/>
      </w:r>
      <w:r>
        <w:rPr>
          <w:rFonts w:ascii="Times New Roman" w:hAnsi="Times New Roman" w:eastAsia="宋体"/>
        </w:rPr>
        <w:t xml:space="preserve">                    speed_factor = calculate_vector_projection(obs_velocity, node, neighbor)</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计算动态代价增量</w:t>
      </w:r>
      <w:r>
        <w:rPr>
          <w:rFonts w:ascii="Times New Roman" w:hAnsi="Times New Roman" w:eastAsia="宋体"/>
        </w:rPr>
        <w:br w:type="textWrapping"/>
      </w:r>
      <w:r>
        <w:rPr>
          <w:rFonts w:ascii="Times New Roman" w:hAnsi="Times New Roman" w:eastAsia="宋体"/>
        </w:rPr>
        <w:t xml:space="preserve">                    dynamic_cost_increment = impact_factor * distance_factor * (1.0 + speed_factor)</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更新边的动态代价</w:t>
      </w:r>
      <w:r>
        <w:rPr>
          <w:rFonts w:ascii="Times New Roman" w:hAnsi="Times New Roman" w:eastAsia="宋体"/>
        </w:rPr>
        <w:br w:type="textWrapping"/>
      </w:r>
      <w:r>
        <w:rPr>
          <w:rFonts w:ascii="Times New Roman" w:hAnsi="Times New Roman" w:eastAsia="宋体"/>
        </w:rPr>
        <w:t xml:space="preserve">                    if 'dynamic_cost' not in dynamic_weight_graph[node][neighbor]:</w:t>
      </w:r>
      <w:r>
        <w:rPr>
          <w:rFonts w:ascii="Times New Roman" w:hAnsi="Times New Roman" w:eastAsia="宋体"/>
        </w:rPr>
        <w:br w:type="textWrapping"/>
      </w:r>
      <w:r>
        <w:rPr>
          <w:rFonts w:ascii="Times New Roman" w:hAnsi="Times New Roman" w:eastAsia="宋体"/>
        </w:rPr>
        <w:t xml:space="preserve">                        dynamic_weight_graph[node][neighbor]['dynamic_cost'] = 0.0</w:t>
      </w:r>
      <w:r>
        <w:rPr>
          <w:rFonts w:ascii="Times New Roman" w:hAnsi="Times New Roman" w:eastAsia="宋体"/>
        </w:rPr>
        <w:br w:type="textWrapping"/>
      </w:r>
      <w:r>
        <w:rPr>
          <w:rFonts w:ascii="Times New Roman" w:hAnsi="Times New Roman" w:eastAsia="宋体"/>
        </w:rPr>
        <w:t xml:space="preserve">                    dynamic_weight_graph[node][neighbor]['dynamic_cost'] += dynamic_cost_increment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检查是否临时标记单向或绕行</w:t>
      </w:r>
      <w:r>
        <w:rPr>
          <w:rFonts w:ascii="Times New Roman" w:hAnsi="Times New Roman" w:eastAsia="宋体"/>
        </w:rPr>
        <w:br w:type="textWrapping"/>
      </w:r>
      <w:r>
        <w:rPr>
          <w:rFonts w:ascii="Times New Roman" w:hAnsi="Times New Roman" w:eastAsia="宋体"/>
        </w:rPr>
        <w:t xml:space="preserve">                    if distance_to_obstacle &lt; 2.0 and speed_factor &gt; 0.7:</w:t>
      </w:r>
      <w:r>
        <w:rPr>
          <w:rFonts w:ascii="Times New Roman" w:hAnsi="Times New Roman" w:eastAsia="宋体"/>
        </w:rPr>
        <w:br w:type="textWrapping"/>
      </w:r>
      <w:r>
        <w:rPr>
          <w:rFonts w:ascii="Times New Roman" w:hAnsi="Times New Roman" w:eastAsia="宋体"/>
        </w:rPr>
        <w:t xml:space="preserve">                        dynamic_weight_graph[node][neighbor]['temporary_block'] = True</w:t>
      </w:r>
      <w:r>
        <w:rPr>
          <w:rFonts w:ascii="Times New Roman" w:hAnsi="Times New Roman" w:eastAsia="宋体"/>
        </w:rPr>
        <w:br w:type="textWrapping"/>
      </w:r>
      <w:r>
        <w:rPr>
          <w:rFonts w:ascii="Times New Roman" w:hAnsi="Times New Roman" w:eastAsia="宋体"/>
        </w:rPr>
        <w:t xml:space="preserve">                        dynamic_weight_graph[node][neighbor]['suggested_detour'] = find_alternative_path(node, neighbor, dynamic_weight_graph)</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处理障碍物预测路径上的影响</w:t>
      </w:r>
      <w:r>
        <w:rPr>
          <w:rFonts w:ascii="Times New Roman" w:hAnsi="Times New Roman" w:eastAsia="宋体"/>
        </w:rPr>
        <w:br w:type="textWrapping"/>
      </w:r>
      <w:r>
        <w:rPr>
          <w:rFonts w:ascii="Times New Roman" w:hAnsi="Times New Roman" w:eastAsia="宋体"/>
        </w:rPr>
        <w:t xml:space="preserve">        for i in range(len(predicted_path) - 1):</w:t>
      </w:r>
      <w:r>
        <w:rPr>
          <w:rFonts w:ascii="Times New Roman" w:hAnsi="Times New Roman" w:eastAsia="宋体"/>
        </w:rPr>
        <w:br w:type="textWrapping"/>
      </w:r>
      <w:r>
        <w:rPr>
          <w:rFonts w:ascii="Times New Roman" w:hAnsi="Times New Roman" w:eastAsia="宋体"/>
        </w:rPr>
        <w:t xml:space="preserve">            seg_start = predicted_path[i]</w:t>
      </w:r>
      <w:r>
        <w:rPr>
          <w:rFonts w:ascii="Times New Roman" w:hAnsi="Times New Roman" w:eastAsia="宋体"/>
        </w:rPr>
        <w:br w:type="textWrapping"/>
      </w:r>
      <w:r>
        <w:rPr>
          <w:rFonts w:ascii="Times New Roman" w:hAnsi="Times New Roman" w:eastAsia="宋体"/>
        </w:rPr>
        <w:t xml:space="preserve">            seg_end = predicted_path[i + 1]</w:t>
      </w:r>
      <w:r>
        <w:rPr>
          <w:rFonts w:ascii="Times New Roman" w:hAnsi="Times New Roman" w:eastAsia="宋体"/>
        </w:rPr>
        <w:br w:type="textWrapping"/>
      </w:r>
      <w:r>
        <w:rPr>
          <w:rFonts w:ascii="Times New Roman" w:hAnsi="Times New Roman" w:eastAsia="宋体"/>
        </w:rPr>
        <w:t xml:space="preserve">            for node in dynamic_weight_graph:</w:t>
      </w:r>
      <w:r>
        <w:rPr>
          <w:rFonts w:ascii="Times New Roman" w:hAnsi="Times New Roman" w:eastAsia="宋体"/>
        </w:rPr>
        <w:br w:type="textWrapping"/>
      </w:r>
      <w:r>
        <w:rPr>
          <w:rFonts w:ascii="Times New Roman" w:hAnsi="Times New Roman" w:eastAsia="宋体"/>
        </w:rPr>
        <w:t xml:space="preserve">                for neighbor in dynamic_weight_graph[node]:</w:t>
      </w:r>
      <w:r>
        <w:rPr>
          <w:rFonts w:ascii="Times New Roman" w:hAnsi="Times New Roman" w:eastAsia="宋体"/>
        </w:rPr>
        <w:br w:type="textWrapping"/>
      </w:r>
      <w:r>
        <w:rPr>
          <w:rFonts w:ascii="Times New Roman" w:hAnsi="Times New Roman" w:eastAsia="宋体"/>
        </w:rPr>
        <w:t xml:space="preserve">                    if is_edge_on_path(node, neighbor, seg_start, seg_end):</w:t>
      </w:r>
      <w:r>
        <w:rPr>
          <w:rFonts w:ascii="Times New Roman" w:hAnsi="Times New Roman" w:eastAsia="宋体"/>
        </w:rPr>
        <w:br w:type="textWrapping"/>
      </w:r>
      <w:r>
        <w:rPr>
          <w:rFonts w:ascii="Times New Roman" w:hAnsi="Times New Roman" w:eastAsia="宋体"/>
        </w:rPr>
        <w:t xml:space="preserve">                        time_to_reach = estimate_time_to_reach(obstacle, seg_start, seg_end)</w:t>
      </w:r>
      <w:r>
        <w:rPr>
          <w:rFonts w:ascii="Times New Roman" w:hAnsi="Times New Roman" w:eastAsia="宋体"/>
        </w:rPr>
        <w:br w:type="textWrapping"/>
      </w:r>
      <w:r>
        <w:rPr>
          <w:rFonts w:ascii="Times New Roman" w:hAnsi="Times New Roman" w:eastAsia="宋体"/>
        </w:rPr>
        <w:t xml:space="preserve">                        if time_to_reach &lt; 30.0:</w:t>
      </w:r>
      <w:r>
        <w:rPr>
          <w:rFonts w:ascii="Times New Roman" w:hAnsi="Times New Roman" w:eastAsia="宋体"/>
        </w:rPr>
        <w:br w:type="textWrapping"/>
      </w:r>
      <w:r>
        <w:rPr>
          <w:rFonts w:ascii="Times New Roman" w:hAnsi="Times New Roman" w:eastAsia="宋体"/>
        </w:rPr>
        <w:t xml:space="preserve">                            time_factor = 1.0 - (time_to_reach / 30.0)</w:t>
      </w:r>
      <w:r>
        <w:rPr>
          <w:rFonts w:ascii="Times New Roman" w:hAnsi="Times New Roman" w:eastAsia="宋体"/>
        </w:rPr>
        <w:br w:type="textWrapping"/>
      </w:r>
      <w:r>
        <w:rPr>
          <w:rFonts w:ascii="Times New Roman" w:hAnsi="Times New Roman" w:eastAsia="宋体"/>
        </w:rPr>
        <w:t xml:space="preserve">                            predictive_cost = impact_factor * blocking_factor * time_factor</w:t>
      </w:r>
      <w:r>
        <w:rPr>
          <w:rFonts w:ascii="Times New Roman" w:hAnsi="Times New Roman" w:eastAsia="宋体"/>
        </w:rPr>
        <w:br w:type="textWrapping"/>
      </w:r>
      <w:r>
        <w:rPr>
          <w:rFonts w:ascii="Times New Roman" w:hAnsi="Times New Roman" w:eastAsia="宋体"/>
        </w:rPr>
        <w:t xml:space="preserve">                            if 'predictive_cost' not in dynamic_weight_graph[node][neighbor]:</w:t>
      </w:r>
      <w:r>
        <w:rPr>
          <w:rFonts w:ascii="Times New Roman" w:hAnsi="Times New Roman" w:eastAsia="宋体"/>
        </w:rPr>
        <w:br w:type="textWrapping"/>
      </w:r>
      <w:r>
        <w:rPr>
          <w:rFonts w:ascii="Times New Roman" w:hAnsi="Times New Roman" w:eastAsia="宋体"/>
        </w:rPr>
        <w:t xml:space="preserve">                                dynamic_weight_graph[node][neighbor]['predictive_cost'] = 0.0</w:t>
      </w:r>
      <w:r>
        <w:rPr>
          <w:rFonts w:ascii="Times New Roman" w:hAnsi="Times New Roman" w:eastAsia="宋体"/>
        </w:rPr>
        <w:br w:type="textWrapping"/>
      </w:r>
      <w:r>
        <w:rPr>
          <w:rFonts w:ascii="Times New Roman" w:hAnsi="Times New Roman" w:eastAsia="宋体"/>
        </w:rPr>
        <w:t xml:space="preserve">                            dynamic_weight_graph[node][neighbor]['predictive_cost'] += predictive_cost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计算每条边的最终综合权重</w:t>
      </w:r>
      <w:r>
        <w:rPr>
          <w:rFonts w:ascii="Times New Roman" w:hAnsi="Times New Roman" w:eastAsia="宋体"/>
        </w:rPr>
        <w:br w:type="textWrapping"/>
      </w:r>
      <w:r>
        <w:rPr>
          <w:rFonts w:ascii="Times New Roman" w:hAnsi="Times New Roman" w:eastAsia="宋体"/>
        </w:rPr>
        <w:t xml:space="preserve">    for node in dynamic_weight_graph:</w:t>
      </w:r>
      <w:r>
        <w:rPr>
          <w:rFonts w:ascii="Times New Roman" w:hAnsi="Times New Roman" w:eastAsia="宋体"/>
        </w:rPr>
        <w:br w:type="textWrapping"/>
      </w:r>
      <w:r>
        <w:rPr>
          <w:rFonts w:ascii="Times New Roman" w:hAnsi="Times New Roman" w:eastAsia="宋体"/>
        </w:rPr>
        <w:t xml:space="preserve">        for neighbor in dynamic_weight_graph[node]:</w:t>
      </w:r>
      <w:r>
        <w:rPr>
          <w:rFonts w:ascii="Times New Roman" w:hAnsi="Times New Roman" w:eastAsia="宋体"/>
        </w:rPr>
        <w:br w:type="textWrapping"/>
      </w:r>
      <w:r>
        <w:rPr>
          <w:rFonts w:ascii="Times New Roman" w:hAnsi="Times New Roman" w:eastAsia="宋体"/>
        </w:rPr>
        <w:t xml:space="preserve">            edge_data = dynamic_weight_graph[node][neighbor]</w:t>
      </w:r>
      <w:r>
        <w:rPr>
          <w:rFonts w:ascii="Times New Roman" w:hAnsi="Times New Roman" w:eastAsia="宋体"/>
        </w:rPr>
        <w:br w:type="textWrapping"/>
      </w:r>
      <w:r>
        <w:rPr>
          <w:rFonts w:ascii="Times New Roman" w:hAnsi="Times New Roman" w:eastAsia="宋体"/>
        </w:rPr>
        <w:t xml:space="preserve">            base = edge_data.get('base_cost', 1.0)</w:t>
      </w:r>
      <w:r>
        <w:rPr>
          <w:rFonts w:ascii="Times New Roman" w:hAnsi="Times New Roman" w:eastAsia="宋体"/>
        </w:rPr>
        <w:br w:type="textWrapping"/>
      </w:r>
      <w:r>
        <w:rPr>
          <w:rFonts w:ascii="Times New Roman" w:hAnsi="Times New Roman" w:eastAsia="宋体"/>
        </w:rPr>
        <w:t xml:space="preserve">            static = edge_data.get('static_penalty', 0.0)</w:t>
      </w:r>
      <w:r>
        <w:rPr>
          <w:rFonts w:ascii="Times New Roman" w:hAnsi="Times New Roman" w:eastAsia="宋体"/>
        </w:rPr>
        <w:br w:type="textWrapping"/>
      </w:r>
      <w:r>
        <w:rPr>
          <w:rFonts w:ascii="Times New Roman" w:hAnsi="Times New Roman" w:eastAsia="宋体"/>
        </w:rPr>
        <w:t xml:space="preserve">            dynamic = edge_data.get('dynamic_cost', 0.0)</w:t>
      </w:r>
      <w:r>
        <w:rPr>
          <w:rFonts w:ascii="Times New Roman" w:hAnsi="Times New Roman" w:eastAsia="宋体"/>
        </w:rPr>
        <w:br w:type="textWrapping"/>
      </w:r>
      <w:r>
        <w:rPr>
          <w:rFonts w:ascii="Times New Roman" w:hAnsi="Times New Roman" w:eastAsia="宋体"/>
        </w:rPr>
        <w:t xml:space="preserve">            predictive = edge_data.get('predictive_cost', 0.0)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综合权重计算公式</w:t>
      </w:r>
      <w:r>
        <w:rPr>
          <w:rFonts w:ascii="Times New Roman" w:hAnsi="Times New Roman" w:eastAsia="宋体"/>
        </w:rPr>
        <w:br w:type="textWrapping"/>
      </w:r>
      <w:r>
        <w:rPr>
          <w:rFonts w:ascii="Times New Roman" w:hAnsi="Times New Roman" w:eastAsia="宋体"/>
        </w:rPr>
        <w:t xml:space="preserve">            total_weight = base + static + dynamic * 1.2 + predictive * 0.8</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临时阻塞惩罚</w:t>
      </w:r>
      <w:r>
        <w:rPr>
          <w:rFonts w:ascii="Times New Roman" w:hAnsi="Times New Roman" w:eastAsia="宋体"/>
        </w:rPr>
        <w:br w:type="textWrapping"/>
      </w:r>
      <w:r>
        <w:rPr>
          <w:rFonts w:ascii="Times New Roman" w:hAnsi="Times New Roman" w:eastAsia="宋体"/>
        </w:rPr>
        <w:t xml:space="preserve">            if edge_data.get('temporary_block', False):</w:t>
      </w:r>
      <w:r>
        <w:rPr>
          <w:rFonts w:ascii="Times New Roman" w:hAnsi="Times New Roman" w:eastAsia="宋体"/>
        </w:rPr>
        <w:br w:type="textWrapping"/>
      </w:r>
      <w:r>
        <w:rPr>
          <w:rFonts w:ascii="Times New Roman" w:hAnsi="Times New Roman" w:eastAsia="宋体"/>
        </w:rPr>
        <w:t xml:space="preserve">                total_weight *= 100.0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安全风险级评估</w:t>
      </w:r>
      <w:r>
        <w:rPr>
          <w:rFonts w:ascii="Times New Roman" w:hAnsi="Times New Roman" w:eastAsia="宋体"/>
        </w:rPr>
        <w:br w:type="textWrapping"/>
      </w:r>
      <w:r>
        <w:rPr>
          <w:rFonts w:ascii="Times New Roman" w:hAnsi="Times New Roman" w:eastAsia="宋体"/>
        </w:rPr>
        <w:t xml:space="preserve">            risk_level = 'low'</w:t>
      </w:r>
      <w:r>
        <w:rPr>
          <w:rFonts w:ascii="Times New Roman" w:hAnsi="Times New Roman" w:eastAsia="宋体"/>
        </w:rPr>
        <w:br w:type="textWrapping"/>
      </w:r>
      <w:r>
        <w:rPr>
          <w:rFonts w:ascii="Times New Roman" w:hAnsi="Times New Roman" w:eastAsia="宋体"/>
        </w:rPr>
        <w:t xml:space="preserve">            if total_weight &gt; 50.0:</w:t>
      </w:r>
      <w:r>
        <w:rPr>
          <w:rFonts w:ascii="Times New Roman" w:hAnsi="Times New Roman" w:eastAsia="宋体"/>
        </w:rPr>
        <w:br w:type="textWrapping"/>
      </w:r>
      <w:r>
        <w:rPr>
          <w:rFonts w:ascii="Times New Roman" w:hAnsi="Times New Roman" w:eastAsia="宋体"/>
        </w:rPr>
        <w:t xml:space="preserve">                risk_level = 'high'</w:t>
      </w:r>
      <w:r>
        <w:rPr>
          <w:rFonts w:ascii="Times New Roman" w:hAnsi="Times New Roman" w:eastAsia="宋体"/>
        </w:rPr>
        <w:br w:type="textWrapping"/>
      </w:r>
      <w:r>
        <w:rPr>
          <w:rFonts w:ascii="Times New Roman" w:hAnsi="Times New Roman" w:eastAsia="宋体"/>
        </w:rPr>
        <w:t xml:space="preserve">            elif total_weight &gt; 20.0:</w:t>
      </w:r>
      <w:r>
        <w:rPr>
          <w:rFonts w:ascii="Times New Roman" w:hAnsi="Times New Roman" w:eastAsia="宋体"/>
        </w:rPr>
        <w:br w:type="textWrapping"/>
      </w:r>
      <w:r>
        <w:rPr>
          <w:rFonts w:ascii="Times New Roman" w:hAnsi="Times New Roman" w:eastAsia="宋体"/>
        </w:rPr>
        <w:t xml:space="preserve">                risk_level = 'medium'</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dynamic_weight_graph[node][neighbor]['total_weight'] = total_weight</w:t>
      </w:r>
      <w:r>
        <w:rPr>
          <w:rFonts w:ascii="Times New Roman" w:hAnsi="Times New Roman" w:eastAsia="宋体"/>
        </w:rPr>
        <w:br w:type="textWrapping"/>
      </w:r>
      <w:r>
        <w:rPr>
          <w:rFonts w:ascii="Times New Roman" w:hAnsi="Times New Roman" w:eastAsia="宋体"/>
        </w:rPr>
        <w:t xml:space="preserve">            dynamic_weight_graph[node][neighbor]['risk_level'] = risk_level</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dynamic_weight_graph</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predict_and_resolve_deadlocks(robots_status, dynamic_weight_graph):</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预测多机器人潜在死锁并生成解决方案。</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conflict_predictions = []</w:t>
      </w:r>
      <w:r>
        <w:rPr>
          <w:rFonts w:ascii="Times New Roman" w:hAnsi="Times New Roman" w:eastAsia="宋体"/>
        </w:rPr>
        <w:br w:type="textWrapping"/>
      </w:r>
      <w:r>
        <w:rPr>
          <w:rFonts w:ascii="Times New Roman" w:hAnsi="Times New Roman" w:eastAsia="宋体"/>
        </w:rPr>
        <w:t xml:space="preserve">    resolution_plans =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构建关键资源占用预测模型</w:t>
      </w:r>
      <w:r>
        <w:rPr>
          <w:rFonts w:ascii="Times New Roman" w:hAnsi="Times New Roman" w:eastAsia="宋体"/>
        </w:rPr>
        <w:br w:type="textWrapping"/>
      </w:r>
      <w:r>
        <w:rPr>
          <w:rFonts w:ascii="Times New Roman" w:hAnsi="Times New Roman" w:eastAsia="宋体"/>
        </w:rPr>
        <w:t xml:space="preserve">    critical_resources = identify_critical_resources(dynamic_weight_graph)</w:t>
      </w:r>
      <w:r>
        <w:rPr>
          <w:rFonts w:ascii="Times New Roman" w:hAnsi="Times New Roman" w:eastAsia="宋体"/>
        </w:rPr>
        <w:br w:type="textWrapping"/>
      </w:r>
      <w:r>
        <w:rPr>
          <w:rFonts w:ascii="Times New Roman" w:hAnsi="Times New Roman" w:eastAsia="宋体"/>
        </w:rPr>
        <w:t xml:space="preserve">    resource_occupancy = {resource: [] for resource in critical_resources}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分析每个机器人对关键资源的占用计划</w:t>
      </w:r>
      <w:r>
        <w:rPr>
          <w:rFonts w:ascii="Times New Roman" w:hAnsi="Times New Roman" w:eastAsia="宋体"/>
        </w:rPr>
        <w:br w:type="textWrapping"/>
      </w:r>
      <w:r>
        <w:rPr>
          <w:rFonts w:ascii="Times New Roman" w:hAnsi="Times New Roman" w:eastAsia="宋体"/>
        </w:rPr>
        <w:t xml:space="preserve">    for robot in robots_status:</w:t>
      </w:r>
      <w:r>
        <w:rPr>
          <w:rFonts w:ascii="Times New Roman" w:hAnsi="Times New Roman" w:eastAsia="宋体"/>
        </w:rPr>
        <w:br w:type="textWrapping"/>
      </w:r>
      <w:r>
        <w:rPr>
          <w:rFonts w:ascii="Times New Roman" w:hAnsi="Times New Roman" w:eastAsia="宋体"/>
        </w:rPr>
        <w:t xml:space="preserve">        robot_id = robot['id']</w:t>
      </w:r>
      <w:r>
        <w:rPr>
          <w:rFonts w:ascii="Times New Roman" w:hAnsi="Times New Roman" w:eastAsia="宋体"/>
        </w:rPr>
        <w:br w:type="textWrapping"/>
      </w:r>
      <w:r>
        <w:rPr>
          <w:rFonts w:ascii="Times New Roman" w:hAnsi="Times New Roman" w:eastAsia="宋体"/>
        </w:rPr>
        <w:t xml:space="preserve">        path_segments = robot['path_segments']</w:t>
      </w:r>
      <w:r>
        <w:rPr>
          <w:rFonts w:ascii="Times New Roman" w:hAnsi="Times New Roman" w:eastAsia="宋体"/>
        </w:rPr>
        <w:br w:type="textWrapping"/>
      </w:r>
      <w:r>
        <w:rPr>
          <w:rFonts w:ascii="Times New Roman" w:hAnsi="Times New Roman" w:eastAsia="宋体"/>
        </w:rPr>
        <w:t xml:space="preserve">        current_speed = robot['speed']</w:t>
      </w:r>
      <w:r>
        <w:rPr>
          <w:rFonts w:ascii="Times New Roman" w:hAnsi="Times New Roman" w:eastAsia="宋体"/>
        </w:rPr>
        <w:br w:type="textWrapping"/>
      </w:r>
      <w:r>
        <w:rPr>
          <w:rFonts w:ascii="Times New Roman" w:hAnsi="Times New Roman" w:eastAsia="宋体"/>
        </w:rPr>
        <w:t xml:space="preserve">        priority = robot.get('priority', 'normal')</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for segment in path_segments:</w:t>
      </w:r>
      <w:r>
        <w:rPr>
          <w:rFonts w:ascii="Times New Roman" w:hAnsi="Times New Roman" w:eastAsia="宋体"/>
        </w:rPr>
        <w:br w:type="textWrapping"/>
      </w:r>
      <w:r>
        <w:rPr>
          <w:rFonts w:ascii="Times New Roman" w:hAnsi="Times New Roman" w:eastAsia="宋体"/>
        </w:rPr>
        <w:t xml:space="preserve">            start_node = segment['start']</w:t>
      </w:r>
      <w:r>
        <w:rPr>
          <w:rFonts w:ascii="Times New Roman" w:hAnsi="Times New Roman" w:eastAsia="宋体"/>
        </w:rPr>
        <w:br w:type="textWrapping"/>
      </w:r>
      <w:r>
        <w:rPr>
          <w:rFonts w:ascii="Times New Roman" w:hAnsi="Times New Roman" w:eastAsia="宋体"/>
        </w:rPr>
        <w:t xml:space="preserve">            end_node = segment['end']</w:t>
      </w:r>
      <w:r>
        <w:rPr>
          <w:rFonts w:ascii="Times New Roman" w:hAnsi="Times New Roman" w:eastAsia="宋体"/>
        </w:rPr>
        <w:br w:type="textWrapping"/>
      </w:r>
      <w:r>
        <w:rPr>
          <w:rFonts w:ascii="Times New Roman" w:hAnsi="Times New Roman" w:eastAsia="宋体"/>
        </w:rPr>
        <w:t xml:space="preserve">            segment_resources = extract_resources_from_edge(start_node, end_node, dynamic_weight_graph)</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for resource in segment_resources:</w:t>
      </w:r>
      <w:r>
        <w:rPr>
          <w:rFonts w:ascii="Times New Roman" w:hAnsi="Times New Roman" w:eastAsia="宋体"/>
        </w:rPr>
        <w:br w:type="textWrapping"/>
      </w:r>
      <w:r>
        <w:rPr>
          <w:rFonts w:ascii="Times New Roman" w:hAnsi="Times New Roman" w:eastAsia="宋体"/>
        </w:rPr>
        <w:t xml:space="preserve">                if resource in critical_resources:</w:t>
      </w:r>
      <w:r>
        <w:rPr>
          <w:rFonts w:ascii="Times New Roman" w:hAnsi="Times New Roman" w:eastAsia="宋体"/>
        </w:rPr>
        <w:br w:type="textWrapping"/>
      </w:r>
      <w:r>
        <w:rPr>
          <w:rFonts w:ascii="Times New Roman" w:hAnsi="Times New Roman" w:eastAsia="宋体"/>
        </w:rPr>
        <w:t xml:space="preserve">                    # 计算预计到达时间</w:t>
      </w:r>
      <w:r>
        <w:rPr>
          <w:rFonts w:ascii="Times New Roman" w:hAnsi="Times New Roman" w:eastAsia="宋体"/>
        </w:rPr>
        <w:br w:type="textWrapping"/>
      </w:r>
      <w:r>
        <w:rPr>
          <w:rFonts w:ascii="Times New Roman" w:hAnsi="Times New Roman" w:eastAsia="宋体"/>
        </w:rPr>
        <w:t xml:space="preserve">                    distance = calculate_segment_length(start_node, end_node)</w:t>
      </w:r>
      <w:r>
        <w:rPr>
          <w:rFonts w:ascii="Times New Roman" w:hAnsi="Times New Roman" w:eastAsia="宋体"/>
        </w:rPr>
        <w:br w:type="textWrapping"/>
      </w:r>
      <w:r>
        <w:rPr>
          <w:rFonts w:ascii="Times New Roman" w:hAnsi="Times New Roman" w:eastAsia="宋体"/>
        </w:rPr>
        <w:t xml:space="preserve">                    eta = distance / current_speed if current_speed &gt; 0 else float('inf')</w:t>
      </w:r>
      <w:r>
        <w:rPr>
          <w:rFonts w:ascii="Times New Roman" w:hAnsi="Times New Roman" w:eastAsia="宋体"/>
        </w:rPr>
        <w:br w:type="textWrapping"/>
      </w:r>
      <w:r>
        <w:rPr>
          <w:rFonts w:ascii="Times New Roman" w:hAnsi="Times New Roman" w:eastAsia="宋体"/>
        </w:rPr>
        <w:t xml:space="preserve">                    entry_time = robot['current_time'] + eta</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计算占用持续时间</w:t>
      </w:r>
      <w:r>
        <w:rPr>
          <w:rFonts w:ascii="Times New Roman" w:hAnsi="Times New Roman" w:eastAsia="宋体"/>
        </w:rPr>
        <w:br w:type="textWrapping"/>
      </w:r>
      <w:r>
        <w:rPr>
          <w:rFonts w:ascii="Times New Roman" w:hAnsi="Times New Roman" w:eastAsia="宋体"/>
        </w:rPr>
        <w:t xml:space="preserve">                    occupancy_duration = estimate_occupancy_duration(robot, segment)</w:t>
      </w:r>
      <w:r>
        <w:rPr>
          <w:rFonts w:ascii="Times New Roman" w:hAnsi="Times New Roman" w:eastAsia="宋体"/>
        </w:rPr>
        <w:br w:type="textWrapping"/>
      </w:r>
      <w:r>
        <w:rPr>
          <w:rFonts w:ascii="Times New Roman" w:hAnsi="Times New Roman" w:eastAsia="宋体"/>
        </w:rPr>
        <w:t xml:space="preserve">                    exit_time = entry_time + occupancy_duration</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resource_occupancy[resource].append({</w:t>
      </w:r>
      <w:r>
        <w:rPr>
          <w:rFonts w:ascii="Times New Roman" w:hAnsi="Times New Roman" w:eastAsia="宋体"/>
        </w:rPr>
        <w:br w:type="textWrapping"/>
      </w:r>
      <w:r>
        <w:rPr>
          <w:rFonts w:ascii="Times New Roman" w:hAnsi="Times New Roman" w:eastAsia="宋体"/>
        </w:rPr>
        <w:t xml:space="preserve">                        'robot_id': robot_id,</w:t>
      </w:r>
      <w:r>
        <w:rPr>
          <w:rFonts w:ascii="Times New Roman" w:hAnsi="Times New Roman" w:eastAsia="宋体"/>
        </w:rPr>
        <w:br w:type="textWrapping"/>
      </w:r>
      <w:r>
        <w:rPr>
          <w:rFonts w:ascii="Times New Roman" w:hAnsi="Times New Roman" w:eastAsia="宋体"/>
        </w:rPr>
        <w:t xml:space="preserve">                        'entry_time': entry_time,</w:t>
      </w:r>
      <w:r>
        <w:rPr>
          <w:rFonts w:ascii="Times New Roman" w:hAnsi="Times New Roman" w:eastAsia="宋体"/>
        </w:rPr>
        <w:br w:type="textWrapping"/>
      </w:r>
      <w:r>
        <w:rPr>
          <w:rFonts w:ascii="Times New Roman" w:hAnsi="Times New Roman" w:eastAsia="宋体"/>
        </w:rPr>
        <w:t xml:space="preserve">                        'exit_time': exit_time,</w:t>
      </w:r>
      <w:r>
        <w:rPr>
          <w:rFonts w:ascii="Times New Roman" w:hAnsi="Times New Roman" w:eastAsia="宋体"/>
        </w:rPr>
        <w:br w:type="textWrapping"/>
      </w:r>
      <w:r>
        <w:rPr>
          <w:rFonts w:ascii="Times New Roman" w:hAnsi="Times New Roman" w:eastAsia="宋体"/>
        </w:rPr>
        <w:t xml:space="preserve">                        'priority': priority</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检测潜在冲突</w:t>
      </w:r>
      <w:r>
        <w:rPr>
          <w:rFonts w:ascii="Times New Roman" w:hAnsi="Times New Roman" w:eastAsia="宋体"/>
        </w:rPr>
        <w:br w:type="textWrapping"/>
      </w:r>
      <w:r>
        <w:rPr>
          <w:rFonts w:ascii="Times New Roman" w:hAnsi="Times New Roman" w:eastAsia="宋体"/>
        </w:rPr>
        <w:t xml:space="preserve">    for resource, schedules in resource_occupancy.items():</w:t>
      </w:r>
      <w:r>
        <w:rPr>
          <w:rFonts w:ascii="Times New Roman" w:hAnsi="Times New Roman" w:eastAsia="宋体"/>
        </w:rPr>
        <w:br w:type="textWrapping"/>
      </w:r>
      <w:r>
        <w:rPr>
          <w:rFonts w:ascii="Times New Roman" w:hAnsi="Times New Roman" w:eastAsia="宋体"/>
        </w:rPr>
        <w:t xml:space="preserve">        if len(schedules) &lt; 2:</w:t>
      </w:r>
      <w:r>
        <w:rPr>
          <w:rFonts w:ascii="Times New Roman" w:hAnsi="Times New Roman" w:eastAsia="宋体"/>
        </w:rPr>
        <w:br w:type="textWrapping"/>
      </w:r>
      <w:r>
        <w:rPr>
          <w:rFonts w:ascii="Times New Roman" w:hAnsi="Times New Roman" w:eastAsia="宋体"/>
        </w:rPr>
        <w:t xml:space="preserve">            continue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按进入时间排序</w:t>
      </w:r>
      <w:r>
        <w:rPr>
          <w:rFonts w:ascii="Times New Roman" w:hAnsi="Times New Roman" w:eastAsia="宋体"/>
        </w:rPr>
        <w:br w:type="textWrapping"/>
      </w:r>
      <w:r>
        <w:rPr>
          <w:rFonts w:ascii="Times New Roman" w:hAnsi="Times New Roman" w:eastAsia="宋体"/>
        </w:rPr>
        <w:t xml:space="preserve">        schedules.sort(key=lambda x: x['entry_time'])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for i in range(len(schedules) - 1):</w:t>
      </w:r>
      <w:r>
        <w:rPr>
          <w:rFonts w:ascii="Times New Roman" w:hAnsi="Times New Roman" w:eastAsia="宋体"/>
        </w:rPr>
        <w:br w:type="textWrapping"/>
      </w:r>
      <w:r>
        <w:rPr>
          <w:rFonts w:ascii="Times New Roman" w:hAnsi="Times New Roman" w:eastAsia="宋体"/>
        </w:rPr>
        <w:t xml:space="preserve">            current = schedules[i]</w:t>
      </w:r>
      <w:r>
        <w:rPr>
          <w:rFonts w:ascii="Times New Roman" w:hAnsi="Times New Roman" w:eastAsia="宋体"/>
        </w:rPr>
        <w:br w:type="textWrapping"/>
      </w:r>
      <w:r>
        <w:rPr>
          <w:rFonts w:ascii="Times New Roman" w:hAnsi="Times New Roman" w:eastAsia="宋体"/>
        </w:rPr>
        <w:t xml:space="preserve">            next_sched = schedules[i + 1]</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检查时间重叠</w:t>
      </w:r>
      <w:r>
        <w:rPr>
          <w:rFonts w:ascii="Times New Roman" w:hAnsi="Times New Roman" w:eastAsia="宋体"/>
        </w:rPr>
        <w:br w:type="textWrapping"/>
      </w:r>
      <w:r>
        <w:rPr>
          <w:rFonts w:ascii="Times New Roman" w:hAnsi="Times New Roman" w:eastAsia="宋体"/>
        </w:rPr>
        <w:t xml:space="preserve">            if current['exit_time'] &gt; next_sched['entry_time']:</w:t>
      </w:r>
      <w:r>
        <w:rPr>
          <w:rFonts w:ascii="Times New Roman" w:hAnsi="Times New Roman" w:eastAsia="宋体"/>
        </w:rPr>
        <w:br w:type="textWrapping"/>
      </w:r>
      <w:r>
        <w:rPr>
          <w:rFonts w:ascii="Times New Roman" w:hAnsi="Times New Roman" w:eastAsia="宋体"/>
        </w:rPr>
        <w:t xml:space="preserve">                overlap_start = max(current['entry_time'], next_sched['entry_time'])</w:t>
      </w:r>
      <w:r>
        <w:rPr>
          <w:rFonts w:ascii="Times New Roman" w:hAnsi="Times New Roman" w:eastAsia="宋体"/>
        </w:rPr>
        <w:br w:type="textWrapping"/>
      </w:r>
      <w:r>
        <w:rPr>
          <w:rFonts w:ascii="Times New Roman" w:hAnsi="Times New Roman" w:eastAsia="宋体"/>
        </w:rPr>
        <w:t xml:space="preserve">                overlap_end = min(current['exit_time'], next_sched['exit_time'])</w:t>
      </w:r>
      <w:r>
        <w:rPr>
          <w:rFonts w:ascii="Times New Roman" w:hAnsi="Times New Roman" w:eastAsia="宋体"/>
        </w:rPr>
        <w:br w:type="textWrapping"/>
      </w:r>
      <w:r>
        <w:rPr>
          <w:rFonts w:ascii="Times New Roman" w:hAnsi="Times New Roman" w:eastAsia="宋体"/>
        </w:rPr>
        <w:t xml:space="preserve">                overlap_duration = overlap_end - overlap_start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overlap_duration &gt; 2.0:</w:t>
      </w:r>
      <w:r>
        <w:rPr>
          <w:rFonts w:ascii="Times New Roman" w:hAnsi="Times New Roman" w:eastAsia="宋体"/>
        </w:rPr>
        <w:br w:type="textWrapping"/>
      </w:r>
      <w:r>
        <w:rPr>
          <w:rFonts w:ascii="Times New Roman" w:hAnsi="Times New Roman" w:eastAsia="宋体"/>
        </w:rPr>
        <w:t xml:space="preserve">                    conflict = {</w:t>
      </w:r>
      <w:r>
        <w:rPr>
          <w:rFonts w:ascii="Times New Roman" w:hAnsi="Times New Roman" w:eastAsia="宋体"/>
        </w:rPr>
        <w:br w:type="textWrapping"/>
      </w:r>
      <w:r>
        <w:rPr>
          <w:rFonts w:ascii="Times New Roman" w:hAnsi="Times New Roman" w:eastAsia="宋体"/>
        </w:rPr>
        <w:t xml:space="preserve">                        'resource': resource,</w:t>
      </w:r>
      <w:r>
        <w:rPr>
          <w:rFonts w:ascii="Times New Roman" w:hAnsi="Times New Roman" w:eastAsia="宋体"/>
        </w:rPr>
        <w:br w:type="textWrapping"/>
      </w:r>
      <w:r>
        <w:rPr>
          <w:rFonts w:ascii="Times New Roman" w:hAnsi="Times New Roman" w:eastAsia="宋体"/>
        </w:rPr>
        <w:t xml:space="preserve">                        'time': overlap_start,</w:t>
      </w:r>
      <w:r>
        <w:rPr>
          <w:rFonts w:ascii="Times New Roman" w:hAnsi="Times New Roman" w:eastAsia="宋体"/>
        </w:rPr>
        <w:br w:type="textWrapping"/>
      </w:r>
      <w:r>
        <w:rPr>
          <w:rFonts w:ascii="Times New Roman" w:hAnsi="Times New Roman" w:eastAsia="宋体"/>
        </w:rPr>
        <w:t xml:space="preserve">                        'robots': [current['robot_id'], next_sched['robot_id']],</w:t>
      </w:r>
      <w:r>
        <w:rPr>
          <w:rFonts w:ascii="Times New Roman" w:hAnsi="Times New Roman" w:eastAsia="宋体"/>
        </w:rPr>
        <w:br w:type="textWrapping"/>
      </w:r>
      <w:r>
        <w:rPr>
          <w:rFonts w:ascii="Times New Roman" w:hAnsi="Times New Roman" w:eastAsia="宋体"/>
        </w:rPr>
        <w:t xml:space="preserve">                        'duration': overlap_duration</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conflict_predictions.append(conflict)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生成解决方案</w:t>
      </w:r>
      <w:r>
        <w:rPr>
          <w:rFonts w:ascii="Times New Roman" w:hAnsi="Times New Roman" w:eastAsia="宋体"/>
        </w:rPr>
        <w:br w:type="textWrapping"/>
      </w:r>
      <w:r>
        <w:rPr>
          <w:rFonts w:ascii="Times New Roman" w:hAnsi="Times New Roman" w:eastAsia="宋体"/>
        </w:rPr>
        <w:t xml:space="preserve">                    resolution = generate_deadlock_resolution(</w:t>
      </w:r>
      <w:r>
        <w:rPr>
          <w:rFonts w:ascii="Times New Roman" w:hAnsi="Times New Roman" w:eastAsia="宋体"/>
        </w:rPr>
        <w:br w:type="textWrapping"/>
      </w:r>
      <w:r>
        <w:rPr>
          <w:rFonts w:ascii="Times New Roman" w:hAnsi="Times New Roman" w:eastAsia="宋体"/>
        </w:rPr>
        <w:t xml:space="preserve">                        current, next_sched, resource, robots_status, dynamic_weight_graph</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if resolution:</w:t>
      </w:r>
      <w:r>
        <w:rPr>
          <w:rFonts w:ascii="Times New Roman" w:hAnsi="Times New Roman" w:eastAsia="宋体"/>
        </w:rPr>
        <w:br w:type="textWrapping"/>
      </w:r>
      <w:r>
        <w:rPr>
          <w:rFonts w:ascii="Times New Roman" w:hAnsi="Times New Roman" w:eastAsia="宋体"/>
        </w:rPr>
        <w:t xml:space="preserve">                        resolution_plans.append(resolution)</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处理连锁冲突</w:t>
      </w:r>
      <w:r>
        <w:rPr>
          <w:rFonts w:ascii="Times New Roman" w:hAnsi="Times New Roman" w:eastAsia="宋体"/>
        </w:rPr>
        <w:br w:type="textWrapping"/>
      </w:r>
      <w:r>
        <w:rPr>
          <w:rFonts w:ascii="Times New Roman" w:hAnsi="Times New Roman" w:eastAsia="宋体"/>
        </w:rPr>
        <w:t xml:space="preserve">    chained_conflicts = analyze_conflict_chains(conflict_predictions)</w:t>
      </w:r>
      <w:r>
        <w:rPr>
          <w:rFonts w:ascii="Times New Roman" w:hAnsi="Times New Roman" w:eastAsia="宋体"/>
        </w:rPr>
        <w:br w:type="textWrapping"/>
      </w:r>
      <w:r>
        <w:rPr>
          <w:rFonts w:ascii="Times New Roman" w:hAnsi="Times New Roman" w:eastAsia="宋体"/>
        </w:rPr>
        <w:t xml:space="preserve">    for chain in chained_conflicts:</w:t>
      </w:r>
      <w:r>
        <w:rPr>
          <w:rFonts w:ascii="Times New Roman" w:hAnsi="Times New Roman" w:eastAsia="宋体"/>
        </w:rPr>
        <w:br w:type="textWrapping"/>
      </w:r>
      <w:r>
        <w:rPr>
          <w:rFonts w:ascii="Times New Roman" w:hAnsi="Times New Roman" w:eastAsia="宋体"/>
        </w:rPr>
        <w:t xml:space="preserve">        if len(chain) &gt; 2:</w:t>
      </w:r>
      <w:r>
        <w:rPr>
          <w:rFonts w:ascii="Times New Roman" w:hAnsi="Times New Roman" w:eastAsia="宋体"/>
        </w:rPr>
        <w:br w:type="textWrapping"/>
      </w:r>
      <w:r>
        <w:rPr>
          <w:rFonts w:ascii="Times New Roman" w:hAnsi="Times New Roman" w:eastAsia="宋体"/>
        </w:rPr>
        <w:t xml:space="preserve">            global_resolution = generate_global_resolution(chain, robots_status, dynamic_weight_graph)</w:t>
      </w:r>
      <w:r>
        <w:rPr>
          <w:rFonts w:ascii="Times New Roman" w:hAnsi="Times New Roman" w:eastAsia="宋体"/>
        </w:rPr>
        <w:br w:type="textWrapping"/>
      </w:r>
      <w:r>
        <w:rPr>
          <w:rFonts w:ascii="Times New Roman" w:hAnsi="Times New Roman" w:eastAsia="宋体"/>
        </w:rPr>
        <w:t xml:space="preserve">            if global_resolution:</w:t>
      </w:r>
      <w:r>
        <w:rPr>
          <w:rFonts w:ascii="Times New Roman" w:hAnsi="Times New Roman" w:eastAsia="宋体"/>
        </w:rPr>
        <w:br w:type="textWrapping"/>
      </w:r>
      <w:r>
        <w:rPr>
          <w:rFonts w:ascii="Times New Roman" w:hAnsi="Times New Roman" w:eastAsia="宋体"/>
        </w:rPr>
        <w:t xml:space="preserve">                resolution_plans.append(global_resolution)</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conflict_predictions, resolution_plans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online_replanning_with_spatiotemporal_corridor(current_robot, target_point, dynamic_weight_graph, emergency_event):</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融合时空走廊的在线实时重规划算法。</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current_position = current_robot['position']</w:t>
      </w:r>
      <w:r>
        <w:rPr>
          <w:rFonts w:ascii="Times New Roman" w:hAnsi="Times New Roman" w:eastAsia="宋体"/>
        </w:rPr>
        <w:br w:type="textWrapping"/>
      </w:r>
      <w:r>
        <w:rPr>
          <w:rFonts w:ascii="Times New Roman" w:hAnsi="Times New Roman" w:eastAsia="宋体"/>
        </w:rPr>
        <w:t xml:space="preserve">    robot_id = current_robot['id']</w:t>
      </w:r>
      <w:r>
        <w:rPr>
          <w:rFonts w:ascii="Times New Roman" w:hAnsi="Times New Roman" w:eastAsia="宋体"/>
        </w:rPr>
        <w:br w:type="textWrapping"/>
      </w:r>
      <w:r>
        <w:rPr>
          <w:rFonts w:ascii="Times New Roman" w:hAnsi="Times New Roman" w:eastAsia="宋体"/>
        </w:rPr>
        <w:t xml:space="preserve">    current_time = current_robot['current_time']</w:t>
      </w:r>
      <w:r>
        <w:rPr>
          <w:rFonts w:ascii="Times New Roman" w:hAnsi="Times New Roman" w:eastAsia="宋体"/>
        </w:rPr>
        <w:br w:type="textWrapping"/>
      </w:r>
      <w:r>
        <w:rPr>
          <w:rFonts w:ascii="Times New Roman" w:hAnsi="Times New Roman" w:eastAsia="宋体"/>
        </w:rPr>
        <w:t xml:space="preserve">    max_speed = current_robot['max_speed']</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构建时空状态图</w:t>
      </w:r>
      <w:r>
        <w:rPr>
          <w:rFonts w:ascii="Times New Roman" w:hAnsi="Times New Roman" w:eastAsia="宋体"/>
        </w:rPr>
        <w:br w:type="textWrapping"/>
      </w:r>
      <w:r>
        <w:rPr>
          <w:rFonts w:ascii="Times New Roman" w:hAnsi="Times New Roman" w:eastAsia="宋体"/>
        </w:rPr>
        <w:t xml:space="preserve">    spatiotemporal_graph = build_spatiotemporal_graph(</w:t>
      </w:r>
      <w:r>
        <w:rPr>
          <w:rFonts w:ascii="Times New Roman" w:hAnsi="Times New Roman" w:eastAsia="宋体"/>
        </w:rPr>
        <w:br w:type="textWrapping"/>
      </w:r>
      <w:r>
        <w:rPr>
          <w:rFonts w:ascii="Times New Roman" w:hAnsi="Times New Roman" w:eastAsia="宋体"/>
        </w:rPr>
        <w:t xml:space="preserve">        current_position, target_point, dynamic_weight_graph, current_time, max_speed</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获取机器人的时空走廊信息</w:t>
      </w:r>
      <w:r>
        <w:rPr>
          <w:rFonts w:ascii="Times New Roman" w:hAnsi="Times New Roman" w:eastAsia="宋体"/>
        </w:rPr>
        <w:br w:type="textWrapping"/>
      </w:r>
      <w:r>
        <w:rPr>
          <w:rFonts w:ascii="Times New Roman" w:hAnsi="Times New Roman" w:eastAsia="宋体"/>
        </w:rPr>
        <w:t xml:space="preserve">    other_corridors = get_other_robots_corridors(robot_id)</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突发事件影响</w:t>
      </w:r>
      <w:r>
        <w:rPr>
          <w:rFonts w:ascii="Times New Roman" w:hAnsi="Times New Roman" w:eastAsia="宋体"/>
        </w:rPr>
        <w:br w:type="textWrapping"/>
      </w:r>
      <w:r>
        <w:rPr>
          <w:rFonts w:ascii="Times New Roman" w:hAnsi="Times New Roman" w:eastAsia="宋体"/>
        </w:rPr>
        <w:t xml:space="preserve">    if emergency_event:</w:t>
      </w:r>
      <w:r>
        <w:rPr>
          <w:rFonts w:ascii="Times New Roman" w:hAnsi="Times New Roman" w:eastAsia="宋体"/>
        </w:rPr>
        <w:br w:type="textWrapping"/>
      </w:r>
      <w:r>
        <w:rPr>
          <w:rFonts w:ascii="Times New Roman" w:hAnsi="Times New Roman" w:eastAsia="宋体"/>
        </w:rPr>
        <w:t xml:space="preserve">        event_impact = assess_event_impact(emergency_event, spatiotemporal_graph)</w:t>
      </w:r>
      <w:r>
        <w:rPr>
          <w:rFonts w:ascii="Times New Roman" w:hAnsi="Times New Roman" w:eastAsia="宋体"/>
        </w:rPr>
        <w:br w:type="textWrapping"/>
      </w:r>
      <w:r>
        <w:rPr>
          <w:rFonts w:ascii="Times New Roman" w:hAnsi="Times New Roman" w:eastAsia="宋体"/>
        </w:rPr>
        <w:t xml:space="preserve">        apply_impact_to_graph(spatiotemporal_graph, event_impact)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时空A*搜索</w:t>
      </w:r>
      <w:r>
        <w:rPr>
          <w:rFonts w:ascii="Times New Roman" w:hAnsi="Times New Roman" w:eastAsia="宋体"/>
        </w:rPr>
        <w:br w:type="textWrapping"/>
      </w:r>
      <w:r>
        <w:rPr>
          <w:rFonts w:ascii="Times New Roman" w:hAnsi="Times New Roman" w:eastAsia="宋体"/>
        </w:rPr>
        <w:t xml:space="preserve">    start_state = (current_position, current_time)</w:t>
      </w:r>
      <w:r>
        <w:rPr>
          <w:rFonts w:ascii="Times New Roman" w:hAnsi="Times New Roman" w:eastAsia="宋体"/>
        </w:rPr>
        <w:br w:type="textWrapping"/>
      </w:r>
      <w:r>
        <w:rPr>
          <w:rFonts w:ascii="Times New Roman" w:hAnsi="Times New Roman" w:eastAsia="宋体"/>
        </w:rPr>
        <w:t xml:space="preserve">    goal_state = (target_point, None)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open_set = []</w:t>
      </w:r>
      <w:r>
        <w:rPr>
          <w:rFonts w:ascii="Times New Roman" w:hAnsi="Times New Roman" w:eastAsia="宋体"/>
        </w:rPr>
        <w:br w:type="textWrapping"/>
      </w:r>
      <w:r>
        <w:rPr>
          <w:rFonts w:ascii="Times New Roman" w:hAnsi="Times New Roman" w:eastAsia="宋体"/>
        </w:rPr>
        <w:t xml:space="preserve">    heapq.heappush(open_set, (0, start_state))</w:t>
      </w:r>
      <w:r>
        <w:rPr>
          <w:rFonts w:ascii="Times New Roman" w:hAnsi="Times New Roman" w:eastAsia="宋体"/>
        </w:rPr>
        <w:br w:type="textWrapping"/>
      </w:r>
      <w:r>
        <w:rPr>
          <w:rFonts w:ascii="Times New Roman" w:hAnsi="Times New Roman" w:eastAsia="宋体"/>
        </w:rPr>
        <w:t xml:space="preserve">    came_from = {}</w:t>
      </w:r>
      <w:r>
        <w:rPr>
          <w:rFonts w:ascii="Times New Roman" w:hAnsi="Times New Roman" w:eastAsia="宋体"/>
        </w:rPr>
        <w:br w:type="textWrapping"/>
      </w:r>
      <w:r>
        <w:rPr>
          <w:rFonts w:ascii="Times New Roman" w:hAnsi="Times New Roman" w:eastAsia="宋体"/>
        </w:rPr>
        <w:t xml:space="preserve">    g_score = {start_state: 0}</w:t>
      </w:r>
      <w:r>
        <w:rPr>
          <w:rFonts w:ascii="Times New Roman" w:hAnsi="Times New Roman" w:eastAsia="宋体"/>
        </w:rPr>
        <w:br w:type="textWrapping"/>
      </w:r>
      <w:r>
        <w:rPr>
          <w:rFonts w:ascii="Times New Roman" w:hAnsi="Times New Roman" w:eastAsia="宋体"/>
        </w:rPr>
        <w:t xml:space="preserve">    f_score = {start_state: heuristic_cost_estimate(start_state, goal_state)}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while open_set:</w:t>
      </w:r>
      <w:r>
        <w:rPr>
          <w:rFonts w:ascii="Times New Roman" w:hAnsi="Times New Roman" w:eastAsia="宋体"/>
        </w:rPr>
        <w:br w:type="textWrapping"/>
      </w:r>
      <w:r>
        <w:rPr>
          <w:rFonts w:ascii="Times New Roman" w:hAnsi="Times New Roman" w:eastAsia="宋体"/>
        </w:rPr>
        <w:t xml:space="preserve">        current_f, current = heapq.heappop(open_set)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is_goal_state(current, goal_state):</w:t>
      </w:r>
      <w:r>
        <w:rPr>
          <w:rFonts w:ascii="Times New Roman" w:hAnsi="Times New Roman" w:eastAsia="宋体"/>
        </w:rPr>
        <w:br w:type="textWrapping"/>
      </w:r>
      <w:r>
        <w:rPr>
          <w:rFonts w:ascii="Times New Roman" w:hAnsi="Times New Roman" w:eastAsia="宋体"/>
        </w:rPr>
        <w:t xml:space="preserve">            # 重构路径</w:t>
      </w:r>
      <w:r>
        <w:rPr>
          <w:rFonts w:ascii="Times New Roman" w:hAnsi="Times New Roman" w:eastAsia="宋体"/>
        </w:rPr>
        <w:br w:type="textWrapping"/>
      </w:r>
      <w:r>
        <w:rPr>
          <w:rFonts w:ascii="Times New Roman" w:hAnsi="Times New Roman" w:eastAsia="宋体"/>
        </w:rPr>
        <w:t xml:space="preserve">            path = reconstruct_path(came_from, current)</w:t>
      </w:r>
      <w:r>
        <w:rPr>
          <w:rFonts w:ascii="Times New Roman" w:hAnsi="Times New Roman" w:eastAsia="宋体"/>
        </w:rPr>
        <w:br w:type="textWrapping"/>
      </w:r>
      <w:r>
        <w:rPr>
          <w:rFonts w:ascii="Times New Roman" w:hAnsi="Times New Roman" w:eastAsia="宋体"/>
        </w:rPr>
        <w:t xml:space="preserve">            spatiotemporal_corridor = extract_corridor_from_path(path)</w:t>
      </w:r>
      <w:r>
        <w:rPr>
          <w:rFonts w:ascii="Times New Roman" w:hAnsi="Times New Roman" w:eastAsia="宋体"/>
        </w:rPr>
        <w:br w:type="textWrapping"/>
      </w:r>
      <w:r>
        <w:rPr>
          <w:rFonts w:ascii="Times New Roman" w:hAnsi="Times New Roman" w:eastAsia="宋体"/>
        </w:rPr>
        <w:t xml:space="preserve">            return path, spatiotemporal_corridor</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生成后继状态</w:t>
      </w:r>
      <w:r>
        <w:rPr>
          <w:rFonts w:ascii="Times New Roman" w:hAnsi="Times New Roman" w:eastAsia="宋体"/>
        </w:rPr>
        <w:br w:type="textWrapping"/>
      </w:r>
      <w:r>
        <w:rPr>
          <w:rFonts w:ascii="Times New Roman" w:hAnsi="Times New Roman" w:eastAsia="宋体"/>
        </w:rPr>
        <w:t xml:space="preserve">        for neighbor in get_spatiotemporal_neighbors(current, spatiotemporal_graph, other_corridors):</w:t>
      </w:r>
      <w:r>
        <w:rPr>
          <w:rFonts w:ascii="Times New Roman" w:hAnsi="Times New Roman" w:eastAsia="宋体"/>
        </w:rPr>
        <w:br w:type="textWrapping"/>
      </w:r>
      <w:r>
        <w:rPr>
          <w:rFonts w:ascii="Times New Roman" w:hAnsi="Times New Roman" w:eastAsia="宋体"/>
        </w:rPr>
        <w:t xml:space="preserve">            tentative_g = g_score[current] + calculate_spatiotemporal_cost(current, neighbor, spatiotemporal_graph)</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neighbor not in g_score or tentative_g &lt; g_score[neighbor]:</w:t>
      </w:r>
      <w:r>
        <w:rPr>
          <w:rFonts w:ascii="Times New Roman" w:hAnsi="Times New Roman" w:eastAsia="宋体"/>
        </w:rPr>
        <w:br w:type="textWrapping"/>
      </w:r>
      <w:r>
        <w:rPr>
          <w:rFonts w:ascii="Times New Roman" w:hAnsi="Times New Roman" w:eastAsia="宋体"/>
        </w:rPr>
        <w:t xml:space="preserve">                came_from[neighbor] = current</w:t>
      </w:r>
      <w:r>
        <w:rPr>
          <w:rFonts w:ascii="Times New Roman" w:hAnsi="Times New Roman" w:eastAsia="宋体"/>
        </w:rPr>
        <w:br w:type="textWrapping"/>
      </w:r>
      <w:r>
        <w:rPr>
          <w:rFonts w:ascii="Times New Roman" w:hAnsi="Times New Roman" w:eastAsia="宋体"/>
        </w:rPr>
        <w:t xml:space="preserve">                g_score[neighbor] = tentative_g</w:t>
      </w:r>
      <w:r>
        <w:rPr>
          <w:rFonts w:ascii="Times New Roman" w:hAnsi="Times New Roman" w:eastAsia="宋体"/>
        </w:rPr>
        <w:br w:type="textWrapping"/>
      </w:r>
      <w:r>
        <w:rPr>
          <w:rFonts w:ascii="Times New Roman" w:hAnsi="Times New Roman" w:eastAsia="宋体"/>
        </w:rPr>
        <w:t xml:space="preserve">                f_score[neighbor] = tentative_g + heuristic_cost_estimate(neighbor, goal_state)</w:t>
      </w:r>
      <w:r>
        <w:rPr>
          <w:rFonts w:ascii="Times New Roman" w:hAnsi="Times New Roman" w:eastAsia="宋体"/>
        </w:rPr>
        <w:br w:type="textWrapping"/>
      </w:r>
      <w:r>
        <w:rPr>
          <w:rFonts w:ascii="Times New Roman" w:hAnsi="Times New Roman" w:eastAsia="宋体"/>
        </w:rPr>
        <w:t xml:space="preserve">                heapq.heappush(open_set, (f_score[neighbor], neighbor))</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如果找不到路径，尝试放宽约束</w:t>
      </w:r>
      <w:r>
        <w:rPr>
          <w:rFonts w:ascii="Times New Roman" w:hAnsi="Times New Roman" w:eastAsia="宋体"/>
        </w:rPr>
        <w:br w:type="textWrapping"/>
      </w:r>
      <w:r>
        <w:rPr>
          <w:rFonts w:ascii="Times New Roman" w:hAnsi="Times New Roman" w:eastAsia="宋体"/>
        </w:rPr>
        <w:t xml:space="preserve">    relaxed_corridor = relax_temporal_constraints(spatiotemporal_graph, other_corridors)</w:t>
      </w:r>
      <w:r>
        <w:rPr>
          <w:rFonts w:ascii="Times New Roman" w:hAnsi="Times New Roman" w:eastAsia="宋体"/>
        </w:rPr>
        <w:br w:type="textWrapping"/>
      </w:r>
      <w:r>
        <w:rPr>
          <w:rFonts w:ascii="Times New Roman" w:hAnsi="Times New Roman" w:eastAsia="宋体"/>
        </w:rPr>
        <w:t xml:space="preserve">    if relaxed_corridor:</w:t>
      </w:r>
      <w:r>
        <w:rPr>
          <w:rFonts w:ascii="Times New Roman" w:hAnsi="Times New Roman" w:eastAsia="宋体"/>
        </w:rPr>
        <w:br w:type="textWrapping"/>
      </w:r>
      <w:r>
        <w:rPr>
          <w:rFonts w:ascii="Times New Roman" w:hAnsi="Times New Roman" w:eastAsia="宋体"/>
        </w:rPr>
        <w:t xml:space="preserve">        fallback_path = find_path_in_relaxed_corridor(current_position, target_point, relaxed_corridor)</w:t>
      </w:r>
      <w:r>
        <w:rPr>
          <w:rFonts w:ascii="Times New Roman" w:hAnsi="Times New Roman" w:eastAsia="宋体"/>
        </w:rPr>
        <w:br w:type="textWrapping"/>
      </w:r>
      <w:r>
        <w:rPr>
          <w:rFonts w:ascii="Times New Roman" w:hAnsi="Times New Roman" w:eastAsia="宋体"/>
        </w:rPr>
        <w:t xml:space="preserve">        if fallback_path:</w:t>
      </w:r>
      <w:r>
        <w:rPr>
          <w:rFonts w:ascii="Times New Roman" w:hAnsi="Times New Roman" w:eastAsia="宋体"/>
        </w:rPr>
        <w:br w:type="textWrapping"/>
      </w:r>
      <w:r>
        <w:rPr>
          <w:rFonts w:ascii="Times New Roman" w:hAnsi="Times New Roman" w:eastAsia="宋体"/>
        </w:rPr>
        <w:t xml:space="preserve">            return fallback_path, relaxed_corridor</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None, None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predict_obstacle_trajectory(obstacle_history, map_semantics):</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预测动态障碍物轨迹并识别其意图。</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predictions =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for obstacle in obstacle_history:</w:t>
      </w:r>
      <w:r>
        <w:rPr>
          <w:rFonts w:ascii="Times New Roman" w:hAnsi="Times New Roman" w:eastAsia="宋体"/>
        </w:rPr>
        <w:br w:type="textWrapping"/>
      </w:r>
      <w:r>
        <w:rPr>
          <w:rFonts w:ascii="Times New Roman" w:hAnsi="Times New Roman" w:eastAsia="宋体"/>
        </w:rPr>
        <w:t xml:space="preserve">        obs_id = obstacle['id']</w:t>
      </w:r>
      <w:r>
        <w:rPr>
          <w:rFonts w:ascii="Times New Roman" w:hAnsi="Times New Roman" w:eastAsia="宋体"/>
        </w:rPr>
        <w:br w:type="textWrapping"/>
      </w:r>
      <w:r>
        <w:rPr>
          <w:rFonts w:ascii="Times New Roman" w:hAnsi="Times New Roman" w:eastAsia="宋体"/>
        </w:rPr>
        <w:t xml:space="preserve">        obs_type = obstacle['type']</w:t>
      </w:r>
      <w:r>
        <w:rPr>
          <w:rFonts w:ascii="Times New Roman" w:hAnsi="Times New Roman" w:eastAsia="宋体"/>
        </w:rPr>
        <w:br w:type="textWrapping"/>
      </w:r>
      <w:r>
        <w:rPr>
          <w:rFonts w:ascii="Times New Roman" w:hAnsi="Times New Roman" w:eastAsia="宋体"/>
        </w:rPr>
        <w:t xml:space="preserve">        trajectory = obstacle['trajectory']</w:t>
      </w:r>
      <w:r>
        <w:rPr>
          <w:rFonts w:ascii="Times New Roman" w:hAnsi="Times New Roman" w:eastAsia="宋体"/>
        </w:rPr>
        <w:br w:type="textWrapping"/>
      </w:r>
      <w:r>
        <w:rPr>
          <w:rFonts w:ascii="Times New Roman" w:hAnsi="Times New Roman" w:eastAsia="宋体"/>
        </w:rPr>
        <w:t xml:space="preserve">        semantic_hints = obstacle.get('semantic_hints',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数据预处理</w:t>
      </w:r>
      <w:r>
        <w:rPr>
          <w:rFonts w:ascii="Times New Roman" w:hAnsi="Times New Roman" w:eastAsia="宋体"/>
        </w:rPr>
        <w:br w:type="textWrapping"/>
      </w:r>
      <w:r>
        <w:rPr>
          <w:rFonts w:ascii="Times New Roman" w:hAnsi="Times New Roman" w:eastAsia="宋体"/>
        </w:rPr>
        <w:t xml:space="preserve">        processed_trajectory = preprocess_trajectory_data(trajectory)</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len(processed_trajectory) &lt; 3:</w:t>
      </w:r>
      <w:r>
        <w:rPr>
          <w:rFonts w:ascii="Times New Roman" w:hAnsi="Times New Roman" w:eastAsia="宋体"/>
        </w:rPr>
        <w:br w:type="textWrapping"/>
      </w:r>
      <w:r>
        <w:rPr>
          <w:rFonts w:ascii="Times New Roman" w:hAnsi="Times New Roman" w:eastAsia="宋体"/>
        </w:rPr>
        <w:t xml:space="preserve">            continue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提取轨迹特征</w:t>
      </w:r>
      <w:r>
        <w:rPr>
          <w:rFonts w:ascii="Times New Roman" w:hAnsi="Times New Roman" w:eastAsia="宋体"/>
        </w:rPr>
        <w:br w:type="textWrapping"/>
      </w:r>
      <w:r>
        <w:rPr>
          <w:rFonts w:ascii="Times New Roman" w:hAnsi="Times New Roman" w:eastAsia="宋体"/>
        </w:rPr>
        <w:t xml:space="preserve">        features = extract_trajectory_features(processed_trajectory)</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基于LSTM的轨迹预测</w:t>
      </w:r>
      <w:r>
        <w:rPr>
          <w:rFonts w:ascii="Times New Roman" w:hAnsi="Times New Roman" w:eastAsia="宋体"/>
        </w:rPr>
        <w:br w:type="textWrapping"/>
      </w:r>
      <w:r>
        <w:rPr>
          <w:rFonts w:ascii="Times New Roman" w:hAnsi="Times New Roman" w:eastAsia="宋体"/>
        </w:rPr>
        <w:t xml:space="preserve">        if obs_type in ['行人', '医护人员']:</w:t>
      </w:r>
      <w:r>
        <w:rPr>
          <w:rFonts w:ascii="Times New Roman" w:hAnsi="Times New Roman" w:eastAsia="宋体"/>
        </w:rPr>
        <w:br w:type="textWrapping"/>
      </w:r>
      <w:r>
        <w:rPr>
          <w:rFonts w:ascii="Times New Roman" w:hAnsi="Times New Roman" w:eastAsia="宋体"/>
        </w:rPr>
        <w:t xml:space="preserve">            predicted_trajectories = lstm_based_prediction(processed_trajectory, obs_type)</w:t>
      </w:r>
      <w:r>
        <w:rPr>
          <w:rFonts w:ascii="Times New Roman" w:hAnsi="Times New Roman" w:eastAsia="宋体"/>
        </w:rPr>
        <w:br w:type="textWrapping"/>
      </w:r>
      <w:r>
        <w:rPr>
          <w:rFonts w:ascii="Times New Roman" w:hAnsi="Times New Roman" w:eastAsia="宋体"/>
        </w:rPr>
        <w:t xml:space="preserve">        elif obs_type in ['病床', '轮椅']:</w:t>
      </w:r>
      <w:r>
        <w:rPr>
          <w:rFonts w:ascii="Times New Roman" w:hAnsi="Times New Roman" w:eastAsia="宋体"/>
        </w:rPr>
        <w:br w:type="textWrapping"/>
      </w:r>
      <w:r>
        <w:rPr>
          <w:rFonts w:ascii="Times New Roman" w:hAnsi="Times New Roman" w:eastAsia="宋体"/>
        </w:rPr>
        <w:t xml:space="preserve">            predicted_trajectories = physics_based_prediction(processed_trajectory, obs_type)</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predicted_trajectories = linear_extrapolation_prediction(processed_trajectory)</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意图识别</w:t>
      </w:r>
      <w:r>
        <w:rPr>
          <w:rFonts w:ascii="Times New Roman" w:hAnsi="Times New Roman" w:eastAsia="宋体"/>
        </w:rPr>
        <w:br w:type="textWrapping"/>
      </w:r>
      <w:r>
        <w:rPr>
          <w:rFonts w:ascii="Times New Roman" w:hAnsi="Times New Roman" w:eastAsia="宋体"/>
        </w:rPr>
        <w:t xml:space="preserve">        intent_probabilities = identify_obstacle_intent(features, map_semantics, semantic_hints)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生成概率性轨迹预测</w:t>
      </w:r>
      <w:r>
        <w:rPr>
          <w:rFonts w:ascii="Times New Roman" w:hAnsi="Times New Roman" w:eastAsia="宋体"/>
        </w:rPr>
        <w:br w:type="textWrapping"/>
      </w:r>
      <w:r>
        <w:rPr>
          <w:rFonts w:ascii="Times New Roman" w:hAnsi="Times New Roman" w:eastAsia="宋体"/>
        </w:rPr>
        <w:t xml:space="preserve">        probable_trajectories = []</w:t>
      </w:r>
      <w:r>
        <w:rPr>
          <w:rFonts w:ascii="Times New Roman" w:hAnsi="Times New Roman" w:eastAsia="宋体"/>
        </w:rPr>
        <w:br w:type="textWrapping"/>
      </w:r>
      <w:r>
        <w:rPr>
          <w:rFonts w:ascii="Times New Roman" w:hAnsi="Times New Roman" w:eastAsia="宋体"/>
        </w:rPr>
        <w:t xml:space="preserve">        for traj in predicted_trajectories:</w:t>
      </w:r>
      <w:r>
        <w:rPr>
          <w:rFonts w:ascii="Times New Roman" w:hAnsi="Times New Roman" w:eastAsia="宋体"/>
        </w:rPr>
        <w:br w:type="textWrapping"/>
      </w:r>
      <w:r>
        <w:rPr>
          <w:rFonts w:ascii="Times New Roman" w:hAnsi="Times New Roman" w:eastAsia="宋体"/>
        </w:rPr>
        <w:t xml:space="preserve">            probability = calculate_trajectory_probability(traj, intent_probabilities, map_semantics)</w:t>
      </w:r>
      <w:r>
        <w:rPr>
          <w:rFonts w:ascii="Times New Roman" w:hAnsi="Times New Roman" w:eastAsia="宋体"/>
        </w:rPr>
        <w:br w:type="textWrapping"/>
      </w:r>
      <w:r>
        <w:rPr>
          <w:rFonts w:ascii="Times New Roman" w:hAnsi="Times New Roman" w:eastAsia="宋体"/>
        </w:rPr>
        <w:t xml:space="preserve">            time_horizon = len(traj) * 0.5</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probable_trajectories.append({</w:t>
      </w:r>
      <w:r>
        <w:rPr>
          <w:rFonts w:ascii="Times New Roman" w:hAnsi="Times New Roman" w:eastAsia="宋体"/>
        </w:rPr>
        <w:br w:type="textWrapping"/>
      </w:r>
      <w:r>
        <w:rPr>
          <w:rFonts w:ascii="Times New Roman" w:hAnsi="Times New Roman" w:eastAsia="宋体"/>
        </w:rPr>
        <w:t xml:space="preserve">                'trajectory': traj,</w:t>
      </w:r>
      <w:r>
        <w:rPr>
          <w:rFonts w:ascii="Times New Roman" w:hAnsi="Times New Roman" w:eastAsia="宋体"/>
        </w:rPr>
        <w:br w:type="textWrapping"/>
      </w:r>
      <w:r>
        <w:rPr>
          <w:rFonts w:ascii="Times New Roman" w:hAnsi="Times New Roman" w:eastAsia="宋体"/>
        </w:rPr>
        <w:t xml:space="preserve">                'probability': probability,</w:t>
      </w:r>
      <w:r>
        <w:rPr>
          <w:rFonts w:ascii="Times New Roman" w:hAnsi="Times New Roman" w:eastAsia="宋体"/>
        </w:rPr>
        <w:br w:type="textWrapping"/>
      </w:r>
      <w:r>
        <w:rPr>
          <w:rFonts w:ascii="Times New Roman" w:hAnsi="Times New Roman" w:eastAsia="宋体"/>
        </w:rPr>
        <w:t xml:space="preserve">                'time_horizon': time_horizon</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排序并选择最可能的轨迹</w:t>
      </w:r>
      <w:r>
        <w:rPr>
          <w:rFonts w:ascii="Times New Roman" w:hAnsi="Times New Roman" w:eastAsia="宋体"/>
        </w:rPr>
        <w:br w:type="textWrapping"/>
      </w:r>
      <w:r>
        <w:rPr>
          <w:rFonts w:ascii="Times New Roman" w:hAnsi="Times New Roman" w:eastAsia="宋体"/>
        </w:rPr>
        <w:t xml:space="preserve">        probable_trajectories.sort(key=lambda x: x['probability'], reverse=True)</w:t>
      </w:r>
      <w:r>
        <w:rPr>
          <w:rFonts w:ascii="Times New Roman" w:hAnsi="Times New Roman" w:eastAsia="宋体"/>
        </w:rPr>
        <w:br w:type="textWrapping"/>
      </w:r>
      <w:r>
        <w:rPr>
          <w:rFonts w:ascii="Times New Roman" w:hAnsi="Times New Roman" w:eastAsia="宋体"/>
        </w:rPr>
        <w:t xml:space="preserve">        top_trajectories = probable_trajectories[:3]</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确定最可能意图</w:t>
      </w:r>
      <w:r>
        <w:rPr>
          <w:rFonts w:ascii="Times New Roman" w:hAnsi="Times New Roman" w:eastAsia="宋体"/>
        </w:rPr>
        <w:br w:type="textWrapping"/>
      </w:r>
      <w:r>
        <w:rPr>
          <w:rFonts w:ascii="Times New Roman" w:hAnsi="Times New Roman" w:eastAsia="宋体"/>
        </w:rPr>
        <w:t xml:space="preserve">        primary_intent = max(intent_probabilities.items(), key=lambda x: x[1])[0]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predictions.append({</w:t>
      </w:r>
      <w:r>
        <w:rPr>
          <w:rFonts w:ascii="Times New Roman" w:hAnsi="Times New Roman" w:eastAsia="宋体"/>
        </w:rPr>
        <w:br w:type="textWrapping"/>
      </w:r>
      <w:r>
        <w:rPr>
          <w:rFonts w:ascii="Times New Roman" w:hAnsi="Times New Roman" w:eastAsia="宋体"/>
        </w:rPr>
        <w:t xml:space="preserve">            'obstacle_id': obs_id,</w:t>
      </w:r>
      <w:r>
        <w:rPr>
          <w:rFonts w:ascii="Times New Roman" w:hAnsi="Times New Roman" w:eastAsia="宋体"/>
        </w:rPr>
        <w:br w:type="textWrapping"/>
      </w:r>
      <w:r>
        <w:rPr>
          <w:rFonts w:ascii="Times New Roman" w:hAnsi="Times New Roman" w:eastAsia="宋体"/>
        </w:rPr>
        <w:t xml:space="preserve">            'predicted_trajectories': top_trajectories,</w:t>
      </w:r>
      <w:r>
        <w:rPr>
          <w:rFonts w:ascii="Times New Roman" w:hAnsi="Times New Roman" w:eastAsia="宋体"/>
        </w:rPr>
        <w:br w:type="textWrapping"/>
      </w:r>
      <w:r>
        <w:rPr>
          <w:rFonts w:ascii="Times New Roman" w:hAnsi="Times New Roman" w:eastAsia="宋体"/>
        </w:rPr>
        <w:t xml:space="preserve">            'primary_intent': primary_intent,</w:t>
      </w:r>
      <w:r>
        <w:rPr>
          <w:rFonts w:ascii="Times New Roman" w:hAnsi="Times New Roman" w:eastAsia="宋体"/>
        </w:rPr>
        <w:br w:type="textWrapping"/>
      </w:r>
      <w:r>
        <w:rPr>
          <w:rFonts w:ascii="Times New Roman" w:hAnsi="Times New Roman" w:eastAsia="宋体"/>
        </w:rPr>
        <w:t xml:space="preserve">            'intent_probabilities': intent_probabilities,</w:t>
      </w:r>
      <w:r>
        <w:rPr>
          <w:rFonts w:ascii="Times New Roman" w:hAnsi="Times New Roman" w:eastAsia="宋体"/>
        </w:rPr>
        <w:br w:type="textWrapping"/>
      </w:r>
      <w:r>
        <w:rPr>
          <w:rFonts w:ascii="Times New Roman" w:hAnsi="Times New Roman" w:eastAsia="宋体"/>
        </w:rPr>
        <w:t xml:space="preserve">            'confidence_score': calculate_prediction_confidence(features, top_trajectories)</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predictions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optimize_parameters_from_conflict_replay(conflict_logs, current_parameters):</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基于冲突回放数据优化路径规划参数。</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optimized_parameters = current_parameters.copy()</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for conflict in conflict_logs:</w:t>
      </w:r>
      <w:r>
        <w:rPr>
          <w:rFonts w:ascii="Times New Roman" w:hAnsi="Times New Roman" w:eastAsia="宋体"/>
        </w:rPr>
        <w:br w:type="textWrapping"/>
      </w:r>
      <w:r>
        <w:rPr>
          <w:rFonts w:ascii="Times New Roman" w:hAnsi="Times New Roman" w:eastAsia="宋体"/>
        </w:rPr>
        <w:t xml:space="preserve">        conflict_id = conflict['id']</w:t>
      </w:r>
      <w:r>
        <w:rPr>
          <w:rFonts w:ascii="Times New Roman" w:hAnsi="Times New Roman" w:eastAsia="宋体"/>
        </w:rPr>
        <w:br w:type="textWrapping"/>
      </w:r>
      <w:r>
        <w:rPr>
          <w:rFonts w:ascii="Times New Roman" w:hAnsi="Times New Roman" w:eastAsia="宋体"/>
        </w:rPr>
        <w:t xml:space="preserve">        conflict_type = conflict['type']</w:t>
      </w:r>
      <w:r>
        <w:rPr>
          <w:rFonts w:ascii="Times New Roman" w:hAnsi="Times New Roman" w:eastAsia="宋体"/>
        </w:rPr>
        <w:br w:type="textWrapping"/>
      </w:r>
      <w:r>
        <w:rPr>
          <w:rFonts w:ascii="Times New Roman" w:hAnsi="Times New Roman" w:eastAsia="宋体"/>
        </w:rPr>
        <w:t xml:space="preserve">        scenario_data = conflict['scenario_data']</w:t>
      </w:r>
      <w:r>
        <w:rPr>
          <w:rFonts w:ascii="Times New Roman" w:hAnsi="Times New Roman" w:eastAsia="宋体"/>
        </w:rPr>
        <w:br w:type="textWrapping"/>
      </w:r>
      <w:r>
        <w:rPr>
          <w:rFonts w:ascii="Times New Roman" w:hAnsi="Times New Roman" w:eastAsia="宋体"/>
        </w:rPr>
        <w:t xml:space="preserve">        outcome = conflict['outcome']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回放冲突场景</w:t>
      </w:r>
      <w:r>
        <w:rPr>
          <w:rFonts w:ascii="Times New Roman" w:hAnsi="Times New Roman" w:eastAsia="宋体"/>
        </w:rPr>
        <w:br w:type="textWrapping"/>
      </w:r>
      <w:r>
        <w:rPr>
          <w:rFonts w:ascii="Times New Roman" w:hAnsi="Times New Roman" w:eastAsia="宋体"/>
        </w:rPr>
        <w:t xml:space="preserve">        replayed_scenario = replay_conflict_scenario(scenario_data, current_parameters)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提取关键特征</w:t>
      </w:r>
      <w:r>
        <w:rPr>
          <w:rFonts w:ascii="Times New Roman" w:hAnsi="Times New Roman" w:eastAsia="宋体"/>
        </w:rPr>
        <w:br w:type="textWrapping"/>
      </w:r>
      <w:r>
        <w:rPr>
          <w:rFonts w:ascii="Times New Roman" w:hAnsi="Times New Roman" w:eastAsia="宋体"/>
        </w:rPr>
        <w:t xml:space="preserve">        features = extract_conflict_features(replayed_scenario)</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参数敏感度分析</w:t>
      </w:r>
      <w:r>
        <w:rPr>
          <w:rFonts w:ascii="Times New Roman" w:hAnsi="Times New Roman" w:eastAsia="宋体"/>
        </w:rPr>
        <w:br w:type="textWrapping"/>
      </w:r>
      <w:r>
        <w:rPr>
          <w:rFonts w:ascii="Times New Roman" w:hAnsi="Times New Roman" w:eastAsia="宋体"/>
        </w:rPr>
        <w:t xml:space="preserve">        parameter_sensitivities = analyze_parameter_sensitivity(current_parameters, replayed_scenario)</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梯度下降优化</w:t>
      </w:r>
      <w:r>
        <w:rPr>
          <w:rFonts w:ascii="Times New Roman" w:hAnsi="Times New Roman" w:eastAsia="宋体"/>
        </w:rPr>
        <w:br w:type="textWrapping"/>
      </w:r>
      <w:r>
        <w:rPr>
          <w:rFonts w:ascii="Times New Roman" w:hAnsi="Times New Roman" w:eastAsia="宋体"/>
        </w:rPr>
        <w:t xml:space="preserve">        learning_rate = 0.01</w:t>
      </w:r>
      <w:r>
        <w:rPr>
          <w:rFonts w:ascii="Times New Roman" w:hAnsi="Times New Roman" w:eastAsia="宋体"/>
        </w:rPr>
        <w:br w:type="textWrapping"/>
      </w:r>
      <w:r>
        <w:rPr>
          <w:rFonts w:ascii="Times New Roman" w:hAnsi="Times New Roman" w:eastAsia="宋体"/>
        </w:rPr>
        <w:t xml:space="preserve">        iterations = 100</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for _ in range(iterations):</w:t>
      </w:r>
      <w:r>
        <w:rPr>
          <w:rFonts w:ascii="Times New Roman" w:hAnsi="Times New Roman" w:eastAsia="宋体"/>
        </w:rPr>
        <w:br w:type="textWrapping"/>
      </w:r>
      <w:r>
        <w:rPr>
          <w:rFonts w:ascii="Times New Roman" w:hAnsi="Times New Roman" w:eastAsia="宋体"/>
        </w:rPr>
        <w:t xml:space="preserve">            gradient = calculate_parameter_gradient(current_parameters, replayed_scenario, outcome)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for param_name in current_parameters:</w:t>
      </w:r>
      <w:r>
        <w:rPr>
          <w:rFonts w:ascii="Times New Roman" w:hAnsi="Times New Roman" w:eastAsia="宋体"/>
        </w:rPr>
        <w:br w:type="textWrapping"/>
      </w:r>
      <w:r>
        <w:rPr>
          <w:rFonts w:ascii="Times New Roman" w:hAnsi="Times New Roman" w:eastAsia="宋体"/>
        </w:rPr>
        <w:t xml:space="preserve">                if param_name in gradient:</w:t>
      </w:r>
      <w:r>
        <w:rPr>
          <w:rFonts w:ascii="Times New Roman" w:hAnsi="Times New Roman" w:eastAsia="宋体"/>
        </w:rPr>
        <w:br w:type="textWrapping"/>
      </w:r>
      <w:r>
        <w:rPr>
          <w:rFonts w:ascii="Times New Roman" w:hAnsi="Times New Roman" w:eastAsia="宋体"/>
        </w:rPr>
        <w:t xml:space="preserve">                    step = learning_rate * gradient[param_name]</w:t>
      </w:r>
      <w:r>
        <w:rPr>
          <w:rFonts w:ascii="Times New Roman" w:hAnsi="Times New Roman" w:eastAsia="宋体"/>
        </w:rPr>
        <w:br w:type="textWrapping"/>
      </w:r>
      <w:r>
        <w:rPr>
          <w:rFonts w:ascii="Times New Roman" w:hAnsi="Times New Roman" w:eastAsia="宋体"/>
        </w:rPr>
        <w:t xml:space="preserve">                    optimized_parameters[param_name] += step</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参数边界约束</w:t>
      </w:r>
      <w:r>
        <w:rPr>
          <w:rFonts w:ascii="Times New Roman" w:hAnsi="Times New Roman" w:eastAsia="宋体"/>
        </w:rPr>
        <w:br w:type="textWrapping"/>
      </w:r>
      <w:r>
        <w:rPr>
          <w:rFonts w:ascii="Times New Roman" w:hAnsi="Times New Roman" w:eastAsia="宋体"/>
        </w:rPr>
        <w:t xml:space="preserve">                    optimized_parameters[param_name] = apply_parameter_constraints(</w:t>
      </w:r>
      <w:r>
        <w:rPr>
          <w:rFonts w:ascii="Times New Roman" w:hAnsi="Times New Roman" w:eastAsia="宋体"/>
        </w:rPr>
        <w:br w:type="textWrapping"/>
      </w:r>
      <w:r>
        <w:rPr>
          <w:rFonts w:ascii="Times New Roman" w:hAnsi="Times New Roman" w:eastAsia="宋体"/>
        </w:rPr>
        <w:t xml:space="preserve">                        param_name, optimized_parameters[param_name]</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验证优化效果</w:t>
      </w:r>
      <w:r>
        <w:rPr>
          <w:rFonts w:ascii="Times New Roman" w:hAnsi="Times New Roman" w:eastAsia="宋体"/>
        </w:rPr>
        <w:br w:type="textWrapping"/>
      </w:r>
      <w:r>
        <w:rPr>
          <w:rFonts w:ascii="Times New Roman" w:hAnsi="Times New Roman" w:eastAsia="宋体"/>
        </w:rPr>
        <w:t xml:space="preserve">            test_scenario = replay_conflict_scenario(scenario_data, optimized_parameters)</w:t>
      </w:r>
      <w:r>
        <w:rPr>
          <w:rFonts w:ascii="Times New Roman" w:hAnsi="Times New Roman" w:eastAsia="宋体"/>
        </w:rPr>
        <w:br w:type="textWrapping"/>
      </w:r>
      <w:r>
        <w:rPr>
          <w:rFonts w:ascii="Times New Roman" w:hAnsi="Times New Roman" w:eastAsia="宋体"/>
        </w:rPr>
        <w:t xml:space="preserve">            new_outcome = simulate_scenario_outcome(test_scenario)</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is_improvement(new_outcome, outcome):</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元启发式优化</w:t>
      </w:r>
      <w:r>
        <w:rPr>
          <w:rFonts w:ascii="Times New Roman" w:hAnsi="Times New Roman" w:eastAsia="宋体"/>
        </w:rPr>
        <w:br w:type="textWrapping"/>
      </w:r>
      <w:r>
        <w:rPr>
          <w:rFonts w:ascii="Times New Roman" w:hAnsi="Times New Roman" w:eastAsia="宋体"/>
        </w:rPr>
        <w:t xml:space="preserve">        if conflict_type == 'complex_deadlock':</w:t>
      </w:r>
      <w:r>
        <w:rPr>
          <w:rFonts w:ascii="Times New Roman" w:hAnsi="Times New Roman" w:eastAsia="宋体"/>
        </w:rPr>
        <w:br w:type="textWrapping"/>
      </w:r>
      <w:r>
        <w:rPr>
          <w:rFonts w:ascii="Times New Roman" w:hAnsi="Times New Roman" w:eastAsia="宋体"/>
        </w:rPr>
        <w:t xml:space="preserve">            additional_optimization = apply_metaheuristic_optimization(</w:t>
      </w:r>
      <w:r>
        <w:rPr>
          <w:rFonts w:ascii="Times New Roman" w:hAnsi="Times New Roman" w:eastAsia="宋体"/>
        </w:rPr>
        <w:br w:type="textWrapping"/>
      </w:r>
      <w:r>
        <w:rPr>
          <w:rFonts w:ascii="Times New Roman" w:hAnsi="Times New Roman" w:eastAsia="宋体"/>
        </w:rPr>
        <w:t xml:space="preserve">                optimized_parameters, replayed_scenario, conflict_type</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for param_name, value in additional_optimization.items():</w:t>
      </w:r>
      <w:r>
        <w:rPr>
          <w:rFonts w:ascii="Times New Roman" w:hAnsi="Times New Roman" w:eastAsia="宋体"/>
        </w:rPr>
        <w:br w:type="textWrapping"/>
      </w:r>
      <w:r>
        <w:rPr>
          <w:rFonts w:ascii="Times New Roman" w:hAnsi="Times New Roman" w:eastAsia="宋体"/>
        </w:rPr>
        <w:t xml:space="preserve">                optimized_parameters[param_name] = value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参数平滑处理</w:t>
      </w:r>
      <w:r>
        <w:rPr>
          <w:rFonts w:ascii="Times New Roman" w:hAnsi="Times New Roman" w:eastAsia="宋体"/>
        </w:rPr>
        <w:br w:type="textWrapping"/>
      </w:r>
      <w:r>
        <w:rPr>
          <w:rFonts w:ascii="Times New Roman" w:hAnsi="Times New Roman" w:eastAsia="宋体"/>
        </w:rPr>
        <w:t xml:space="preserve">    smoothed_parameters = smooth_parameter_transitions(current_parameters, optimized_parameters)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验证全局一致性</w:t>
      </w:r>
      <w:r>
        <w:rPr>
          <w:rFonts w:ascii="Times New Roman" w:hAnsi="Times New Roman" w:eastAsia="宋体"/>
        </w:rPr>
        <w:br w:type="textWrapping"/>
      </w:r>
      <w:r>
        <w:rPr>
          <w:rFonts w:ascii="Times New Roman" w:hAnsi="Times New Roman" w:eastAsia="宋体"/>
        </w:rPr>
        <w:t xml:space="preserve">    if not validate_parameter_consistency(smoothed_parameters):</w:t>
      </w:r>
      <w:r>
        <w:rPr>
          <w:rFonts w:ascii="Times New Roman" w:hAnsi="Times New Roman" w:eastAsia="宋体"/>
        </w:rPr>
        <w:br w:type="textWrapping"/>
      </w:r>
      <w:r>
        <w:rPr>
          <w:rFonts w:ascii="Times New Roman" w:hAnsi="Times New Roman" w:eastAsia="宋体"/>
        </w:rPr>
        <w:t xml:space="preserve">        smoothed_parameters = fallback_to_safe_parameters(current_parameters, smoothed_parameters)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smoothed_parameters</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def optimize_task_assignment_and_routing(pending_tasks, available_robots, dynamic_weight_graph):</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多目标约束下的任务分配与路径联合优化。</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 初始化优化模型</w:t>
      </w:r>
      <w:r>
        <w:rPr>
          <w:rFonts w:ascii="Times New Roman" w:hAnsi="Times New Roman" w:eastAsia="宋体"/>
        </w:rPr>
        <w:br w:type="textWrapping"/>
      </w:r>
      <w:r>
        <w:rPr>
          <w:rFonts w:ascii="Times New Roman" w:hAnsi="Times New Roman" w:eastAsia="宋体"/>
        </w:rPr>
        <w:t xml:space="preserve">    optimization_model = initialize_optimization_model()</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决策变量定义</w:t>
      </w:r>
      <w:r>
        <w:rPr>
          <w:rFonts w:ascii="Times New Roman" w:hAnsi="Times New Roman" w:eastAsia="宋体"/>
        </w:rPr>
        <w:br w:type="textWrapping"/>
      </w:r>
      <w:r>
        <w:rPr>
          <w:rFonts w:ascii="Times New Roman" w:hAnsi="Times New Roman" w:eastAsia="宋体"/>
        </w:rPr>
        <w:t xml:space="preserve">    assignment_vars = {}</w:t>
      </w:r>
      <w:r>
        <w:rPr>
          <w:rFonts w:ascii="Times New Roman" w:hAnsi="Times New Roman" w:eastAsia="宋体"/>
        </w:rPr>
        <w:br w:type="textWrapping"/>
      </w:r>
      <w:r>
        <w:rPr>
          <w:rFonts w:ascii="Times New Roman" w:hAnsi="Times New Roman" w:eastAsia="宋体"/>
        </w:rPr>
        <w:t xml:space="preserve">    routing_vars = {}</w:t>
      </w:r>
      <w:r>
        <w:rPr>
          <w:rFonts w:ascii="Times New Roman" w:hAnsi="Times New Roman" w:eastAsia="宋体"/>
        </w:rPr>
        <w:br w:type="textWrapping"/>
      </w:r>
      <w:r>
        <w:rPr>
          <w:rFonts w:ascii="Times New Roman" w:hAnsi="Times New Roman" w:eastAsia="宋体"/>
        </w:rPr>
        <w:t xml:space="preserve">    timing_vars =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创建任务分配变量</w:t>
      </w:r>
      <w:r>
        <w:rPr>
          <w:rFonts w:ascii="Times New Roman" w:hAnsi="Times New Roman" w:eastAsia="宋体"/>
        </w:rPr>
        <w:br w:type="textWrapping"/>
      </w:r>
      <w:r>
        <w:rPr>
          <w:rFonts w:ascii="Times New Roman" w:hAnsi="Times New Roman" w:eastAsia="宋体"/>
        </w:rPr>
        <w:t xml:space="preserve">    for task in pending_tasks:</w:t>
      </w:r>
      <w:r>
        <w:rPr>
          <w:rFonts w:ascii="Times New Roman" w:hAnsi="Times New Roman" w:eastAsia="宋体"/>
        </w:rPr>
        <w:br w:type="textWrapping"/>
      </w:r>
      <w:r>
        <w:rPr>
          <w:rFonts w:ascii="Times New Roman" w:hAnsi="Times New Roman" w:eastAsia="宋体"/>
        </w:rPr>
        <w:t xml:space="preserve">        task_id = task['id']</w:t>
      </w:r>
      <w:r>
        <w:rPr>
          <w:rFonts w:ascii="Times New Roman" w:hAnsi="Times New Roman" w:eastAsia="宋体"/>
        </w:rPr>
        <w:br w:type="textWrapping"/>
      </w:r>
      <w:r>
        <w:rPr>
          <w:rFonts w:ascii="Times New Roman" w:hAnsi="Times New Roman" w:eastAsia="宋体"/>
        </w:rPr>
        <w:t xml:space="preserve">        for robot in available_robots:</w:t>
      </w:r>
      <w:r>
        <w:rPr>
          <w:rFonts w:ascii="Times New Roman" w:hAnsi="Times New Roman" w:eastAsia="宋体"/>
        </w:rPr>
        <w:br w:type="textWrapping"/>
      </w:r>
      <w:r>
        <w:rPr>
          <w:rFonts w:ascii="Times New Roman" w:hAnsi="Times New Roman" w:eastAsia="宋体"/>
        </w:rPr>
        <w:t xml:space="preserve">            robot_id = robot['id']</w:t>
      </w:r>
      <w:r>
        <w:rPr>
          <w:rFonts w:ascii="Times New Roman" w:hAnsi="Times New Roman" w:eastAsia="宋体"/>
        </w:rPr>
        <w:br w:type="textWrapping"/>
      </w:r>
      <w:r>
        <w:rPr>
          <w:rFonts w:ascii="Times New Roman" w:hAnsi="Times New Roman" w:eastAsia="宋体"/>
        </w:rPr>
        <w:t xml:space="preserve">            var_name = f"assign_{task_id}_{robot_id}"</w:t>
      </w:r>
      <w:r>
        <w:rPr>
          <w:rFonts w:ascii="Times New Roman" w:hAnsi="Times New Roman" w:eastAsia="宋体"/>
        </w:rPr>
        <w:br w:type="textWrapping"/>
      </w:r>
      <w:r>
        <w:rPr>
          <w:rFonts w:ascii="Times New Roman" w:hAnsi="Times New Roman" w:eastAsia="宋体"/>
        </w:rPr>
        <w:t xml:space="preserve">            assignment_vars[(task_id, robot_id)] = optimization_model.add_binary_variable(var_name)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创建路径规划变量</w:t>
      </w:r>
      <w:r>
        <w:rPr>
          <w:rFonts w:ascii="Times New Roman" w:hAnsi="Times New Roman" w:eastAsia="宋体"/>
        </w:rPr>
        <w:br w:type="textWrapping"/>
      </w:r>
      <w:r>
        <w:rPr>
          <w:rFonts w:ascii="Times New Roman" w:hAnsi="Times New Roman" w:eastAsia="宋体"/>
        </w:rPr>
        <w:t xml:space="preserve">    for task in pending_tasks:</w:t>
      </w:r>
      <w:r>
        <w:rPr>
          <w:rFonts w:ascii="Times New Roman" w:hAnsi="Times New Roman" w:eastAsia="宋体"/>
        </w:rPr>
        <w:br w:type="textWrapping"/>
      </w:r>
      <w:r>
        <w:rPr>
          <w:rFonts w:ascii="Times New Roman" w:hAnsi="Times New Roman" w:eastAsia="宋体"/>
        </w:rPr>
        <w:t xml:space="preserve">        task_id = task['id']</w:t>
      </w:r>
      <w:r>
        <w:rPr>
          <w:rFonts w:ascii="Times New Roman" w:hAnsi="Times New Roman" w:eastAsia="宋体"/>
        </w:rPr>
        <w:br w:type="textWrapping"/>
      </w:r>
      <w:r>
        <w:rPr>
          <w:rFonts w:ascii="Times New Roman" w:hAnsi="Times New Roman" w:eastAsia="宋体"/>
        </w:rPr>
        <w:t xml:space="preserve">        start_node = task['start']</w:t>
      </w:r>
      <w:r>
        <w:rPr>
          <w:rFonts w:ascii="Times New Roman" w:hAnsi="Times New Roman" w:eastAsia="宋体"/>
        </w:rPr>
        <w:br w:type="textWrapping"/>
      </w:r>
      <w:r>
        <w:rPr>
          <w:rFonts w:ascii="Times New Roman" w:hAnsi="Times New Roman" w:eastAsia="宋体"/>
        </w:rPr>
        <w:t xml:space="preserve">        end_node = task['end']</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获取可行路径集合</w:t>
      </w:r>
      <w:r>
        <w:rPr>
          <w:rFonts w:ascii="Times New Roman" w:hAnsi="Times New Roman" w:eastAsia="宋体"/>
        </w:rPr>
        <w:br w:type="textWrapping"/>
      </w:r>
      <w:r>
        <w:rPr>
          <w:rFonts w:ascii="Times New Roman" w:hAnsi="Times New Roman" w:eastAsia="宋体"/>
        </w:rPr>
        <w:t xml:space="preserve">        feasible_paths = find_feasible_paths(start_node, end_node, dynamic_weight_graph, max_paths=5)</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for path_idx, path in enumerate(feasible_paths):</w:t>
      </w:r>
      <w:r>
        <w:rPr>
          <w:rFonts w:ascii="Times New Roman" w:hAnsi="Times New Roman" w:eastAsia="宋体"/>
        </w:rPr>
        <w:br w:type="textWrapping"/>
      </w:r>
      <w:r>
        <w:rPr>
          <w:rFonts w:ascii="Times New Roman" w:hAnsi="Times New Roman" w:eastAsia="宋体"/>
        </w:rPr>
        <w:t xml:space="preserve">            var_name = f"route_{task_id}_path{path_idx}"</w:t>
      </w:r>
      <w:r>
        <w:rPr>
          <w:rFonts w:ascii="Times New Roman" w:hAnsi="Times New Roman" w:eastAsia="宋体"/>
        </w:rPr>
        <w:br w:type="textWrapping"/>
      </w:r>
      <w:r>
        <w:rPr>
          <w:rFonts w:ascii="Times New Roman" w:hAnsi="Times New Roman" w:eastAsia="宋体"/>
        </w:rPr>
        <w:t xml:space="preserve">            routing_vars[(task_id, path_idx)] = optimization_model.add_binary_variable(var_name)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计算路径成本</w:t>
      </w:r>
      <w:r>
        <w:rPr>
          <w:rFonts w:ascii="Times New Roman" w:hAnsi="Times New Roman" w:eastAsia="宋体"/>
        </w:rPr>
        <w:br w:type="textWrapping"/>
      </w:r>
      <w:r>
        <w:rPr>
          <w:rFonts w:ascii="Times New Roman" w:hAnsi="Times New Roman" w:eastAsia="宋体"/>
        </w:rPr>
        <w:t xml:space="preserve">            path_cost = calculate_path_cost(path, dynamic_weight_graph)</w:t>
      </w:r>
      <w:r>
        <w:rPr>
          <w:rFonts w:ascii="Times New Roman" w:hAnsi="Times New Roman" w:eastAsia="宋体"/>
        </w:rPr>
        <w:br w:type="textWrapping"/>
      </w:r>
      <w:r>
        <w:rPr>
          <w:rFonts w:ascii="Times New Roman" w:hAnsi="Times New Roman" w:eastAsia="宋体"/>
        </w:rPr>
        <w:t xml:space="preserve">            optimization_model.add_cost_component(f"path_cost_{task_id}_{path_idx}", </w:t>
      </w:r>
      <w:r>
        <w:rPr>
          <w:rFonts w:ascii="Times New Roman" w:hAnsi="Times New Roman" w:eastAsia="宋体"/>
        </w:rPr>
        <w:br w:type="textWrapping"/>
      </w:r>
      <w:r>
        <w:rPr>
          <w:rFonts w:ascii="Times New Roman" w:hAnsi="Times New Roman" w:eastAsia="宋体"/>
        </w:rPr>
        <w:t xml:space="preserve">                                                routing_vars[(task_id, path_idx)] * path_cost)</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for task in pending_tasks:</w:t>
      </w:r>
      <w:r>
        <w:rPr>
          <w:rFonts w:ascii="Times New Roman" w:hAnsi="Times New Roman" w:eastAsia="宋体"/>
        </w:rPr>
        <w:br w:type="textWrapping"/>
      </w:r>
      <w:r>
        <w:rPr>
          <w:rFonts w:ascii="Times New Roman" w:hAnsi="Times New Roman" w:eastAsia="宋体"/>
        </w:rPr>
        <w:t xml:space="preserve">        task_id = task['id']</w:t>
      </w:r>
      <w:r>
        <w:rPr>
          <w:rFonts w:ascii="Times New Roman" w:hAnsi="Times New Roman" w:eastAsia="宋体"/>
        </w:rPr>
        <w:br w:type="textWrapping"/>
      </w:r>
      <w:r>
        <w:rPr>
          <w:rFonts w:ascii="Times New Roman" w:hAnsi="Times New Roman" w:eastAsia="宋体"/>
        </w:rPr>
        <w:t xml:space="preserve">        constraint_expr = sum(assignment_vars[(task_id, robot_id)] for robot in available_robots)</w:t>
      </w:r>
      <w:r>
        <w:rPr>
          <w:rFonts w:ascii="Times New Roman" w:hAnsi="Times New Roman" w:eastAsia="宋体"/>
        </w:rPr>
        <w:br w:type="textWrapping"/>
      </w:r>
      <w:r>
        <w:rPr>
          <w:rFonts w:ascii="Times New Roman" w:hAnsi="Times New Roman" w:eastAsia="宋体"/>
        </w:rPr>
        <w:t xml:space="preserve">        optimization_model.add_constraint(f"task_assignment_{task_id}", constraint_expr == 1)</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机器人能力约束</w:t>
      </w:r>
      <w:r>
        <w:rPr>
          <w:rFonts w:ascii="Times New Roman" w:hAnsi="Times New Roman" w:eastAsia="宋体"/>
        </w:rPr>
        <w:br w:type="textWrapping"/>
      </w:r>
      <w:r>
        <w:rPr>
          <w:rFonts w:ascii="Times New Roman" w:hAnsi="Times New Roman" w:eastAsia="宋体"/>
        </w:rPr>
        <w:t xml:space="preserve">    for robot in available_robots:</w:t>
      </w:r>
      <w:r>
        <w:rPr>
          <w:rFonts w:ascii="Times New Roman" w:hAnsi="Times New Roman" w:eastAsia="宋体"/>
        </w:rPr>
        <w:br w:type="textWrapping"/>
      </w:r>
      <w:r>
        <w:rPr>
          <w:rFonts w:ascii="Times New Roman" w:hAnsi="Times New Roman" w:eastAsia="宋体"/>
        </w:rPr>
        <w:t xml:space="preserve">        robot_id = robot['id']</w:t>
      </w:r>
      <w:r>
        <w:rPr>
          <w:rFonts w:ascii="Times New Roman" w:hAnsi="Times New Roman" w:eastAsia="宋体"/>
        </w:rPr>
        <w:br w:type="textWrapping"/>
      </w:r>
      <w:r>
        <w:rPr>
          <w:rFonts w:ascii="Times New Roman" w:hAnsi="Times New Roman" w:eastAsia="宋体"/>
        </w:rPr>
        <w:t xml:space="preserve">        capacity = robot['capacity']</w:t>
      </w:r>
      <w:r>
        <w:rPr>
          <w:rFonts w:ascii="Times New Roman" w:hAnsi="Times New Roman" w:eastAsia="宋体"/>
        </w:rPr>
        <w:br w:type="textWrapping"/>
      </w:r>
      <w:r>
        <w:rPr>
          <w:rFonts w:ascii="Times New Roman" w:hAnsi="Times New Roman" w:eastAsia="宋体"/>
        </w:rPr>
        <w:t xml:space="preserve">        battery = robot['battery']</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载重约束</w:t>
      </w:r>
      <w:r>
        <w:rPr>
          <w:rFonts w:ascii="Times New Roman" w:hAnsi="Times New Roman" w:eastAsia="宋体"/>
        </w:rPr>
        <w:br w:type="textWrapping"/>
      </w:r>
      <w:r>
        <w:rPr>
          <w:rFonts w:ascii="Times New Roman" w:hAnsi="Times New Roman" w:eastAsia="宋体"/>
        </w:rPr>
        <w:t xml:space="preserve">        total_load = sum(task['weight'] * assignment_vars[(task['id'], robot_id)] for task in pending_tasks)</w:t>
      </w:r>
      <w:r>
        <w:rPr>
          <w:rFonts w:ascii="Times New Roman" w:hAnsi="Times New Roman" w:eastAsia="宋体"/>
        </w:rPr>
        <w:br w:type="textWrapping"/>
      </w:r>
      <w:r>
        <w:rPr>
          <w:rFonts w:ascii="Times New Roman" w:hAnsi="Times New Roman" w:eastAsia="宋体"/>
        </w:rPr>
        <w:t xml:space="preserve">        optimization_model.add_constraint(f"capacity_{robot_id}", total_load &lt;= capacity)</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电量约束</w:t>
      </w:r>
      <w:r>
        <w:rPr>
          <w:rFonts w:ascii="Times New Roman" w:hAnsi="Times New Roman" w:eastAsia="宋体"/>
        </w:rPr>
        <w:br w:type="textWrapping"/>
      </w:r>
      <w:r>
        <w:rPr>
          <w:rFonts w:ascii="Times New Roman" w:hAnsi="Times New Roman" w:eastAsia="宋体"/>
        </w:rPr>
        <w:t xml:space="preserve">        total_energy = calculate_energy_consumption(robot_id, assignment_vars, routing_vars, pending_tasks, dynamic_weight_graph)</w:t>
      </w:r>
      <w:r>
        <w:rPr>
          <w:rFonts w:ascii="Times New Roman" w:hAnsi="Times New Roman" w:eastAsia="宋体"/>
        </w:rPr>
        <w:br w:type="textWrapping"/>
      </w:r>
      <w:r>
        <w:rPr>
          <w:rFonts w:ascii="Times New Roman" w:hAnsi="Times New Roman" w:eastAsia="宋体"/>
        </w:rPr>
        <w:t xml:space="preserve">        optimization_model.add_constraint(f"battery_{robot_id}", total_energy &lt;= battery * 0.8)</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时间窗口约束</w:t>
      </w:r>
      <w:r>
        <w:rPr>
          <w:rFonts w:ascii="Times New Roman" w:hAnsi="Times New Roman" w:eastAsia="宋体"/>
        </w:rPr>
        <w:br w:type="textWrapping"/>
      </w:r>
      <w:r>
        <w:rPr>
          <w:rFonts w:ascii="Times New Roman" w:hAnsi="Times New Roman" w:eastAsia="宋体"/>
        </w:rPr>
        <w:t xml:space="preserve">    for task in pending_tasks:</w:t>
      </w:r>
      <w:r>
        <w:rPr>
          <w:rFonts w:ascii="Times New Roman" w:hAnsi="Times New Roman" w:eastAsia="宋体"/>
        </w:rPr>
        <w:br w:type="textWrapping"/>
      </w:r>
      <w:r>
        <w:rPr>
          <w:rFonts w:ascii="Times New Roman" w:hAnsi="Times New Roman" w:eastAsia="宋体"/>
        </w:rPr>
        <w:t xml:space="preserve">        if 'deadline' in task:</w:t>
      </w:r>
      <w:r>
        <w:rPr>
          <w:rFonts w:ascii="Times New Roman" w:hAnsi="Times New Roman" w:eastAsia="宋体"/>
        </w:rPr>
        <w:br w:type="textWrapping"/>
      </w:r>
      <w:r>
        <w:rPr>
          <w:rFonts w:ascii="Times New Roman" w:hAnsi="Times New Roman" w:eastAsia="宋体"/>
        </w:rPr>
        <w:t xml:space="preserve">            task_id = task['id']</w:t>
      </w:r>
      <w:r>
        <w:rPr>
          <w:rFonts w:ascii="Times New Roman" w:hAnsi="Times New Roman" w:eastAsia="宋体"/>
        </w:rPr>
        <w:br w:type="textWrapping"/>
      </w:r>
      <w:r>
        <w:rPr>
          <w:rFonts w:ascii="Times New Roman" w:hAnsi="Times New Roman" w:eastAsia="宋体"/>
        </w:rPr>
        <w:t xml:space="preserve">            deadline = task['deadline']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计算任务完成时间</w:t>
      </w:r>
      <w:r>
        <w:rPr>
          <w:rFonts w:ascii="Times New Roman" w:hAnsi="Times New Roman" w:eastAsia="宋体"/>
        </w:rPr>
        <w:br w:type="textWrapping"/>
      </w:r>
      <w:r>
        <w:rPr>
          <w:rFonts w:ascii="Times New Roman" w:hAnsi="Times New Roman" w:eastAsia="宋体"/>
        </w:rPr>
        <w:t xml:space="preserve">            completion_time = calculate_task_completion_time(task_id, assignment_vars, routing_vars, timing_vars)</w:t>
      </w:r>
      <w:r>
        <w:rPr>
          <w:rFonts w:ascii="Times New Roman" w:hAnsi="Times New Roman" w:eastAsia="宋体"/>
        </w:rPr>
        <w:br w:type="textWrapping"/>
      </w:r>
      <w:r>
        <w:rPr>
          <w:rFonts w:ascii="Times New Roman" w:hAnsi="Times New Roman" w:eastAsia="宋体"/>
        </w:rPr>
        <w:t xml:space="preserve">            optimization_model.add_constraint(f"deadline_{task_id}", completion_time &lt;= deadline)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冲突避免约束</w:t>
      </w:r>
      <w:r>
        <w:rPr>
          <w:rFonts w:ascii="Times New Roman" w:hAnsi="Times New Roman" w:eastAsia="宋体"/>
        </w:rPr>
        <w:br w:type="textWrapping"/>
      </w:r>
      <w:r>
        <w:rPr>
          <w:rFonts w:ascii="Times New Roman" w:hAnsi="Times New Roman" w:eastAsia="宋体"/>
        </w:rPr>
        <w:t xml:space="preserve">    for robot1 in available_robots:</w:t>
      </w:r>
      <w:r>
        <w:rPr>
          <w:rFonts w:ascii="Times New Roman" w:hAnsi="Times New Roman" w:eastAsia="宋体"/>
        </w:rPr>
        <w:br w:type="textWrapping"/>
      </w:r>
      <w:r>
        <w:rPr>
          <w:rFonts w:ascii="Times New Roman" w:hAnsi="Times New Roman" w:eastAsia="宋体"/>
        </w:rPr>
        <w:t xml:space="preserve">        for robot2 in available_robots:</w:t>
      </w:r>
      <w:r>
        <w:rPr>
          <w:rFonts w:ascii="Times New Roman" w:hAnsi="Times New Roman" w:eastAsia="宋体"/>
        </w:rPr>
        <w:br w:type="textWrapping"/>
      </w:r>
      <w:r>
        <w:rPr>
          <w:rFonts w:ascii="Times New Roman" w:hAnsi="Times New Roman" w:eastAsia="宋体"/>
        </w:rPr>
        <w:t xml:space="preserve">            if robot1['id'] != robot2['id']:</w:t>
      </w:r>
      <w:r>
        <w:rPr>
          <w:rFonts w:ascii="Times New Roman" w:hAnsi="Times New Roman" w:eastAsia="宋体"/>
        </w:rPr>
        <w:br w:type="textWrapping"/>
      </w:r>
      <w:r>
        <w:rPr>
          <w:rFonts w:ascii="Times New Roman" w:hAnsi="Times New Roman" w:eastAsia="宋体"/>
        </w:rPr>
        <w:t xml:space="preserve">                # 检查路径冲突</w:t>
      </w:r>
      <w:r>
        <w:rPr>
          <w:rFonts w:ascii="Times New Roman" w:hAnsi="Times New Roman" w:eastAsia="宋体"/>
        </w:rPr>
        <w:br w:type="textWrapping"/>
      </w:r>
      <w:r>
        <w:rPr>
          <w:rFonts w:ascii="Times New Roman" w:hAnsi="Times New Roman" w:eastAsia="宋体"/>
        </w:rPr>
        <w:t xml:space="preserve">                conflict_constraints = generate_conflict_avoidance_constraints(</w:t>
      </w:r>
      <w:r>
        <w:rPr>
          <w:rFonts w:ascii="Times New Roman" w:hAnsi="Times New Roman" w:eastAsia="宋体"/>
        </w:rPr>
        <w:br w:type="textWrapping"/>
      </w:r>
      <w:r>
        <w:rPr>
          <w:rFonts w:ascii="Times New Roman" w:hAnsi="Times New Roman" w:eastAsia="宋体"/>
        </w:rPr>
        <w:t xml:space="preserve">                    robot1['id'], robot2['id'], assignment_vars, routing_vars, timing_vars, dynamic_weight_graph</w:t>
      </w:r>
      <w:r>
        <w:rPr>
          <w:rFonts w:ascii="Times New Roman" w:hAnsi="Times New Roman" w:eastAsia="宋体"/>
        </w:rPr>
        <w:br w:type="textWrapping"/>
      </w:r>
      <w:r>
        <w:rPr>
          <w:rFonts w:ascii="Times New Roman" w:hAnsi="Times New Roman" w:eastAsia="宋体"/>
        </w:rPr>
        <w:t xml:space="preserve">                )</w:t>
      </w:r>
      <w:r>
        <w:rPr>
          <w:rFonts w:ascii="Times New Roman" w:hAnsi="Times New Roman" w:eastAsia="宋体"/>
        </w:rPr>
        <w:br w:type="textWrapping"/>
      </w:r>
      <w:r>
        <w:rPr>
          <w:rFonts w:ascii="Times New Roman" w:hAnsi="Times New Roman" w:eastAsia="宋体"/>
        </w:rPr>
        <w:t xml:space="preserve">                for constr in conflict_constraints:</w:t>
      </w:r>
      <w:r>
        <w:rPr>
          <w:rFonts w:ascii="Times New Roman" w:hAnsi="Times New Roman" w:eastAsia="宋体"/>
        </w:rPr>
        <w:br w:type="textWrapping"/>
      </w:r>
      <w:r>
        <w:rPr>
          <w:rFonts w:ascii="Times New Roman" w:hAnsi="Times New Roman" w:eastAsia="宋体"/>
        </w:rPr>
        <w:t xml:space="preserve">                    optimization_model.add_constraint(constr['name'], constr['expression'])</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total_makespan = calculate_total_makespan(assignment_vars, routing_vars, timing_vars, pending_tasks)</w:t>
      </w:r>
      <w:r>
        <w:rPr>
          <w:rFonts w:ascii="Times New Roman" w:hAnsi="Times New Roman" w:eastAsia="宋体"/>
        </w:rPr>
        <w:br w:type="textWrapping"/>
      </w:r>
      <w:r>
        <w:rPr>
          <w:rFonts w:ascii="Times New Roman" w:hAnsi="Times New Roman" w:eastAsia="宋体"/>
        </w:rPr>
        <w:t xml:space="preserve">    optimization_model.set_primary_objective('minimize_makespan', total_makespan)</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最小化总能耗</w:t>
      </w:r>
      <w:r>
        <w:rPr>
          <w:rFonts w:ascii="Times New Roman" w:hAnsi="Times New Roman" w:eastAsia="宋体"/>
        </w:rPr>
        <w:br w:type="textWrapping"/>
      </w:r>
      <w:r>
        <w:rPr>
          <w:rFonts w:ascii="Times New Roman" w:hAnsi="Times New Roman" w:eastAsia="宋体"/>
        </w:rPr>
        <w:t xml:space="preserve">    total_energy = calculate_total_energy_consumption(assignment_vars, routing_vars, available_robots, dynamic_weight_graph)</w:t>
      </w:r>
      <w:r>
        <w:rPr>
          <w:rFonts w:ascii="Times New Roman" w:hAnsi="Times New Roman" w:eastAsia="宋体"/>
        </w:rPr>
        <w:br w:type="textWrapping"/>
      </w:r>
      <w:r>
        <w:rPr>
          <w:rFonts w:ascii="Times New Roman" w:hAnsi="Times New Roman" w:eastAsia="宋体"/>
        </w:rPr>
        <w:t xml:space="preserve">    optimization_model.add_secondary_objective('minimize_energy', total_energy, weight=0.3)</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最小化高优先级任务延迟</w:t>
      </w:r>
      <w:r>
        <w:rPr>
          <w:rFonts w:ascii="Times New Roman" w:hAnsi="Times New Roman" w:eastAsia="宋体"/>
        </w:rPr>
        <w:br w:type="textWrapping"/>
      </w:r>
      <w:r>
        <w:rPr>
          <w:rFonts w:ascii="Times New Roman" w:hAnsi="Times New Roman" w:eastAsia="宋体"/>
        </w:rPr>
        <w:t xml:space="preserve">    high_priority_delay = calculate_high_priority_delay(assignment_vars, timing_vars, pending_tasks)</w:t>
      </w:r>
      <w:r>
        <w:rPr>
          <w:rFonts w:ascii="Times New Roman" w:hAnsi="Times New Roman" w:eastAsia="宋体"/>
        </w:rPr>
        <w:br w:type="textWrapping"/>
      </w:r>
      <w:r>
        <w:rPr>
          <w:rFonts w:ascii="Times New Roman" w:hAnsi="Times New Roman" w:eastAsia="宋体"/>
        </w:rPr>
        <w:t xml:space="preserve">    optimization_model.add_secondary_objective('minimize_priority_delay', high_priority_delay, weight=0.5)</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求解优化问题</w:t>
      </w:r>
      <w:r>
        <w:rPr>
          <w:rFonts w:ascii="Times New Roman" w:hAnsi="Times New Roman" w:eastAsia="宋体"/>
        </w:rPr>
        <w:br w:type="textWrapping"/>
      </w:r>
      <w:r>
        <w:rPr>
          <w:rFonts w:ascii="Times New Roman" w:hAnsi="Times New Roman" w:eastAsia="宋体"/>
        </w:rPr>
        <w:t xml:space="preserve">    solution = optimization_model.solve()</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if solution.status == 'optimal':</w:t>
      </w:r>
      <w:r>
        <w:rPr>
          <w:rFonts w:ascii="Times New Roman" w:hAnsi="Times New Roman" w:eastAsia="宋体"/>
        </w:rPr>
        <w:br w:type="textWrapping"/>
      </w:r>
      <w:r>
        <w:rPr>
          <w:rFonts w:ascii="Times New Roman" w:hAnsi="Times New Roman" w:eastAsia="宋体"/>
        </w:rPr>
        <w:t xml:space="preserve">        # 解析解决方案</w:t>
      </w:r>
      <w:r>
        <w:rPr>
          <w:rFonts w:ascii="Times New Roman" w:hAnsi="Times New Roman" w:eastAsia="宋体"/>
        </w:rPr>
        <w:br w:type="textWrapping"/>
      </w:r>
      <w:r>
        <w:rPr>
          <w:rFonts w:ascii="Times New Roman" w:hAnsi="Times New Roman" w:eastAsia="宋体"/>
        </w:rPr>
        <w:t xml:space="preserve">        assignment_plan = {}</w:t>
      </w:r>
      <w:r>
        <w:rPr>
          <w:rFonts w:ascii="Times New Roman" w:hAnsi="Times New Roman" w:eastAsia="宋体"/>
        </w:rPr>
        <w:br w:type="textWrapping"/>
      </w:r>
      <w:r>
        <w:rPr>
          <w:rFonts w:ascii="Times New Roman" w:hAnsi="Times New Roman" w:eastAsia="宋体"/>
        </w:rPr>
        <w:t xml:space="preserve">        routing_plan = {}</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for task in pending_tasks:</w:t>
      </w:r>
      <w:r>
        <w:rPr>
          <w:rFonts w:ascii="Times New Roman" w:hAnsi="Times New Roman" w:eastAsia="宋体"/>
        </w:rPr>
        <w:br w:type="textWrapping"/>
      </w:r>
      <w:r>
        <w:rPr>
          <w:rFonts w:ascii="Times New Roman" w:hAnsi="Times New Roman" w:eastAsia="宋体"/>
        </w:rPr>
        <w:t xml:space="preserve">            task_id = task['id']</w:t>
      </w:r>
      <w:r>
        <w:rPr>
          <w:rFonts w:ascii="Times New Roman" w:hAnsi="Times New Roman" w:eastAsia="宋体"/>
        </w:rPr>
        <w:br w:type="textWrapping"/>
      </w:r>
      <w:r>
        <w:rPr>
          <w:rFonts w:ascii="Times New Roman" w:hAnsi="Times New Roman" w:eastAsia="宋体"/>
        </w:rPr>
        <w:t xml:space="preserve">            for robot in available_robots:</w:t>
      </w:r>
      <w:r>
        <w:rPr>
          <w:rFonts w:ascii="Times New Roman" w:hAnsi="Times New Roman" w:eastAsia="宋体"/>
        </w:rPr>
        <w:br w:type="textWrapping"/>
      </w:r>
      <w:r>
        <w:rPr>
          <w:rFonts w:ascii="Times New Roman" w:hAnsi="Times New Roman" w:eastAsia="宋体"/>
        </w:rPr>
        <w:t xml:space="preserve">                robot_id = robot['id']</w:t>
      </w:r>
      <w:r>
        <w:rPr>
          <w:rFonts w:ascii="Times New Roman" w:hAnsi="Times New Roman" w:eastAsia="宋体"/>
        </w:rPr>
        <w:br w:type="textWrapping"/>
      </w:r>
      <w:r>
        <w:rPr>
          <w:rFonts w:ascii="Times New Roman" w:hAnsi="Times New Roman" w:eastAsia="宋体"/>
        </w:rPr>
        <w:t xml:space="preserve">                if solution.get_value(assignment_vars[(task_id, robot_id)]) &gt; 0.5:</w:t>
      </w:r>
      <w:r>
        <w:rPr>
          <w:rFonts w:ascii="Times New Roman" w:hAnsi="Times New Roman" w:eastAsia="宋体"/>
        </w:rPr>
        <w:br w:type="textWrapping"/>
      </w:r>
      <w:r>
        <w:rPr>
          <w:rFonts w:ascii="Times New Roman" w:hAnsi="Times New Roman" w:eastAsia="宋体"/>
        </w:rPr>
        <w:t xml:space="preserve">                    assignment_plan[task_id] = robot_id</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 确定路径</w:t>
      </w:r>
      <w:r>
        <w:rPr>
          <w:rFonts w:ascii="Times New Roman" w:hAnsi="Times New Roman" w:eastAsia="宋体"/>
        </w:rPr>
        <w:br w:type="textWrapping"/>
      </w:r>
      <w:r>
        <w:rPr>
          <w:rFonts w:ascii="Times New Roman" w:hAnsi="Times New Roman" w:eastAsia="宋体"/>
        </w:rPr>
        <w:t xml:space="preserve">                    for path_idx in range(5):</w:t>
      </w:r>
      <w:r>
        <w:rPr>
          <w:rFonts w:ascii="Times New Roman" w:hAnsi="Times New Roman" w:eastAsia="宋体"/>
        </w:rPr>
        <w:br w:type="textWrapping"/>
      </w:r>
      <w:r>
        <w:rPr>
          <w:rFonts w:ascii="Times New Roman" w:hAnsi="Times New Roman" w:eastAsia="宋体"/>
        </w:rPr>
        <w:t xml:space="preserve">                        var_key = (task_id, path_idx)</w:t>
      </w:r>
      <w:r>
        <w:rPr>
          <w:rFonts w:ascii="Times New Roman" w:hAnsi="Times New Roman" w:eastAsia="宋体"/>
        </w:rPr>
        <w:br w:type="textWrapping"/>
      </w:r>
      <w:r>
        <w:rPr>
          <w:rFonts w:ascii="Times New Roman" w:hAnsi="Times New Roman" w:eastAsia="宋体"/>
        </w:rPr>
        <w:t xml:space="preserve">                        if var_key in routing_vars and solution.get_value(routing_vars[var_key]) &gt; 0.5:</w:t>
      </w:r>
      <w:r>
        <w:rPr>
          <w:rFonts w:ascii="Times New Roman" w:hAnsi="Times New Roman" w:eastAsia="宋体"/>
        </w:rPr>
        <w:br w:type="textWrapping"/>
      </w:r>
      <w:r>
        <w:rPr>
          <w:rFonts w:ascii="Times New Roman" w:hAnsi="Times New Roman" w:eastAsia="宋体"/>
        </w:rPr>
        <w:t xml:space="preserve">                            routing_plan[task_id] = find_feasible_paths(task['start'], task['end'], </w:t>
      </w:r>
      <w:r>
        <w:rPr>
          <w:rFonts w:ascii="Times New Roman" w:hAnsi="Times New Roman" w:eastAsia="宋体"/>
        </w:rPr>
        <w:br w:type="textWrapping"/>
      </w:r>
      <w:r>
        <w:rPr>
          <w:rFonts w:ascii="Times New Roman" w:hAnsi="Times New Roman" w:eastAsia="宋体"/>
        </w:rPr>
        <w:t xml:space="preserve">                                                                      dynamic_weight_graph, max_paths=5)[path_idx]</w:t>
      </w:r>
      <w:r>
        <w:rPr>
          <w:rFonts w:ascii="Times New Roman" w:hAnsi="Times New Roman" w:eastAsia="宋体"/>
        </w:rPr>
        <w:br w:type="textWrapping"/>
      </w:r>
      <w:r>
        <w:rPr>
          <w:rFonts w:ascii="Times New Roman" w:hAnsi="Times New Roman" w:eastAsia="宋体"/>
        </w:rPr>
        <w:t xml:space="preserve">                            break</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t xml:space="preserve">        return assignment_plan, routing_plan</w:t>
      </w:r>
      <w:r>
        <w:rPr>
          <w:rFonts w:ascii="Times New Roman" w:hAnsi="Times New Roman" w:eastAsia="宋体"/>
        </w:rPr>
        <w:br w:type="textWrapping"/>
      </w:r>
      <w:r>
        <w:rPr>
          <w:rFonts w:ascii="Times New Roman" w:hAnsi="Times New Roman" w:eastAsia="宋体"/>
        </w:rPr>
        <w:t xml:space="preserve">    else:</w:t>
      </w:r>
      <w:r>
        <w:rPr>
          <w:rFonts w:ascii="Times New Roman" w:hAnsi="Times New Roman" w:eastAsia="宋体"/>
        </w:rPr>
        <w:br w:type="textWrapping"/>
      </w:r>
      <w:r>
        <w:rPr>
          <w:rFonts w:ascii="Times New Roman" w:hAnsi="Times New Roman" w:eastAsia="宋体"/>
        </w:rPr>
        <w:t xml:space="preserve">        # 使用启发式回退方案</w:t>
      </w:r>
      <w:r>
        <w:rPr>
          <w:rFonts w:ascii="Times New Roman" w:hAnsi="Times New Roman" w:eastAsia="宋体"/>
        </w:rPr>
        <w:br w:type="textWrapping"/>
      </w:r>
      <w:r>
        <w:rPr>
          <w:rFonts w:ascii="Times New Roman" w:hAnsi="Times New Roman" w:eastAsia="宋体"/>
        </w:rPr>
        <w:t xml:space="preserve">        return generate_heuristic_fallback(pending_tasks, available_robots, dynamic_weight_graph)</w:t>
      </w:r>
      <w:r>
        <w:rPr>
          <w:rFonts w:ascii="Times New Roman" w:hAnsi="Times New Roman" w:eastAsia="宋体"/>
        </w:rPr>
        <w:br w:type="textWrapping"/>
      </w:r>
      <w:r>
        <w:rPr>
          <w:rFonts w:ascii="Times New Roman" w:hAnsi="Times New Roman" w:eastAsia="宋体"/>
        </w:rPr>
        <w:br w:type="textWrapping"/>
      </w:r>
      <w:r>
        <w:rPr>
          <w:rFonts w:ascii="Times New Roman" w:hAnsi="Times New Roman" w:eastAsia="宋体"/>
        </w:rPr>
        <w:br w:type="textWrapping"/>
      </w:r>
    </w:p>
    <w:sectPr>
      <w:headerReference r:id="rId5" w:type="default"/>
      <w:pgSz w:w="11906" w:h="16838"/>
      <w:pgMar w:top="680" w:right="1440" w:bottom="68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35AD43">
    <w:pPr>
      <w:pStyle w:val="25"/>
      <w:tabs>
        <w:tab w:val="right" w:pos="9014"/>
      </w:tabs>
      <w:jc w:val="left"/>
    </w:pPr>
    <w:r>
      <w:rPr>
        <w:rFonts w:ascii="宋体" w:hAnsi="宋体" w:eastAsia="宋体"/>
        <w:sz w:val="18"/>
      </w:rPr>
      <w:t xml:space="preserve">医院物流机器人在线实时路径规划软件V1.0                                       </w:t>
    </w:r>
    <w:r>
      <w:rPr>
        <w:rFonts w:ascii="宋体" w:hAnsi="宋体"/>
        <w:sz w:val="18"/>
      </w:rPr>
      <w:tab/>
    </w:r>
    <w:r>
      <w:rPr>
        <w:rFonts w:ascii="宋体" w:hAnsi="宋体"/>
        <w:sz w:val="18"/>
      </w:rPr>
      <w:fldChar w:fldCharType="begin"/>
    </w:r>
    <w:r>
      <w:rPr>
        <w:rFonts w:ascii="宋体" w:hAnsi="宋体"/>
        <w:sz w:val="18"/>
      </w:rPr>
      <w:instrText xml:space="preserve">PAGE</w:instrText>
    </w:r>
    <w:r>
      <w:rPr>
        <w:rFonts w:ascii="宋体" w:hAnsi="宋体"/>
        <w:sz w:val="1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BE10472"/>
    <w:rsid w:val="63CE7F8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02" w:lineRule="exact"/>
    </w:pPr>
    <w:rPr>
      <w:rFonts w:ascii="Times New Roman" w:hAnsi="Times New Roman" w:eastAsiaTheme="minorEastAsia" w:cstheme="minorBidi"/>
      <w:sz w:val="18"/>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108</Pages>
  <Words>5423</Words>
  <Characters>23142</Characters>
  <Lines>0</Lines>
  <Paragraphs>0</Paragraphs>
  <TotalTime>3</TotalTime>
  <ScaleCrop>false</ScaleCrop>
  <LinksUpToDate>false</LinksUpToDate>
  <CharactersWithSpaces>33329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奋斗的酱豆</cp:lastModifiedBy>
  <dcterms:modified xsi:type="dcterms:W3CDTF">2026-02-09T11:09:07Z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eyJoZGlkIjoiNmZkMmZkNzI0NmIwMzcyYmM3ZGY3NTc4NGUxNmM3NGIiLCJ1c2VySWQiOiI1MDM2NzQ3OTUifQ==</vt:lpwstr>
  </property>
  <property fmtid="{D5CDD505-2E9C-101B-9397-08002B2CF9AE}" pid="3" name="KSOProductBuildVer">
    <vt:lpwstr>2052-12.1.0.24657</vt:lpwstr>
  </property>
  <property fmtid="{D5CDD505-2E9C-101B-9397-08002B2CF9AE}" pid="4" name="ICV">
    <vt:lpwstr>E2C3DEC1BF9F47C68FAD1D719EB016D7_12</vt:lpwstr>
  </property>
</Properties>
</file>